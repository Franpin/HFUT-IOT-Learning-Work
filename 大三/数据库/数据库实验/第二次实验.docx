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9070"/>
        </w:tabs>
        <w:spacing w:after="156" w:afterLines="50" w:line="0" w:lineRule="atLeast"/>
        <w:jc w:val="center"/>
        <w:rPr>
          <w:b/>
          <w:bCs/>
          <w:sz w:val="32"/>
          <w:szCs w:val="32"/>
        </w:rPr>
      </w:pPr>
      <w:r>
        <w:rPr>
          <w:b/>
          <w:bCs/>
          <w:sz w:val="32"/>
          <w:szCs w:val="32"/>
        </w:rPr>
        <w:drawing>
          <wp:inline distT="0" distB="0" distL="0" distR="0">
            <wp:extent cx="4391025" cy="8096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 cstate="print"/>
                    <a:srcRect/>
                    <a:stretch>
                      <a:fillRect/>
                    </a:stretch>
                  </pic:blipFill>
                  <pic:spPr>
                    <a:xfrm>
                      <a:off x="0" y="0"/>
                      <a:ext cx="4391025" cy="809625"/>
                    </a:xfrm>
                    <a:prstGeom prst="rect">
                      <a:avLst/>
                    </a:prstGeom>
                    <a:noFill/>
                    <a:ln w="9525">
                      <a:noFill/>
                      <a:miter lim="800000"/>
                      <a:headEnd/>
                      <a:tailEnd/>
                    </a:ln>
                  </pic:spPr>
                </pic:pic>
              </a:graphicData>
            </a:graphic>
          </wp:inline>
        </w:drawing>
      </w:r>
    </w:p>
    <w:p>
      <w:pPr>
        <w:pStyle w:val="4"/>
        <w:outlineLvl w:val="9"/>
        <w:rPr>
          <w:rFonts w:eastAsia="华文新魏"/>
          <w:sz w:val="32"/>
          <w:szCs w:val="32"/>
        </w:rPr>
      </w:pPr>
      <w:bookmarkStart w:id="0" w:name="_GoBack"/>
      <w:bookmarkEnd w:id="0"/>
      <w:r>
        <w:rPr>
          <w:rFonts w:hint="eastAsia" w:eastAsia="华文新魏"/>
          <w:sz w:val="32"/>
          <w:szCs w:val="32"/>
        </w:rPr>
        <w:t>计算机与信息学院</w:t>
      </w:r>
    </w:p>
    <w:p>
      <w:pPr>
        <w:ind w:firstLine="750"/>
        <w:jc w:val="center"/>
        <w:rPr>
          <w:rFonts w:eastAsia="华文新魏"/>
          <w:sz w:val="32"/>
          <w:szCs w:val="32"/>
        </w:rPr>
      </w:pPr>
      <w:r>
        <w:rPr>
          <w:rFonts w:hint="eastAsia" w:eastAsia="华文新魏"/>
          <w:sz w:val="32"/>
          <w:szCs w:val="32"/>
          <w:u w:val="single"/>
        </w:rPr>
        <w:t>数据库系统概论</w:t>
      </w:r>
      <w:r>
        <w:rPr>
          <w:rFonts w:hint="eastAsia" w:eastAsia="华文新魏"/>
          <w:sz w:val="32"/>
          <w:szCs w:val="32"/>
        </w:rPr>
        <w:t>实验报告</w:t>
      </w:r>
    </w:p>
    <w:p>
      <w:pPr>
        <w:ind w:firstLine="750"/>
        <w:jc w:val="center"/>
        <w:rPr>
          <w:rFonts w:eastAsia="华文新魏"/>
          <w:sz w:val="32"/>
          <w:szCs w:val="32"/>
        </w:rPr>
      </w:pPr>
    </w:p>
    <w:p>
      <w:pPr>
        <w:ind w:firstLine="750"/>
        <w:rPr>
          <w:sz w:val="32"/>
          <w:szCs w:val="32"/>
        </w:rPr>
      </w:pPr>
    </w:p>
    <w:tbl>
      <w:tblPr>
        <w:tblStyle w:val="6"/>
        <w:tblW w:w="7592" w:type="dxa"/>
        <w:tblInd w:w="828" w:type="dxa"/>
        <w:tblLayout w:type="fixed"/>
        <w:tblCellMar>
          <w:top w:w="0" w:type="dxa"/>
          <w:left w:w="108" w:type="dxa"/>
          <w:bottom w:w="0" w:type="dxa"/>
          <w:right w:w="108" w:type="dxa"/>
        </w:tblCellMar>
      </w:tblPr>
      <w:tblGrid>
        <w:gridCol w:w="2520"/>
        <w:gridCol w:w="5072"/>
      </w:tblGrid>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专  业  班  级</w:t>
            </w:r>
          </w:p>
        </w:tc>
        <w:tc>
          <w:tcPr>
            <w:tcW w:w="5072" w:type="dxa"/>
          </w:tcPr>
          <w:p>
            <w:pPr>
              <w:spacing w:before="312" w:beforeLines="100"/>
              <w:rPr>
                <w:rFonts w:ascii="宋体" w:hAnsi="宋体"/>
                <w:sz w:val="32"/>
                <w:szCs w:val="32"/>
                <w:u w:val="single"/>
              </w:rPr>
            </w:pPr>
            <w:r>
              <w:rPr>
                <w:rFonts w:hint="eastAsia"/>
                <w:sz w:val="32"/>
                <w:szCs w:val="32"/>
                <w:u w:val="single"/>
              </w:rPr>
              <w:t xml:space="preserve">   </w:t>
            </w:r>
            <w:r>
              <w:rPr>
                <w:rFonts w:hint="eastAsia" w:ascii="宋体" w:hAnsi="宋体"/>
                <w:sz w:val="32"/>
                <w:szCs w:val="32"/>
                <w:u w:val="single"/>
              </w:rPr>
              <w:t xml:space="preserve">     物联网1</w:t>
            </w:r>
            <w:r>
              <w:rPr>
                <w:rFonts w:hint="eastAsia" w:ascii="宋体" w:hAnsi="宋体"/>
                <w:sz w:val="32"/>
                <w:szCs w:val="32"/>
                <w:u w:val="single"/>
                <w:lang w:val="en-US" w:eastAsia="zh-CN"/>
              </w:rPr>
              <w:t>9</w:t>
            </w:r>
            <w:r>
              <w:rPr>
                <w:rFonts w:hint="eastAsia" w:ascii="宋体" w:hAnsi="宋体"/>
                <w:sz w:val="32"/>
                <w:szCs w:val="32"/>
                <w:u w:val="single"/>
              </w:rPr>
              <w:t>-</w:t>
            </w:r>
            <w:r>
              <w:rPr>
                <w:rFonts w:hint="eastAsia" w:ascii="宋体" w:hAnsi="宋体"/>
                <w:sz w:val="32"/>
                <w:szCs w:val="32"/>
                <w:u w:val="single"/>
                <w:lang w:val="en-US" w:eastAsia="zh-CN"/>
              </w:rPr>
              <w:t>2</w:t>
            </w:r>
            <w:r>
              <w:rPr>
                <w:rFonts w:hint="eastAsia" w:ascii="宋体" w:hAnsi="宋体"/>
                <w:sz w:val="32"/>
                <w:szCs w:val="32"/>
                <w:u w:val="single"/>
              </w:rPr>
              <w:t xml:space="preserve">班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学生姓名及学号</w:t>
            </w:r>
          </w:p>
        </w:tc>
        <w:tc>
          <w:tcPr>
            <w:tcW w:w="5072" w:type="dxa"/>
          </w:tcPr>
          <w:p>
            <w:pPr>
              <w:spacing w:before="312" w:beforeLines="100"/>
              <w:rPr>
                <w:rFonts w:ascii="宋体" w:hAnsi="宋体"/>
                <w:sz w:val="32"/>
                <w:szCs w:val="32"/>
                <w:u w:val="single"/>
              </w:rPr>
            </w:pPr>
            <w:r>
              <w:rPr>
                <w:rFonts w:hint="eastAsia"/>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201821</w:t>
            </w:r>
            <w:r>
              <w:rPr>
                <w:rFonts w:hint="eastAsia" w:ascii="宋体" w:hAnsi="宋体"/>
                <w:sz w:val="32"/>
                <w:szCs w:val="32"/>
                <w:u w:val="single"/>
                <w:lang w:val="en-US" w:eastAsia="zh-CN"/>
              </w:rPr>
              <w:t>7819 付炎平</w:t>
            </w:r>
            <w:r>
              <w:rPr>
                <w:rFonts w:hint="eastAsia" w:ascii="宋体" w:hAnsi="宋体"/>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课程教学班号</w:t>
            </w:r>
          </w:p>
        </w:tc>
        <w:tc>
          <w:tcPr>
            <w:tcW w:w="5072" w:type="dxa"/>
          </w:tcPr>
          <w:p>
            <w:pPr>
              <w:spacing w:before="312" w:beforeLines="100"/>
              <w:rPr>
                <w:sz w:val="32"/>
                <w:szCs w:val="32"/>
                <w:u w:val="single"/>
              </w:rPr>
            </w:pPr>
            <w:r>
              <w:rPr>
                <w:rFonts w:hint="eastAsia"/>
                <w:sz w:val="32"/>
                <w:szCs w:val="32"/>
                <w:u w:val="single"/>
              </w:rPr>
              <w:t xml:space="preserve">           </w:t>
            </w:r>
            <w:r>
              <w:rPr>
                <w:rFonts w:hint="eastAsia"/>
                <w:sz w:val="32"/>
                <w:szCs w:val="32"/>
                <w:u w:val="single"/>
                <w:lang w:val="en-US" w:eastAsia="zh-CN"/>
              </w:rPr>
              <w:t>03</w:t>
            </w:r>
            <w:r>
              <w:rPr>
                <w:rFonts w:hint="eastAsia"/>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任  课  教  师</w:t>
            </w:r>
          </w:p>
        </w:tc>
        <w:tc>
          <w:tcPr>
            <w:tcW w:w="5072" w:type="dxa"/>
          </w:tcPr>
          <w:p>
            <w:pPr>
              <w:spacing w:before="312" w:beforeLines="100"/>
              <w:rPr>
                <w:sz w:val="32"/>
                <w:szCs w:val="32"/>
                <w:u w:val="single"/>
              </w:rPr>
            </w:pPr>
            <w:r>
              <w:rPr>
                <w:rFonts w:hint="eastAsia"/>
                <w:sz w:val="32"/>
                <w:szCs w:val="32"/>
                <w:u w:val="single"/>
              </w:rPr>
              <w:t xml:space="preserve">         沈明玉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实验指导教师</w:t>
            </w:r>
          </w:p>
        </w:tc>
        <w:tc>
          <w:tcPr>
            <w:tcW w:w="5072" w:type="dxa"/>
          </w:tcPr>
          <w:p>
            <w:pPr>
              <w:spacing w:before="312" w:beforeLines="100"/>
              <w:rPr>
                <w:sz w:val="32"/>
                <w:szCs w:val="32"/>
                <w:u w:val="single"/>
              </w:rPr>
            </w:pPr>
            <w:r>
              <w:rPr>
                <w:rFonts w:hint="eastAsia"/>
                <w:sz w:val="32"/>
                <w:szCs w:val="32"/>
                <w:u w:val="single"/>
              </w:rPr>
              <w:t xml:space="preserve">         </w:t>
            </w:r>
            <w:r>
              <w:rPr>
                <w:rFonts w:hint="eastAsia"/>
                <w:sz w:val="32"/>
                <w:szCs w:val="32"/>
                <w:u w:val="single"/>
                <w:lang w:val="en-US" w:eastAsia="zh-CN"/>
              </w:rPr>
              <w:t>沈明玉</w:t>
            </w:r>
            <w:r>
              <w:rPr>
                <w:rFonts w:hint="eastAsia"/>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实验地点</w:t>
            </w:r>
          </w:p>
        </w:tc>
        <w:tc>
          <w:tcPr>
            <w:tcW w:w="5072" w:type="dxa"/>
          </w:tcPr>
          <w:p>
            <w:pPr>
              <w:spacing w:before="312" w:beforeLines="100"/>
              <w:rPr>
                <w:sz w:val="32"/>
                <w:szCs w:val="32"/>
                <w:u w:val="single"/>
              </w:rPr>
            </w:pPr>
            <w:r>
              <w:rPr>
                <w:rFonts w:hint="eastAsia"/>
                <w:sz w:val="32"/>
                <w:szCs w:val="32"/>
                <w:u w:val="single"/>
              </w:rPr>
              <w:t xml:space="preserve">     </w:t>
            </w:r>
            <w:r>
              <w:rPr>
                <w:rFonts w:hint="eastAsia"/>
                <w:sz w:val="32"/>
                <w:szCs w:val="32"/>
                <w:u w:val="single"/>
                <w:lang w:val="en-US" w:eastAsia="zh-CN"/>
              </w:rPr>
              <w:t>计算机楼第四机房</w:t>
            </w:r>
            <w:r>
              <w:rPr>
                <w:rFonts w:hint="eastAsia"/>
                <w:sz w:val="32"/>
                <w:szCs w:val="32"/>
                <w:u w:val="single"/>
              </w:rPr>
              <w:t xml:space="preserve">                    </w:t>
            </w:r>
          </w:p>
        </w:tc>
      </w:tr>
      <w:tr>
        <w:tblPrEx>
          <w:tblCellMar>
            <w:top w:w="0" w:type="dxa"/>
            <w:left w:w="108" w:type="dxa"/>
            <w:bottom w:w="0" w:type="dxa"/>
            <w:right w:w="108" w:type="dxa"/>
          </w:tblCellMar>
        </w:tblPrEx>
        <w:trPr>
          <w:trHeight w:val="794" w:hRule="atLeast"/>
        </w:trPr>
        <w:tc>
          <w:tcPr>
            <w:tcW w:w="7592" w:type="dxa"/>
            <w:gridSpan w:val="2"/>
          </w:tcPr>
          <w:p>
            <w:pPr>
              <w:jc w:val="center"/>
              <w:rPr>
                <w:sz w:val="32"/>
                <w:szCs w:val="32"/>
              </w:rPr>
            </w:pPr>
          </w:p>
          <w:p>
            <w:pPr>
              <w:jc w:val="center"/>
              <w:rPr>
                <w:sz w:val="32"/>
                <w:szCs w:val="32"/>
              </w:rPr>
            </w:pPr>
            <w:r>
              <w:rPr>
                <w:rFonts w:hint="eastAsia"/>
                <w:sz w:val="32"/>
                <w:szCs w:val="32"/>
              </w:rPr>
              <w:t>20</w:t>
            </w:r>
            <w:r>
              <w:rPr>
                <w:sz w:val="32"/>
                <w:szCs w:val="32"/>
              </w:rPr>
              <w:t>2</w:t>
            </w:r>
            <w:r>
              <w:rPr>
                <w:rFonts w:hint="eastAsia"/>
                <w:sz w:val="32"/>
                <w:szCs w:val="32"/>
                <w:lang w:val="en-US" w:eastAsia="zh-CN"/>
              </w:rPr>
              <w:t>1</w:t>
            </w:r>
            <w:r>
              <w:rPr>
                <w:rFonts w:hint="eastAsia"/>
                <w:sz w:val="32"/>
                <w:szCs w:val="32"/>
              </w:rPr>
              <w:t>~</w:t>
            </w:r>
            <w:r>
              <w:rPr>
                <w:sz w:val="32"/>
                <w:szCs w:val="32"/>
              </w:rPr>
              <w:t xml:space="preserve"> </w:t>
            </w:r>
            <w:r>
              <w:rPr>
                <w:rFonts w:hint="eastAsia"/>
                <w:sz w:val="32"/>
                <w:szCs w:val="32"/>
              </w:rPr>
              <w:t>20</w:t>
            </w:r>
            <w:r>
              <w:rPr>
                <w:sz w:val="32"/>
                <w:szCs w:val="32"/>
              </w:rPr>
              <w:t>2</w:t>
            </w:r>
            <w:r>
              <w:rPr>
                <w:rFonts w:hint="eastAsia"/>
                <w:sz w:val="32"/>
                <w:szCs w:val="32"/>
                <w:lang w:val="en-US" w:eastAsia="zh-CN"/>
              </w:rPr>
              <w:t>2</w:t>
            </w:r>
            <w:r>
              <w:rPr>
                <w:rFonts w:hint="eastAsia"/>
                <w:sz w:val="32"/>
                <w:szCs w:val="32"/>
              </w:rPr>
              <w:t xml:space="preserve">学年第 </w:t>
            </w:r>
            <w:r>
              <w:rPr>
                <w:rFonts w:hint="eastAsia"/>
                <w:sz w:val="32"/>
                <w:szCs w:val="32"/>
                <w:lang w:val="en-US" w:eastAsia="zh-CN"/>
              </w:rPr>
              <w:t>二</w:t>
            </w:r>
            <w:r>
              <w:rPr>
                <w:rFonts w:hint="eastAsia"/>
                <w:sz w:val="32"/>
                <w:szCs w:val="32"/>
              </w:rPr>
              <w:t xml:space="preserve"> 学期</w:t>
            </w:r>
          </w:p>
        </w:tc>
      </w:tr>
    </w:tbl>
    <w:p>
      <w:pPr>
        <w:ind w:firstLine="750"/>
        <w:rPr>
          <w:sz w:val="24"/>
        </w:rPr>
      </w:pPr>
    </w:p>
    <w:p>
      <w:pPr>
        <w:ind w:firstLine="750"/>
        <w:rPr>
          <w:sz w:val="24"/>
        </w:rPr>
      </w:pPr>
    </w:p>
    <w:p>
      <w:pPr>
        <w:ind w:firstLine="750"/>
        <w:rPr>
          <w:sz w:val="24"/>
        </w:rPr>
      </w:pPr>
    </w:p>
    <w:p>
      <w:pPr>
        <w:ind w:firstLine="750"/>
        <w:rPr>
          <w:sz w:val="24"/>
        </w:rPr>
      </w:pPr>
    </w:p>
    <w:p>
      <w:pPr>
        <w:ind w:firstLine="750"/>
        <w:rPr>
          <w:sz w:val="24"/>
        </w:rPr>
      </w:pPr>
    </w:p>
    <w:p>
      <w:pPr>
        <w:widowControl/>
        <w:jc w:val="left"/>
      </w:pPr>
      <w:r>
        <w:br w:type="page"/>
      </w:r>
    </w:p>
    <w:p>
      <w:pPr>
        <w:pStyle w:val="4"/>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实验六  数据查询</w:t>
      </w:r>
    </w:p>
    <w:p>
      <w:pPr>
        <w:numPr>
          <w:ilvl w:val="0"/>
          <w:numId w:val="1"/>
        </w:numPr>
        <w:rPr>
          <w:b/>
          <w:sz w:val="24"/>
        </w:rPr>
      </w:pPr>
      <w:r>
        <w:rPr>
          <w:rFonts w:hint="eastAsia"/>
          <w:b/>
          <w:sz w:val="24"/>
        </w:rPr>
        <w:t>实验目的</w:t>
      </w:r>
    </w:p>
    <w:p>
      <w:pPr>
        <w:numPr>
          <w:ilvl w:val="0"/>
          <w:numId w:val="2"/>
        </w:numPr>
        <w:snapToGrid w:val="0"/>
        <w:spacing w:line="360" w:lineRule="auto"/>
        <w:jc w:val="left"/>
        <w:rPr>
          <w:rFonts w:ascii="宋体" w:hAnsi="宋体"/>
          <w:szCs w:val="21"/>
        </w:rPr>
      </w:pPr>
      <w:r>
        <w:rPr>
          <w:rFonts w:hint="eastAsia" w:ascii="宋体" w:hAnsi="宋体"/>
          <w:szCs w:val="21"/>
        </w:rPr>
        <w:t>熟悉SQL Server交互式使用Select语句的方法；</w:t>
      </w:r>
    </w:p>
    <w:p>
      <w:pPr>
        <w:numPr>
          <w:ilvl w:val="0"/>
          <w:numId w:val="2"/>
        </w:numPr>
        <w:snapToGrid w:val="0"/>
        <w:spacing w:line="360" w:lineRule="auto"/>
        <w:jc w:val="left"/>
        <w:rPr>
          <w:rFonts w:ascii="宋体" w:hAnsi="宋体"/>
          <w:szCs w:val="21"/>
        </w:rPr>
      </w:pPr>
      <w:r>
        <w:rPr>
          <w:rFonts w:hint="eastAsia" w:ascii="宋体" w:hAnsi="宋体"/>
          <w:szCs w:val="21"/>
        </w:rPr>
        <w:t>掌握执行和检查SELECT语句结果的方法；</w:t>
      </w:r>
    </w:p>
    <w:p>
      <w:pPr>
        <w:numPr>
          <w:ilvl w:val="0"/>
          <w:numId w:val="2"/>
        </w:numPr>
        <w:snapToGrid w:val="0"/>
        <w:spacing w:line="360" w:lineRule="auto"/>
        <w:jc w:val="left"/>
        <w:rPr>
          <w:rFonts w:ascii="宋体" w:hAnsi="宋体"/>
          <w:szCs w:val="21"/>
        </w:rPr>
      </w:pPr>
      <w:r>
        <w:rPr>
          <w:rFonts w:hint="eastAsia" w:ascii="宋体" w:hAnsi="宋体"/>
          <w:szCs w:val="21"/>
        </w:rPr>
        <w:t>熟练运用单表查询、多表查询、嵌套查询等完成实际查询要求。</w:t>
      </w:r>
    </w:p>
    <w:p>
      <w:pPr>
        <w:numPr>
          <w:ilvl w:val="0"/>
          <w:numId w:val="1"/>
        </w:numPr>
        <w:rPr>
          <w:sz w:val="24"/>
        </w:rPr>
      </w:pPr>
      <w:r>
        <w:rPr>
          <w:rFonts w:hint="eastAsia"/>
          <w:b/>
          <w:sz w:val="24"/>
        </w:rPr>
        <w:t>实验要求</w:t>
      </w:r>
    </w:p>
    <w:p>
      <w:pPr>
        <w:numPr>
          <w:ilvl w:val="0"/>
          <w:numId w:val="3"/>
        </w:numPr>
        <w:snapToGrid w:val="0"/>
        <w:spacing w:line="360" w:lineRule="auto"/>
        <w:jc w:val="left"/>
        <w:rPr>
          <w:rFonts w:ascii="宋体" w:hAnsi="宋体"/>
          <w:szCs w:val="21"/>
        </w:rPr>
      </w:pPr>
      <w:r>
        <w:rPr>
          <w:rFonts w:hint="eastAsia" w:ascii="宋体" w:hAnsi="宋体"/>
          <w:szCs w:val="21"/>
        </w:rPr>
        <w:t>完成所要求的全部查询。</w:t>
      </w:r>
    </w:p>
    <w:p>
      <w:pPr>
        <w:numPr>
          <w:ilvl w:val="0"/>
          <w:numId w:val="3"/>
        </w:numPr>
        <w:snapToGrid w:val="0"/>
        <w:spacing w:line="360" w:lineRule="auto"/>
        <w:jc w:val="left"/>
        <w:rPr>
          <w:rFonts w:ascii="宋体" w:hAnsi="宋体"/>
          <w:szCs w:val="21"/>
        </w:rPr>
      </w:pPr>
      <w:r>
        <w:rPr>
          <w:rFonts w:hint="eastAsia" w:ascii="宋体" w:hAnsi="宋体"/>
          <w:szCs w:val="21"/>
        </w:rPr>
        <w:t>注意操作结果的截图与保存，供撰写实验报告使用。</w:t>
      </w:r>
    </w:p>
    <w:p>
      <w:pPr>
        <w:numPr>
          <w:ilvl w:val="0"/>
          <w:numId w:val="1"/>
        </w:numPr>
        <w:rPr>
          <w:b/>
          <w:sz w:val="24"/>
        </w:rPr>
      </w:pPr>
      <w:r>
        <w:rPr>
          <w:rFonts w:hint="eastAsia"/>
          <w:b/>
          <w:sz w:val="24"/>
        </w:rPr>
        <w:t>实验内容</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1. 单表查询</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（1）查询全体学生的信息；</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（2）根据专业编号查询学生的学号、性别和年龄；</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（3）查询未设定先修课的所有课程的信息；</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（4）查询选修了‘C101</w:t>
      </w:r>
      <w:r>
        <w:rPr>
          <w:rFonts w:ascii="宋体" w:hAnsi="宋体" w:cs="宋体"/>
          <w:kern w:val="0"/>
          <w:szCs w:val="21"/>
        </w:rPr>
        <w:t>’</w:t>
      </w:r>
      <w:r>
        <w:rPr>
          <w:rFonts w:hint="eastAsia" w:ascii="宋体" w:hAnsi="宋体" w:cs="宋体"/>
          <w:kern w:val="0"/>
          <w:szCs w:val="21"/>
        </w:rPr>
        <w:t>（学生自学设定课程号）号课程，且成绩达到80分的学号。</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2. 多表连接查询</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（1）查询“计算机系”全体学生的学号、姓名、专业名称；</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（2）查询非“软件工程”专业，年龄小于20的学生信息；</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（3）查询先修课是“操作系统”的所有课程的信息；</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（4）查询至少选修了‘c110’和‘c210’（课程号由学生自学确定！）课程的学生学号和姓名；</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（5）查询未选修“计算机网络”课程的学生学号、姓名、性别和专业号；</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（6）查询未选修任何课程的学生学号和姓名。</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（7）查询未被学生选修的课程号、课程名、先修课。</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（8）用派生关系查询平均成绩达到90分的学生学号、姓名和平均成绩。</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（9）查询学生的学号，只要先修课是“c331</w:t>
      </w:r>
      <w:r>
        <w:rPr>
          <w:rFonts w:ascii="宋体" w:hAnsi="宋体" w:cs="宋体"/>
          <w:kern w:val="0"/>
          <w:szCs w:val="21"/>
        </w:rPr>
        <w:t>”</w:t>
      </w:r>
      <w:r>
        <w:rPr>
          <w:rFonts w:hint="eastAsia" w:ascii="宋体" w:hAnsi="宋体" w:cs="宋体"/>
          <w:kern w:val="0"/>
          <w:szCs w:val="21"/>
        </w:rPr>
        <w:t>的课程他们都选修了。</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（10）查询未参加课程“c209”考试的学生名单（学号、姓名、专业号）。</w:t>
      </w:r>
    </w:p>
    <w:p>
      <w:pPr>
        <w:pStyle w:val="11"/>
        <w:numPr>
          <w:ilvl w:val="0"/>
          <w:numId w:val="1"/>
        </w:numPr>
        <w:ind w:firstLineChars="0"/>
        <w:rPr>
          <w:b/>
          <w:sz w:val="24"/>
        </w:rPr>
      </w:pPr>
      <w:r>
        <w:rPr>
          <w:rFonts w:hint="eastAsia"/>
          <w:b/>
          <w:sz w:val="24"/>
        </w:rPr>
        <w:t>实验步骤</w:t>
      </w:r>
      <w:r>
        <w:rPr>
          <w:szCs w:val="21"/>
        </w:rPr>
        <w:t xml:space="preserve"> </w:t>
      </w:r>
    </w:p>
    <w:p>
      <w:pPr>
        <w:pStyle w:val="11"/>
        <w:numPr>
          <w:ilvl w:val="0"/>
          <w:numId w:val="4"/>
        </w:numPr>
        <w:ind w:firstLineChars="0"/>
        <w:rPr>
          <w:b/>
          <w:sz w:val="24"/>
        </w:rPr>
      </w:pPr>
      <w:r>
        <w:rPr>
          <w:rFonts w:hint="eastAsia"/>
          <w:bCs/>
          <w:szCs w:val="21"/>
        </w:rPr>
        <w:t>单表查询</w:t>
      </w:r>
    </w:p>
    <w:p>
      <w:pPr>
        <w:pStyle w:val="11"/>
        <w:numPr>
          <w:ilvl w:val="0"/>
          <w:numId w:val="5"/>
        </w:numPr>
        <w:ind w:firstLineChars="0"/>
        <w:rPr>
          <w:b/>
          <w:sz w:val="24"/>
        </w:rPr>
      </w:pPr>
      <w:r>
        <w:rPr>
          <w:rFonts w:hint="eastAsia"/>
          <w:bCs/>
          <w:szCs w:val="21"/>
        </w:rPr>
        <w:t>查询全体学生的信息</w:t>
      </w:r>
    </w:p>
    <w:p>
      <w:pPr>
        <w:jc w:val="center"/>
        <w:rPr>
          <w:bCs/>
          <w:szCs w:val="21"/>
        </w:rPr>
      </w:pPr>
      <w:r>
        <w:drawing>
          <wp:inline distT="0" distB="0" distL="0" distR="0">
            <wp:extent cx="3756660" cy="3924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t="4630"/>
                    <a:stretch>
                      <a:fillRect/>
                    </a:stretch>
                  </pic:blipFill>
                  <pic:spPr>
                    <a:xfrm>
                      <a:off x="0" y="0"/>
                      <a:ext cx="3756660" cy="392430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.1</w:t>
      </w:r>
      <w:r>
        <w:rPr>
          <w:rFonts w:hint="eastAsia"/>
          <w:bCs/>
          <w:szCs w:val="21"/>
        </w:rPr>
        <w:t>全体学生信息</w:t>
      </w:r>
    </w:p>
    <w:p>
      <w:pPr>
        <w:pStyle w:val="11"/>
        <w:numPr>
          <w:ilvl w:val="0"/>
          <w:numId w:val="5"/>
        </w:numPr>
        <w:ind w:firstLineChars="0"/>
        <w:rPr>
          <w:b/>
          <w:sz w:val="24"/>
        </w:rPr>
      </w:pPr>
      <w:r>
        <w:rPr>
          <w:rFonts w:hint="eastAsia" w:ascii="宋体" w:hAnsi="宋体" w:cs="宋体"/>
          <w:kern w:val="0"/>
          <w:szCs w:val="21"/>
        </w:rPr>
        <w:t>根据专业编号查询学生的学号、性别和年龄</w:t>
      </w:r>
    </w:p>
    <w:p>
      <w:pPr>
        <w:jc w:val="center"/>
        <w:rPr>
          <w:b/>
          <w:sz w:val="24"/>
        </w:rPr>
      </w:pPr>
      <w:r>
        <w:drawing>
          <wp:inline distT="0" distB="0" distL="0" distR="0">
            <wp:extent cx="5273040" cy="14554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
                      <a:extLst>
                        <a:ext uri="{28A0092B-C50C-407E-A947-70E740481C1C}">
                          <a14:useLocalDpi xmlns:a14="http://schemas.microsoft.com/office/drawing/2010/main" val="0"/>
                        </a:ext>
                      </a:extLst>
                    </a:blip>
                    <a:srcRect b="7729"/>
                    <a:stretch>
                      <a:fillRect/>
                    </a:stretch>
                  </pic:blipFill>
                  <pic:spPr>
                    <a:xfrm>
                      <a:off x="0" y="0"/>
                      <a:ext cx="5273040" cy="1455420"/>
                    </a:xfrm>
                    <a:prstGeom prst="rect">
                      <a:avLst/>
                    </a:prstGeom>
                    <a:noFill/>
                    <a:ln>
                      <a:noFill/>
                    </a:ln>
                  </pic:spPr>
                </pic:pic>
              </a:graphicData>
            </a:graphic>
          </wp:inline>
        </w:drawing>
      </w:r>
    </w:p>
    <w:p>
      <w:pPr>
        <w:jc w:val="center"/>
        <w:rPr>
          <w:b/>
          <w:sz w:val="24"/>
        </w:rPr>
      </w:pPr>
      <w:r>
        <w:rPr>
          <w:rFonts w:hint="eastAsia"/>
          <w:bCs/>
          <w:szCs w:val="21"/>
        </w:rPr>
        <w:t>图1</w:t>
      </w:r>
      <w:r>
        <w:rPr>
          <w:bCs/>
          <w:szCs w:val="21"/>
        </w:rPr>
        <w:t>.2</w:t>
      </w:r>
      <w:r>
        <w:rPr>
          <w:rFonts w:hint="eastAsia"/>
          <w:bCs/>
          <w:szCs w:val="21"/>
        </w:rPr>
        <w:t>专业号为0</w:t>
      </w:r>
      <w:r>
        <w:rPr>
          <w:bCs/>
          <w:szCs w:val="21"/>
        </w:rPr>
        <w:t>1</w:t>
      </w:r>
      <w:r>
        <w:rPr>
          <w:rFonts w:hint="eastAsia"/>
          <w:bCs/>
          <w:szCs w:val="21"/>
        </w:rPr>
        <w:t>的</w:t>
      </w:r>
      <w:r>
        <w:rPr>
          <w:rFonts w:hint="eastAsia" w:ascii="宋体" w:hAnsi="宋体" w:cs="宋体"/>
          <w:kern w:val="0"/>
          <w:szCs w:val="21"/>
        </w:rPr>
        <w:t>学生的学号、性别和年龄</w:t>
      </w:r>
    </w:p>
    <w:p>
      <w:pPr>
        <w:pStyle w:val="11"/>
        <w:numPr>
          <w:ilvl w:val="0"/>
          <w:numId w:val="5"/>
        </w:numPr>
        <w:ind w:firstLineChars="0"/>
        <w:rPr>
          <w:b/>
          <w:sz w:val="24"/>
        </w:rPr>
      </w:pPr>
      <w:r>
        <w:rPr>
          <w:rFonts w:hint="eastAsia" w:ascii="宋体" w:hAnsi="宋体" w:cs="宋体"/>
          <w:kern w:val="0"/>
          <w:szCs w:val="21"/>
        </w:rPr>
        <w:t>查询未设定先修课的所有课程的信息</w:t>
      </w:r>
    </w:p>
    <w:p>
      <w:pPr>
        <w:jc w:val="center"/>
        <w:rPr>
          <w:b/>
          <w:sz w:val="24"/>
        </w:rPr>
      </w:pPr>
      <w:r>
        <w:drawing>
          <wp:inline distT="0" distB="0" distL="0" distR="0">
            <wp:extent cx="3322320" cy="2103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22320" cy="2103120"/>
                    </a:xfrm>
                    <a:prstGeom prst="rect">
                      <a:avLst/>
                    </a:prstGeom>
                    <a:noFill/>
                    <a:ln>
                      <a:noFill/>
                    </a:ln>
                  </pic:spPr>
                </pic:pic>
              </a:graphicData>
            </a:graphic>
          </wp:inline>
        </w:drawing>
      </w:r>
    </w:p>
    <w:p>
      <w:pPr>
        <w:jc w:val="center"/>
        <w:rPr>
          <w:b/>
          <w:sz w:val="24"/>
        </w:rPr>
      </w:pPr>
      <w:r>
        <w:rPr>
          <w:rFonts w:hint="eastAsia" w:ascii="宋体" w:hAnsi="宋体" w:cs="宋体"/>
          <w:kern w:val="0"/>
          <w:szCs w:val="21"/>
        </w:rPr>
        <w:t>图1</w:t>
      </w:r>
      <w:r>
        <w:rPr>
          <w:rFonts w:ascii="宋体" w:hAnsi="宋体" w:cs="宋体"/>
          <w:kern w:val="0"/>
          <w:szCs w:val="21"/>
        </w:rPr>
        <w:t>.3</w:t>
      </w:r>
      <w:r>
        <w:rPr>
          <w:rFonts w:hint="eastAsia" w:ascii="宋体" w:hAnsi="宋体" w:cs="宋体"/>
          <w:kern w:val="0"/>
          <w:szCs w:val="21"/>
        </w:rPr>
        <w:t>未设定先修课的所有课程的信息</w:t>
      </w:r>
    </w:p>
    <w:p>
      <w:pPr>
        <w:pStyle w:val="11"/>
        <w:numPr>
          <w:ilvl w:val="0"/>
          <w:numId w:val="5"/>
        </w:numPr>
        <w:ind w:firstLineChars="0"/>
        <w:rPr>
          <w:b/>
          <w:sz w:val="24"/>
        </w:rPr>
      </w:pPr>
      <w:r>
        <w:rPr>
          <w:rFonts w:hint="eastAsia" w:ascii="宋体" w:hAnsi="宋体" w:cs="宋体"/>
          <w:kern w:val="0"/>
          <w:szCs w:val="21"/>
        </w:rPr>
        <w:t>查询选修了</w:t>
      </w:r>
      <w:r>
        <w:rPr>
          <w:rFonts w:ascii="宋体" w:hAnsi="宋体" w:cs="宋体"/>
          <w:kern w:val="0"/>
          <w:szCs w:val="21"/>
        </w:rPr>
        <w:t>’</w:t>
      </w:r>
      <w:r>
        <w:rPr>
          <w:rFonts w:hint="eastAsia" w:ascii="宋体" w:hAnsi="宋体" w:cs="宋体"/>
          <w:kern w:val="0"/>
          <w:szCs w:val="21"/>
        </w:rPr>
        <w:t>C101</w:t>
      </w:r>
      <w:r>
        <w:rPr>
          <w:rFonts w:ascii="宋体" w:hAnsi="宋体" w:cs="宋体"/>
          <w:kern w:val="0"/>
          <w:szCs w:val="21"/>
        </w:rPr>
        <w:t>’</w:t>
      </w:r>
      <w:r>
        <w:rPr>
          <w:rFonts w:hint="eastAsia" w:ascii="宋体" w:hAnsi="宋体" w:cs="宋体"/>
          <w:kern w:val="0"/>
          <w:szCs w:val="21"/>
        </w:rPr>
        <w:t>（学生自学设定课程号</w:t>
      </w:r>
      <w:r>
        <w:rPr>
          <w:rFonts w:ascii="宋体" w:hAnsi="宋体" w:cs="宋体"/>
          <w:kern w:val="0"/>
          <w:szCs w:val="21"/>
        </w:rPr>
        <w:t>）</w:t>
      </w:r>
      <w:r>
        <w:rPr>
          <w:rFonts w:hint="eastAsia" w:ascii="宋体" w:hAnsi="宋体" w:cs="宋体"/>
          <w:kern w:val="0"/>
          <w:szCs w:val="21"/>
        </w:rPr>
        <w:t>号课程且成绩达到80分的学号</w:t>
      </w:r>
    </w:p>
    <w:p>
      <w:pPr>
        <w:jc w:val="center"/>
        <w:rPr>
          <w:b/>
          <w:sz w:val="24"/>
        </w:rPr>
      </w:pPr>
      <w:r>
        <w:drawing>
          <wp:inline distT="0" distB="0" distL="0" distR="0">
            <wp:extent cx="4831080" cy="177546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31080" cy="1775460"/>
                    </a:xfrm>
                    <a:prstGeom prst="rect">
                      <a:avLst/>
                    </a:prstGeom>
                    <a:noFill/>
                    <a:ln>
                      <a:noFill/>
                    </a:ln>
                  </pic:spPr>
                </pic:pic>
              </a:graphicData>
            </a:graphic>
          </wp:inline>
        </w:drawing>
      </w:r>
    </w:p>
    <w:p>
      <w:pPr>
        <w:jc w:val="center"/>
        <w:rPr>
          <w:rFonts w:ascii="宋体" w:hAnsi="宋体" w:cs="宋体"/>
          <w:kern w:val="0"/>
          <w:szCs w:val="21"/>
        </w:rPr>
      </w:pPr>
      <w:r>
        <w:rPr>
          <w:rFonts w:hint="eastAsia" w:ascii="宋体" w:hAnsi="宋体" w:cs="宋体"/>
          <w:kern w:val="0"/>
          <w:szCs w:val="21"/>
        </w:rPr>
        <w:t>图1</w:t>
      </w:r>
      <w:r>
        <w:rPr>
          <w:rFonts w:ascii="宋体" w:hAnsi="宋体" w:cs="宋体"/>
          <w:kern w:val="0"/>
          <w:szCs w:val="21"/>
        </w:rPr>
        <w:t>.4</w:t>
      </w:r>
      <w:r>
        <w:rPr>
          <w:rFonts w:hint="eastAsia" w:ascii="宋体" w:hAnsi="宋体" w:cs="宋体"/>
          <w:kern w:val="0"/>
          <w:szCs w:val="21"/>
        </w:rPr>
        <w:t>选修了‘1</w:t>
      </w:r>
      <w:r>
        <w:rPr>
          <w:rFonts w:ascii="宋体" w:hAnsi="宋体" w:cs="宋体"/>
          <w:kern w:val="0"/>
          <w:szCs w:val="21"/>
        </w:rPr>
        <w:t>001</w:t>
      </w:r>
      <w:r>
        <w:rPr>
          <w:rFonts w:hint="eastAsia" w:ascii="宋体" w:hAnsi="宋体" w:cs="宋体"/>
          <w:kern w:val="0"/>
          <w:szCs w:val="21"/>
        </w:rPr>
        <w:t>’号课程且成绩达到8</w:t>
      </w:r>
      <w:r>
        <w:rPr>
          <w:rFonts w:ascii="宋体" w:hAnsi="宋体" w:cs="宋体"/>
          <w:kern w:val="0"/>
          <w:szCs w:val="21"/>
        </w:rPr>
        <w:t>0</w:t>
      </w:r>
      <w:r>
        <w:rPr>
          <w:rFonts w:hint="eastAsia" w:ascii="宋体" w:hAnsi="宋体" w:cs="宋体"/>
          <w:kern w:val="0"/>
          <w:szCs w:val="21"/>
        </w:rPr>
        <w:t>分的学号</w:t>
      </w:r>
    </w:p>
    <w:p>
      <w:pPr>
        <w:jc w:val="center"/>
        <w:rPr>
          <w:b/>
          <w:sz w:val="24"/>
        </w:rPr>
      </w:pPr>
    </w:p>
    <w:p>
      <w:pPr>
        <w:pStyle w:val="11"/>
        <w:numPr>
          <w:ilvl w:val="0"/>
          <w:numId w:val="4"/>
        </w:numPr>
        <w:ind w:firstLineChars="0"/>
        <w:rPr>
          <w:bCs/>
          <w:szCs w:val="21"/>
        </w:rPr>
      </w:pPr>
      <w:r>
        <w:rPr>
          <w:rFonts w:hint="eastAsia"/>
          <w:bCs/>
          <w:szCs w:val="21"/>
        </w:rPr>
        <w:t>多表连接查询</w:t>
      </w:r>
    </w:p>
    <w:p>
      <w:pPr>
        <w:pStyle w:val="11"/>
        <w:numPr>
          <w:ilvl w:val="0"/>
          <w:numId w:val="6"/>
        </w:numPr>
        <w:ind w:firstLineChars="0"/>
        <w:rPr>
          <w:bCs/>
          <w:szCs w:val="21"/>
        </w:rPr>
      </w:pPr>
      <w:r>
        <w:rPr>
          <w:rFonts w:hint="eastAsia" w:ascii="宋体" w:hAnsi="宋体" w:cs="宋体"/>
          <w:kern w:val="0"/>
          <w:szCs w:val="21"/>
        </w:rPr>
        <w:t>查询“计算机系”全体学生的学号、姓名、专业名称</w:t>
      </w:r>
    </w:p>
    <w:p>
      <w:pPr>
        <w:jc w:val="center"/>
        <w:rPr>
          <w:bCs/>
          <w:szCs w:val="21"/>
        </w:rPr>
      </w:pPr>
      <w:r>
        <w:drawing>
          <wp:inline distT="0" distB="0" distL="0" distR="0">
            <wp:extent cx="5265420" cy="9601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5420" cy="96012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.1</w:t>
      </w:r>
      <w:r>
        <w:rPr>
          <w:rFonts w:hint="eastAsia"/>
          <w:bCs/>
          <w:szCs w:val="21"/>
        </w:rPr>
        <w:t>计算机系</w:t>
      </w:r>
      <w:r>
        <w:rPr>
          <w:rFonts w:hint="eastAsia" w:ascii="宋体" w:hAnsi="宋体" w:cs="宋体"/>
          <w:kern w:val="0"/>
          <w:szCs w:val="21"/>
        </w:rPr>
        <w:t>全体学生的学号、姓名、专业名称</w:t>
      </w:r>
    </w:p>
    <w:p>
      <w:pPr>
        <w:pStyle w:val="11"/>
        <w:numPr>
          <w:ilvl w:val="0"/>
          <w:numId w:val="6"/>
        </w:numPr>
        <w:ind w:firstLineChars="0"/>
        <w:rPr>
          <w:bCs/>
          <w:szCs w:val="21"/>
        </w:rPr>
      </w:pPr>
      <w:r>
        <w:rPr>
          <w:rFonts w:hint="eastAsia"/>
          <w:bCs/>
          <w:szCs w:val="21"/>
        </w:rPr>
        <w:t>查询非“物联网工程”专业，年龄小于</w:t>
      </w:r>
      <w:r>
        <w:rPr>
          <w:bCs/>
          <w:szCs w:val="21"/>
        </w:rPr>
        <w:t>4</w:t>
      </w:r>
      <w:r>
        <w:rPr>
          <w:rFonts w:hint="eastAsia"/>
          <w:bCs/>
          <w:szCs w:val="21"/>
        </w:rPr>
        <w:t>0的学生信息</w:t>
      </w:r>
    </w:p>
    <w:p>
      <w:pPr>
        <w:jc w:val="center"/>
        <w:rPr>
          <w:bCs/>
          <w:szCs w:val="21"/>
        </w:rPr>
      </w:pPr>
      <w:r>
        <w:rPr>
          <w:bCs/>
          <w:szCs w:val="21"/>
        </w:rPr>
        <w:drawing>
          <wp:inline distT="0" distB="0" distL="0" distR="0">
            <wp:extent cx="5273040" cy="739140"/>
            <wp:effectExtent l="0" t="0" r="381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
                      <a:extLst>
                        <a:ext uri="{28A0092B-C50C-407E-A947-70E740481C1C}">
                          <a14:useLocalDpi xmlns:a14="http://schemas.microsoft.com/office/drawing/2010/main" val="0"/>
                        </a:ext>
                      </a:extLst>
                    </a:blip>
                    <a:srcRect t="7649" b="78612"/>
                    <a:stretch>
                      <a:fillRect/>
                    </a:stretch>
                  </pic:blipFill>
                  <pic:spPr>
                    <a:xfrm>
                      <a:off x="0" y="0"/>
                      <a:ext cx="5273040" cy="739140"/>
                    </a:xfrm>
                    <a:prstGeom prst="rect">
                      <a:avLst/>
                    </a:prstGeom>
                    <a:noFill/>
                    <a:ln>
                      <a:noFill/>
                    </a:ln>
                  </pic:spPr>
                </pic:pic>
              </a:graphicData>
            </a:graphic>
          </wp:inline>
        </w:drawing>
      </w:r>
    </w:p>
    <w:p>
      <w:pPr>
        <w:jc w:val="center"/>
        <w:rPr>
          <w:bCs/>
          <w:szCs w:val="21"/>
        </w:rPr>
      </w:pPr>
      <w:r>
        <w:rPr>
          <w:bCs/>
          <w:szCs w:val="21"/>
        </w:rPr>
        <w:drawing>
          <wp:inline distT="0" distB="0" distL="0" distR="0">
            <wp:extent cx="5273040" cy="12877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0">
                      <a:extLst>
                        <a:ext uri="{28A0092B-C50C-407E-A947-70E740481C1C}">
                          <a14:useLocalDpi xmlns:a14="http://schemas.microsoft.com/office/drawing/2010/main" val="0"/>
                        </a:ext>
                      </a:extLst>
                    </a:blip>
                    <a:srcRect t="76062"/>
                    <a:stretch>
                      <a:fillRect/>
                    </a:stretch>
                  </pic:blipFill>
                  <pic:spPr>
                    <a:xfrm>
                      <a:off x="0" y="0"/>
                      <a:ext cx="5273040" cy="1287780"/>
                    </a:xfrm>
                    <a:prstGeom prst="rect">
                      <a:avLst/>
                    </a:prstGeom>
                    <a:noFill/>
                    <a:ln>
                      <a:noFill/>
                    </a:ln>
                  </pic:spPr>
                </pic:pic>
              </a:graphicData>
            </a:graphic>
          </wp:inline>
        </w:drawing>
      </w:r>
    </w:p>
    <w:p>
      <w:pPr>
        <w:jc w:val="center"/>
        <w:rPr>
          <w:bCs/>
          <w:szCs w:val="21"/>
        </w:rPr>
      </w:pPr>
      <w:r>
        <w:rPr>
          <w:rFonts w:hint="eastAsia"/>
          <w:bCs/>
          <w:szCs w:val="21"/>
        </w:rPr>
        <w:t>图</w:t>
      </w:r>
      <w:r>
        <w:rPr>
          <w:bCs/>
          <w:szCs w:val="21"/>
        </w:rPr>
        <w:t>2.2</w:t>
      </w:r>
      <w:r>
        <w:rPr>
          <w:rFonts w:hint="eastAsia"/>
          <w:bCs/>
          <w:szCs w:val="21"/>
        </w:rPr>
        <w:t>非“物联网工程”专业，年龄小于</w:t>
      </w:r>
      <w:r>
        <w:rPr>
          <w:bCs/>
          <w:szCs w:val="21"/>
        </w:rPr>
        <w:t>4</w:t>
      </w:r>
      <w:r>
        <w:rPr>
          <w:rFonts w:hint="eastAsia"/>
          <w:bCs/>
          <w:szCs w:val="21"/>
        </w:rPr>
        <w:t>0的学生信息</w:t>
      </w:r>
    </w:p>
    <w:p>
      <w:pPr>
        <w:pStyle w:val="11"/>
        <w:numPr>
          <w:ilvl w:val="0"/>
          <w:numId w:val="6"/>
        </w:numPr>
        <w:ind w:firstLineChars="0"/>
        <w:rPr>
          <w:bCs/>
          <w:szCs w:val="21"/>
        </w:rPr>
      </w:pPr>
      <w:r>
        <w:rPr>
          <w:rFonts w:hint="eastAsia"/>
          <w:bCs/>
          <w:szCs w:val="21"/>
        </w:rPr>
        <w:t>查询先修课是高等数学的所有课程的信息</w:t>
      </w:r>
    </w:p>
    <w:p>
      <w:pPr>
        <w:jc w:val="center"/>
        <w:rPr>
          <w:bCs/>
          <w:szCs w:val="21"/>
        </w:rPr>
      </w:pPr>
      <w:r>
        <w:drawing>
          <wp:inline distT="0" distB="0" distL="0" distR="0">
            <wp:extent cx="4389120" cy="16840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1">
                      <a:extLst>
                        <a:ext uri="{28A0092B-C50C-407E-A947-70E740481C1C}">
                          <a14:useLocalDpi xmlns:a14="http://schemas.microsoft.com/office/drawing/2010/main" val="0"/>
                        </a:ext>
                      </a:extLst>
                    </a:blip>
                    <a:srcRect t="23530"/>
                    <a:stretch>
                      <a:fillRect/>
                    </a:stretch>
                  </pic:blipFill>
                  <pic:spPr>
                    <a:xfrm>
                      <a:off x="0" y="0"/>
                      <a:ext cx="4389120" cy="168402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.3</w:t>
      </w:r>
      <w:r>
        <w:rPr>
          <w:rFonts w:hint="eastAsia"/>
          <w:bCs/>
          <w:szCs w:val="21"/>
        </w:rPr>
        <w:t>先修课是高等数学的所有课程的信息</w:t>
      </w:r>
    </w:p>
    <w:p>
      <w:pPr>
        <w:pStyle w:val="11"/>
        <w:numPr>
          <w:ilvl w:val="0"/>
          <w:numId w:val="6"/>
        </w:numPr>
        <w:ind w:firstLineChars="0"/>
        <w:rPr>
          <w:bCs/>
          <w:szCs w:val="21"/>
        </w:rPr>
      </w:pPr>
      <w:r>
        <w:rPr>
          <w:rFonts w:hint="eastAsia"/>
          <w:bCs/>
          <w:szCs w:val="21"/>
        </w:rPr>
        <w:t>查询至少选修了1</w:t>
      </w:r>
      <w:r>
        <w:rPr>
          <w:bCs/>
          <w:szCs w:val="21"/>
        </w:rPr>
        <w:t>001</w:t>
      </w:r>
      <w:r>
        <w:rPr>
          <w:rFonts w:hint="eastAsia"/>
          <w:bCs/>
          <w:szCs w:val="21"/>
        </w:rPr>
        <w:t>和1</w:t>
      </w:r>
      <w:r>
        <w:rPr>
          <w:bCs/>
          <w:szCs w:val="21"/>
        </w:rPr>
        <w:t>006</w:t>
      </w:r>
      <w:r>
        <w:rPr>
          <w:rFonts w:hint="eastAsia"/>
          <w:bCs/>
          <w:szCs w:val="21"/>
        </w:rPr>
        <w:t>课程的学生学号和姓名</w:t>
      </w:r>
    </w:p>
    <w:p>
      <w:pPr>
        <w:jc w:val="center"/>
        <w:rPr>
          <w:bCs/>
          <w:szCs w:val="21"/>
        </w:rPr>
      </w:pPr>
      <w:r>
        <w:rPr>
          <w:bCs/>
          <w:szCs w:val="21"/>
        </w:rPr>
        <w:drawing>
          <wp:inline distT="0" distB="0" distL="0" distR="0">
            <wp:extent cx="4145280" cy="244602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2">
                      <a:extLst>
                        <a:ext uri="{28A0092B-C50C-407E-A947-70E740481C1C}">
                          <a14:useLocalDpi xmlns:a14="http://schemas.microsoft.com/office/drawing/2010/main" val="0"/>
                        </a:ext>
                      </a:extLst>
                    </a:blip>
                    <a:srcRect t="17481"/>
                    <a:stretch>
                      <a:fillRect/>
                    </a:stretch>
                  </pic:blipFill>
                  <pic:spPr>
                    <a:xfrm>
                      <a:off x="0" y="0"/>
                      <a:ext cx="4145280" cy="244602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.4</w:t>
      </w:r>
      <w:r>
        <w:rPr>
          <w:rFonts w:hint="eastAsia"/>
          <w:bCs/>
          <w:szCs w:val="21"/>
        </w:rPr>
        <w:t>至少选修了1</w:t>
      </w:r>
      <w:r>
        <w:rPr>
          <w:bCs/>
          <w:szCs w:val="21"/>
        </w:rPr>
        <w:t>001</w:t>
      </w:r>
      <w:r>
        <w:rPr>
          <w:rFonts w:hint="eastAsia"/>
          <w:bCs/>
          <w:szCs w:val="21"/>
        </w:rPr>
        <w:t>和1</w:t>
      </w:r>
      <w:r>
        <w:rPr>
          <w:bCs/>
          <w:szCs w:val="21"/>
        </w:rPr>
        <w:t>006</w:t>
      </w:r>
      <w:r>
        <w:rPr>
          <w:rFonts w:hint="eastAsia"/>
          <w:bCs/>
          <w:szCs w:val="21"/>
        </w:rPr>
        <w:t>课程的学生学号和姓名</w:t>
      </w:r>
    </w:p>
    <w:p>
      <w:pPr>
        <w:pStyle w:val="11"/>
        <w:numPr>
          <w:ilvl w:val="0"/>
          <w:numId w:val="6"/>
        </w:numPr>
        <w:ind w:firstLineChars="0"/>
        <w:rPr>
          <w:bCs/>
          <w:szCs w:val="21"/>
        </w:rPr>
      </w:pPr>
      <w:r>
        <w:rPr>
          <w:rFonts w:hint="eastAsia"/>
          <w:bCs/>
          <w:szCs w:val="21"/>
        </w:rPr>
        <w:t>查询未选修汇编语言课程的学生学号、姓名、专业号</w:t>
      </w:r>
    </w:p>
    <w:p>
      <w:pPr>
        <w:jc w:val="center"/>
        <w:rPr>
          <w:bCs/>
          <w:szCs w:val="21"/>
        </w:rPr>
      </w:pPr>
      <w:r>
        <w:rPr>
          <w:bCs/>
          <w:szCs w:val="21"/>
        </w:rPr>
        <w:drawing>
          <wp:inline distT="0" distB="0" distL="0" distR="0">
            <wp:extent cx="4375150" cy="345186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
                      <a:extLst>
                        <a:ext uri="{28A0092B-C50C-407E-A947-70E740481C1C}">
                          <a14:useLocalDpi xmlns:a14="http://schemas.microsoft.com/office/drawing/2010/main" val="0"/>
                        </a:ext>
                      </a:extLst>
                    </a:blip>
                    <a:srcRect t="10809"/>
                    <a:stretch>
                      <a:fillRect/>
                    </a:stretch>
                  </pic:blipFill>
                  <pic:spPr>
                    <a:xfrm>
                      <a:off x="0" y="0"/>
                      <a:ext cx="4421558" cy="3488382"/>
                    </a:xfrm>
                    <a:prstGeom prst="rect">
                      <a:avLst/>
                    </a:prstGeom>
                    <a:noFill/>
                    <a:ln>
                      <a:noFill/>
                    </a:ln>
                  </pic:spPr>
                </pic:pic>
              </a:graphicData>
            </a:graphic>
          </wp:inline>
        </w:drawing>
      </w:r>
    </w:p>
    <w:p>
      <w:pPr>
        <w:pStyle w:val="11"/>
        <w:ind w:left="1260" w:firstLine="0" w:firstLineChars="0"/>
        <w:rPr>
          <w:bCs/>
          <w:szCs w:val="21"/>
        </w:rPr>
      </w:pPr>
      <w:r>
        <w:rPr>
          <w:rFonts w:hint="eastAsia"/>
          <w:bCs/>
          <w:szCs w:val="21"/>
        </w:rPr>
        <w:t>图2</w:t>
      </w:r>
      <w:r>
        <w:rPr>
          <w:bCs/>
          <w:szCs w:val="21"/>
        </w:rPr>
        <w:t>.5</w:t>
      </w:r>
      <w:r>
        <w:rPr>
          <w:rFonts w:hint="eastAsia"/>
          <w:bCs/>
          <w:szCs w:val="21"/>
        </w:rPr>
        <w:t>未选修汇编语言课程的学生学号、姓名、专业号</w:t>
      </w:r>
    </w:p>
    <w:p>
      <w:pPr>
        <w:pStyle w:val="11"/>
        <w:numPr>
          <w:ilvl w:val="0"/>
          <w:numId w:val="6"/>
        </w:numPr>
        <w:ind w:firstLineChars="0"/>
        <w:rPr>
          <w:bCs/>
          <w:szCs w:val="21"/>
        </w:rPr>
      </w:pPr>
      <w:r>
        <w:rPr>
          <w:rFonts w:hint="eastAsia" w:ascii="宋体" w:hAnsi="宋体" w:cs="宋体"/>
          <w:kern w:val="0"/>
          <w:szCs w:val="21"/>
        </w:rPr>
        <w:t>查询未选修任何课程的学生学号和姓名</w:t>
      </w:r>
    </w:p>
    <w:p>
      <w:pPr>
        <w:jc w:val="center"/>
        <w:rPr>
          <w:bCs/>
          <w:szCs w:val="21"/>
        </w:rPr>
      </w:pPr>
      <w:r>
        <w:rPr>
          <w:bCs/>
          <w:szCs w:val="21"/>
        </w:rPr>
        <w:drawing>
          <wp:inline distT="0" distB="0" distL="0" distR="0">
            <wp:extent cx="3600450" cy="34798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3600635" cy="3479979"/>
                    </a:xfrm>
                    <a:prstGeom prst="rect">
                      <a:avLst/>
                    </a:prstGeom>
                  </pic:spPr>
                </pic:pic>
              </a:graphicData>
            </a:graphic>
          </wp:inline>
        </w:drawing>
      </w:r>
    </w:p>
    <w:p>
      <w:pPr>
        <w:jc w:val="center"/>
        <w:rPr>
          <w:bCs/>
          <w:szCs w:val="21"/>
        </w:rPr>
      </w:pPr>
      <w:r>
        <w:rPr>
          <w:rFonts w:hint="eastAsia"/>
          <w:bCs/>
          <w:szCs w:val="21"/>
        </w:rPr>
        <w:t>图2.6</w:t>
      </w:r>
      <w:r>
        <w:rPr>
          <w:rFonts w:hint="eastAsia" w:ascii="宋体" w:hAnsi="宋体" w:cs="宋体"/>
          <w:kern w:val="0"/>
          <w:szCs w:val="21"/>
        </w:rPr>
        <w:t>未选修任何课程的学生学号和姓名</w:t>
      </w:r>
    </w:p>
    <w:p>
      <w:pPr>
        <w:pStyle w:val="11"/>
        <w:numPr>
          <w:ilvl w:val="0"/>
          <w:numId w:val="6"/>
        </w:numPr>
        <w:ind w:firstLineChars="0"/>
        <w:rPr>
          <w:bCs/>
          <w:szCs w:val="21"/>
        </w:rPr>
      </w:pPr>
      <w:r>
        <w:rPr>
          <w:rFonts w:hint="eastAsia"/>
          <w:bCs/>
          <w:szCs w:val="21"/>
        </w:rPr>
        <w:t>查询未被学生选修的课程号、课程名、先修课</w:t>
      </w:r>
    </w:p>
    <w:p>
      <w:pPr>
        <w:jc w:val="center"/>
        <w:rPr>
          <w:bCs/>
          <w:szCs w:val="21"/>
        </w:rPr>
      </w:pPr>
      <w:r>
        <w:rPr>
          <w:bCs/>
          <w:szCs w:val="21"/>
        </w:rPr>
        <w:drawing>
          <wp:inline distT="0" distB="0" distL="0" distR="0">
            <wp:extent cx="3924300" cy="33464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5"/>
                    <a:stretch>
                      <a:fillRect/>
                    </a:stretch>
                  </pic:blipFill>
                  <pic:spPr>
                    <a:xfrm>
                      <a:off x="0" y="0"/>
                      <a:ext cx="3924502" cy="3346622"/>
                    </a:xfrm>
                    <a:prstGeom prst="rect">
                      <a:avLst/>
                    </a:prstGeom>
                  </pic:spPr>
                </pic:pic>
              </a:graphicData>
            </a:graphic>
          </wp:inline>
        </w:drawing>
      </w:r>
    </w:p>
    <w:p>
      <w:pPr>
        <w:jc w:val="center"/>
        <w:rPr>
          <w:bCs/>
          <w:szCs w:val="21"/>
        </w:rPr>
      </w:pPr>
      <w:r>
        <w:rPr>
          <w:rFonts w:hint="eastAsia"/>
          <w:bCs/>
          <w:szCs w:val="21"/>
        </w:rPr>
        <w:t>图2.7未被学生选修的课程号、课程名、先修课</w:t>
      </w:r>
    </w:p>
    <w:p>
      <w:pPr>
        <w:pStyle w:val="11"/>
        <w:numPr>
          <w:ilvl w:val="0"/>
          <w:numId w:val="6"/>
        </w:numPr>
        <w:ind w:firstLineChars="0"/>
        <w:rPr>
          <w:bCs/>
          <w:szCs w:val="21"/>
        </w:rPr>
      </w:pPr>
      <w:r>
        <w:rPr>
          <w:rFonts w:hint="eastAsia" w:ascii="宋体" w:hAnsi="宋体" w:cs="宋体"/>
          <w:kern w:val="0"/>
          <w:szCs w:val="21"/>
        </w:rPr>
        <w:t>用派生关系查询平均成绩达到90分的学生学号、姓名和平均成绩</w:t>
      </w:r>
    </w:p>
    <w:p>
      <w:pPr>
        <w:jc w:val="center"/>
        <w:rPr>
          <w:rFonts w:ascii="宋体" w:hAnsi="宋体" w:cs="宋体"/>
          <w:kern w:val="0"/>
          <w:szCs w:val="21"/>
        </w:rPr>
      </w:pPr>
      <w:r>
        <w:rPr>
          <w:rFonts w:ascii="宋体" w:hAnsi="宋体" w:cs="宋体"/>
          <w:kern w:val="0"/>
          <w:szCs w:val="21"/>
        </w:rPr>
        <w:drawing>
          <wp:inline distT="0" distB="0" distL="0" distR="0">
            <wp:extent cx="3771900" cy="2654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3772094" cy="2654436"/>
                    </a:xfrm>
                    <a:prstGeom prst="rect">
                      <a:avLst/>
                    </a:prstGeom>
                  </pic:spPr>
                </pic:pic>
              </a:graphicData>
            </a:graphic>
          </wp:inline>
        </w:drawing>
      </w:r>
    </w:p>
    <w:p>
      <w:pPr>
        <w:jc w:val="center"/>
        <w:rPr>
          <w:bCs/>
          <w:szCs w:val="21"/>
        </w:rPr>
      </w:pPr>
      <w:r>
        <w:rPr>
          <w:rFonts w:hint="eastAsia" w:ascii="宋体" w:hAnsi="宋体" w:cs="宋体"/>
          <w:kern w:val="0"/>
          <w:szCs w:val="21"/>
        </w:rPr>
        <w:t>图2.8平均成绩达到90分的学生学号、姓名和平均成绩</w:t>
      </w:r>
    </w:p>
    <w:p>
      <w:pPr>
        <w:pStyle w:val="11"/>
        <w:numPr>
          <w:ilvl w:val="0"/>
          <w:numId w:val="6"/>
        </w:numPr>
        <w:ind w:firstLineChars="0"/>
        <w:rPr>
          <w:bCs/>
          <w:szCs w:val="21"/>
        </w:rPr>
      </w:pPr>
      <w:r>
        <w:rPr>
          <w:rFonts w:hint="eastAsia" w:ascii="宋体" w:hAnsi="宋体" w:cs="宋体"/>
          <w:kern w:val="0"/>
          <w:szCs w:val="21"/>
        </w:rPr>
        <w:t>查询学生的学号，只要先修课是“10</w:t>
      </w:r>
      <w:r>
        <w:rPr>
          <w:rFonts w:ascii="宋体" w:hAnsi="宋体" w:cs="宋体"/>
          <w:kern w:val="0"/>
          <w:szCs w:val="21"/>
        </w:rPr>
        <w:t>01”</w:t>
      </w:r>
      <w:r>
        <w:rPr>
          <w:rFonts w:hint="eastAsia" w:ascii="宋体" w:hAnsi="宋体" w:cs="宋体"/>
          <w:kern w:val="0"/>
          <w:szCs w:val="21"/>
        </w:rPr>
        <w:t>的课程他们都选修了</w:t>
      </w:r>
    </w:p>
    <w:p>
      <w:pPr>
        <w:jc w:val="center"/>
        <w:rPr>
          <w:rFonts w:hint="eastAsia" w:eastAsia="宋体"/>
          <w:bCs/>
          <w:szCs w:val="21"/>
          <w:lang w:eastAsia="zh-CN"/>
        </w:rPr>
      </w:pPr>
      <w:r>
        <w:rPr>
          <w:bCs/>
          <w:szCs w:val="21"/>
        </w:rPr>
        <w:drawing>
          <wp:inline distT="0" distB="0" distL="0" distR="0">
            <wp:extent cx="3524250" cy="20637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7"/>
                    <a:stretch>
                      <a:fillRect/>
                    </a:stretch>
                  </pic:blipFill>
                  <pic:spPr>
                    <a:xfrm>
                      <a:off x="0" y="0"/>
                      <a:ext cx="3524431" cy="2063856"/>
                    </a:xfrm>
                    <a:prstGeom prst="rect">
                      <a:avLst/>
                    </a:prstGeom>
                  </pic:spPr>
                </pic:pic>
              </a:graphicData>
            </a:graphic>
          </wp:inline>
        </w:drawing>
      </w:r>
    </w:p>
    <w:p>
      <w:pPr>
        <w:jc w:val="center"/>
        <w:rPr>
          <w:bCs/>
          <w:szCs w:val="21"/>
        </w:rPr>
      </w:pPr>
      <w:r>
        <w:rPr>
          <w:rFonts w:hint="eastAsia"/>
          <w:bCs/>
          <w:szCs w:val="21"/>
        </w:rPr>
        <w:t>图2.9选修了全部</w:t>
      </w:r>
      <w:r>
        <w:rPr>
          <w:rFonts w:hint="eastAsia" w:ascii="宋体" w:hAnsi="宋体" w:cs="宋体"/>
          <w:kern w:val="0"/>
          <w:szCs w:val="21"/>
        </w:rPr>
        <w:t>先修课是“10</w:t>
      </w:r>
      <w:r>
        <w:rPr>
          <w:rFonts w:ascii="宋体" w:hAnsi="宋体" w:cs="宋体"/>
          <w:kern w:val="0"/>
          <w:szCs w:val="21"/>
        </w:rPr>
        <w:t>01”</w:t>
      </w:r>
      <w:r>
        <w:rPr>
          <w:rFonts w:hint="eastAsia" w:ascii="宋体" w:hAnsi="宋体" w:cs="宋体"/>
          <w:kern w:val="0"/>
          <w:szCs w:val="21"/>
        </w:rPr>
        <w:t>的课程的学生学号</w:t>
      </w:r>
    </w:p>
    <w:p>
      <w:pPr>
        <w:pStyle w:val="11"/>
        <w:numPr>
          <w:ilvl w:val="0"/>
          <w:numId w:val="6"/>
        </w:numPr>
        <w:ind w:firstLineChars="0"/>
        <w:rPr>
          <w:bCs/>
          <w:szCs w:val="21"/>
        </w:rPr>
      </w:pPr>
      <w:r>
        <w:rPr>
          <w:rFonts w:hint="eastAsia" w:ascii="宋体" w:hAnsi="宋体" w:cs="宋体"/>
          <w:kern w:val="0"/>
          <w:szCs w:val="21"/>
        </w:rPr>
        <w:t>查询未参加课程“</w:t>
      </w:r>
      <w:r>
        <w:rPr>
          <w:rFonts w:ascii="宋体" w:hAnsi="宋体" w:cs="宋体"/>
          <w:kern w:val="0"/>
          <w:szCs w:val="21"/>
        </w:rPr>
        <w:t>01</w:t>
      </w:r>
      <w:r>
        <w:rPr>
          <w:rFonts w:hint="eastAsia" w:ascii="宋体" w:hAnsi="宋体" w:cs="宋体"/>
          <w:kern w:val="0"/>
          <w:szCs w:val="21"/>
        </w:rPr>
        <w:t>”考试的学生名单（学号、姓名、专业号）</w:t>
      </w:r>
    </w:p>
    <w:p>
      <w:pPr>
        <w:jc w:val="center"/>
        <w:rPr>
          <w:bCs/>
          <w:szCs w:val="21"/>
        </w:rPr>
      </w:pPr>
      <w:r>
        <w:rPr>
          <w:bCs/>
          <w:szCs w:val="21"/>
        </w:rPr>
        <w:drawing>
          <wp:inline distT="0" distB="0" distL="0" distR="0">
            <wp:extent cx="5238750" cy="43370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8"/>
                    <a:stretch>
                      <a:fillRect/>
                    </a:stretch>
                  </pic:blipFill>
                  <pic:spPr>
                    <a:xfrm>
                      <a:off x="0" y="0"/>
                      <a:ext cx="5239019" cy="4337273"/>
                    </a:xfrm>
                    <a:prstGeom prst="rect">
                      <a:avLst/>
                    </a:prstGeom>
                  </pic:spPr>
                </pic:pic>
              </a:graphicData>
            </a:graphic>
          </wp:inline>
        </w:drawing>
      </w:r>
    </w:p>
    <w:p>
      <w:pPr>
        <w:jc w:val="center"/>
        <w:rPr>
          <w:bCs/>
          <w:szCs w:val="21"/>
        </w:rPr>
      </w:pPr>
      <w:r>
        <w:rPr>
          <w:rFonts w:hint="eastAsia"/>
          <w:bCs/>
          <w:szCs w:val="21"/>
        </w:rPr>
        <w:t>图2.10</w:t>
      </w:r>
      <w:r>
        <w:rPr>
          <w:rFonts w:hint="eastAsia" w:ascii="宋体" w:hAnsi="宋体" w:cs="宋体"/>
          <w:kern w:val="0"/>
          <w:szCs w:val="21"/>
        </w:rPr>
        <w:t>未参加课程“</w:t>
      </w:r>
      <w:r>
        <w:rPr>
          <w:rFonts w:ascii="宋体" w:hAnsi="宋体" w:cs="宋体"/>
          <w:kern w:val="0"/>
          <w:szCs w:val="21"/>
        </w:rPr>
        <w:t>01</w:t>
      </w:r>
      <w:r>
        <w:rPr>
          <w:rFonts w:hint="eastAsia" w:ascii="宋体" w:hAnsi="宋体" w:cs="宋体"/>
          <w:kern w:val="0"/>
          <w:szCs w:val="21"/>
        </w:rPr>
        <w:t>”考试的学生名单</w:t>
      </w:r>
    </w:p>
    <w:p>
      <w:pPr>
        <w:pStyle w:val="11"/>
        <w:numPr>
          <w:ilvl w:val="0"/>
          <w:numId w:val="1"/>
        </w:numPr>
        <w:ind w:firstLineChars="0"/>
        <w:rPr>
          <w:b/>
          <w:sz w:val="24"/>
        </w:rPr>
      </w:pPr>
      <w:r>
        <w:rPr>
          <w:rFonts w:hint="eastAsia"/>
          <w:b/>
          <w:sz w:val="24"/>
        </w:rPr>
        <w:t>实验总结</w:t>
      </w:r>
    </w:p>
    <w:p>
      <w:pPr>
        <w:ind w:firstLine="420"/>
      </w:pPr>
      <w:r>
        <w:rPr>
          <w:rFonts w:hint="eastAsia"/>
        </w:rPr>
        <w:t>在本次实验过程中，我掌握了以下内容</w:t>
      </w:r>
    </w:p>
    <w:p>
      <w:pPr>
        <w:pStyle w:val="11"/>
        <w:numPr>
          <w:ilvl w:val="0"/>
          <w:numId w:val="7"/>
        </w:numPr>
        <w:ind w:firstLineChars="0"/>
      </w:pPr>
      <w:r>
        <w:rPr>
          <w:rFonts w:hint="eastAsia"/>
        </w:rPr>
        <w:t>简单的单表查询</w:t>
      </w:r>
    </w:p>
    <w:p>
      <w:pPr>
        <w:pStyle w:val="11"/>
        <w:numPr>
          <w:ilvl w:val="0"/>
          <w:numId w:val="7"/>
        </w:numPr>
        <w:ind w:firstLineChars="0"/>
      </w:pPr>
      <w:r>
        <w:rPr>
          <w:rFonts w:hint="eastAsia"/>
        </w:rPr>
        <w:t>简单的条件查询</w:t>
      </w:r>
    </w:p>
    <w:p>
      <w:pPr>
        <w:pStyle w:val="11"/>
        <w:numPr>
          <w:ilvl w:val="0"/>
          <w:numId w:val="7"/>
        </w:numPr>
        <w:ind w:firstLineChars="0"/>
      </w:pPr>
      <w:r>
        <w:rPr>
          <w:rFonts w:hint="eastAsia"/>
        </w:rPr>
        <w:t>多表连接查询</w:t>
      </w:r>
    </w:p>
    <w:p>
      <w:pPr>
        <w:pStyle w:val="11"/>
        <w:numPr>
          <w:ilvl w:val="0"/>
          <w:numId w:val="7"/>
        </w:numPr>
        <w:ind w:firstLineChars="0"/>
      </w:pPr>
      <w:r>
        <w:rPr>
          <w:rFonts w:hint="eastAsia"/>
        </w:rPr>
        <w:t>嵌套查询</w:t>
      </w:r>
    </w:p>
    <w:p>
      <w:pPr>
        <w:pStyle w:val="11"/>
        <w:numPr>
          <w:ilvl w:val="0"/>
          <w:numId w:val="7"/>
        </w:numPr>
        <w:ind w:firstLineChars="0"/>
      </w:pPr>
      <w:r>
        <w:rPr>
          <w:rFonts w:hint="eastAsia"/>
        </w:rPr>
        <w:t>初步使用聚集函数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实验七 使用聚集函数的SELECT语句</w:t>
      </w:r>
    </w:p>
    <w:p>
      <w:pPr>
        <w:numPr>
          <w:ilvl w:val="0"/>
          <w:numId w:val="8"/>
        </w:numPr>
        <w:rPr>
          <w:b/>
          <w:sz w:val="24"/>
        </w:rPr>
      </w:pPr>
      <w:r>
        <w:rPr>
          <w:rFonts w:hint="eastAsia"/>
          <w:b/>
          <w:sz w:val="24"/>
        </w:rPr>
        <w:t>实验目的</w:t>
      </w:r>
    </w:p>
    <w:p>
      <w:pPr>
        <w:adjustRightInd w:val="0"/>
        <w:snapToGrid w:val="0"/>
        <w:spacing w:line="360" w:lineRule="auto"/>
        <w:ind w:firstLine="420" w:firstLineChars="200"/>
        <w:jc w:val="left"/>
        <w:rPr>
          <w:rFonts w:ascii="宋体" w:hAnsi="宋体" w:cs="宋体"/>
          <w:kern w:val="0"/>
          <w:szCs w:val="21"/>
        </w:rPr>
      </w:pPr>
      <w:r>
        <w:rPr>
          <w:rFonts w:hint="eastAsia" w:ascii="宋体" w:hAnsi="宋体" w:cs="宋体"/>
          <w:kern w:val="0"/>
          <w:szCs w:val="21"/>
        </w:rPr>
        <w:t>1. 熟练掌握数据查询中的分组、统计、计算和组合的操作方法。</w:t>
      </w:r>
    </w:p>
    <w:p>
      <w:pPr>
        <w:adjustRightInd w:val="0"/>
        <w:snapToGrid w:val="0"/>
        <w:spacing w:line="360" w:lineRule="auto"/>
        <w:ind w:firstLine="420" w:firstLineChars="200"/>
        <w:jc w:val="left"/>
        <w:rPr>
          <w:rFonts w:ascii="宋体" w:hAnsi="宋体" w:cs="宋体"/>
          <w:kern w:val="0"/>
          <w:szCs w:val="21"/>
        </w:rPr>
      </w:pPr>
      <w:r>
        <w:rPr>
          <w:rFonts w:hint="eastAsia" w:ascii="宋体" w:hAnsi="宋体" w:cs="宋体"/>
          <w:kern w:val="0"/>
          <w:szCs w:val="21"/>
        </w:rPr>
        <w:t>2. 进一步掌握SQL Server 查询窗口的使用，加深对SQL语言嵌套查询语句的理解。</w:t>
      </w:r>
    </w:p>
    <w:p>
      <w:pPr>
        <w:numPr>
          <w:ilvl w:val="0"/>
          <w:numId w:val="8"/>
        </w:numPr>
        <w:rPr>
          <w:sz w:val="24"/>
        </w:rPr>
      </w:pPr>
      <w:r>
        <w:rPr>
          <w:rFonts w:hint="eastAsia"/>
          <w:b/>
          <w:sz w:val="24"/>
        </w:rPr>
        <w:t>实验要求</w:t>
      </w:r>
    </w:p>
    <w:p>
      <w:pPr>
        <w:snapToGrid w:val="0"/>
        <w:spacing w:line="360" w:lineRule="auto"/>
        <w:ind w:left="420" w:leftChars="200"/>
        <w:rPr>
          <w:rFonts w:ascii="宋体" w:hAnsi="宋体"/>
          <w:szCs w:val="21"/>
        </w:rPr>
      </w:pPr>
      <w:r>
        <w:rPr>
          <w:rFonts w:hint="eastAsia" w:ascii="宋体" w:hAnsi="宋体"/>
          <w:szCs w:val="21"/>
        </w:rPr>
        <w:t>1. 在实验之前做好准备。</w:t>
      </w:r>
    </w:p>
    <w:p>
      <w:pPr>
        <w:snapToGrid w:val="0"/>
        <w:spacing w:line="360" w:lineRule="auto"/>
        <w:ind w:left="420" w:leftChars="200"/>
        <w:rPr>
          <w:rFonts w:ascii="宋体" w:hAnsi="宋体"/>
          <w:szCs w:val="21"/>
        </w:rPr>
      </w:pPr>
      <w:r>
        <w:rPr>
          <w:rFonts w:hint="eastAsia" w:ascii="宋体" w:hAnsi="宋体"/>
          <w:szCs w:val="21"/>
        </w:rPr>
        <w:t xml:space="preserve">2. </w:t>
      </w:r>
      <w:r>
        <w:rPr>
          <w:rFonts w:hint="eastAsia" w:ascii="宋体" w:hAnsi="宋体" w:cs="Arial"/>
          <w:bCs/>
          <w:kern w:val="36"/>
          <w:szCs w:val="21"/>
        </w:rPr>
        <w:t>注意操作结果的截图与保存，供撰写实验报告使用</w:t>
      </w:r>
      <w:r>
        <w:rPr>
          <w:rFonts w:hint="eastAsia" w:ascii="宋体" w:hAnsi="宋体"/>
          <w:szCs w:val="21"/>
        </w:rPr>
        <w:t>。</w:t>
      </w:r>
    </w:p>
    <w:p>
      <w:pPr>
        <w:numPr>
          <w:ilvl w:val="0"/>
          <w:numId w:val="8"/>
        </w:numPr>
        <w:rPr>
          <w:b/>
          <w:sz w:val="24"/>
        </w:rPr>
      </w:pPr>
      <w:r>
        <w:rPr>
          <w:rFonts w:hint="eastAsia"/>
          <w:b/>
          <w:sz w:val="24"/>
        </w:rPr>
        <w:t>实验内容</w:t>
      </w:r>
    </w:p>
    <w:p>
      <w:pPr>
        <w:snapToGrid w:val="0"/>
        <w:spacing w:line="360" w:lineRule="auto"/>
        <w:ind w:firstLine="420" w:firstLineChars="200"/>
        <w:rPr>
          <w:rFonts w:ascii="宋体" w:hAnsi="宋体"/>
          <w:szCs w:val="21"/>
        </w:rPr>
      </w:pPr>
      <w:r>
        <w:rPr>
          <w:rFonts w:hint="eastAsia" w:ascii="宋体" w:hAnsi="宋体"/>
          <w:szCs w:val="21"/>
        </w:rPr>
        <w:t>在数据库EDUC中用SQL语句实现如下查询：</w:t>
      </w:r>
    </w:p>
    <w:p>
      <w:pPr>
        <w:numPr>
          <w:ilvl w:val="0"/>
          <w:numId w:val="9"/>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查询学生的总人数。</w:t>
      </w:r>
    </w:p>
    <w:p>
      <w:pPr>
        <w:numPr>
          <w:ilvl w:val="0"/>
          <w:numId w:val="9"/>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查询每个专业的专业编号、专业名称、学生人数、学生的平均年龄。</w:t>
      </w:r>
    </w:p>
    <w:p>
      <w:pPr>
        <w:numPr>
          <w:ilvl w:val="0"/>
          <w:numId w:val="9"/>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查询选修了课程的学生人数。</w:t>
      </w:r>
    </w:p>
    <w:p>
      <w:pPr>
        <w:numPr>
          <w:ilvl w:val="0"/>
          <w:numId w:val="9"/>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查询选修了课程“c218”，且成绩超过该课程平均成绩的学生学号、姓名。</w:t>
      </w:r>
    </w:p>
    <w:p>
      <w:pPr>
        <w:numPr>
          <w:ilvl w:val="0"/>
          <w:numId w:val="9"/>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查询每门课的课程号、选课人数、平均成绩、最高分和最低分。</w:t>
      </w:r>
    </w:p>
    <w:p>
      <w:pPr>
        <w:numPr>
          <w:ilvl w:val="0"/>
          <w:numId w:val="9"/>
        </w:numPr>
        <w:adjustRightInd w:val="0"/>
        <w:snapToGrid w:val="0"/>
        <w:spacing w:line="360" w:lineRule="auto"/>
        <w:ind w:leftChars="200"/>
        <w:jc w:val="left"/>
        <w:rPr>
          <w:rFonts w:ascii="宋体" w:hAnsi="宋体" w:cs="宋体"/>
          <w:kern w:val="0"/>
          <w:szCs w:val="21"/>
        </w:rPr>
      </w:pPr>
      <w:r>
        <w:rPr>
          <w:rFonts w:hint="eastAsia" w:ascii="宋体" w:hAnsi="宋体" w:cs="宋体"/>
          <w:kern w:val="0"/>
          <w:szCs w:val="21"/>
        </w:rPr>
        <w:t>查询选修课程超过2 门课的学生学号和姓名。</w:t>
      </w:r>
    </w:p>
    <w:p>
      <w:pPr>
        <w:rPr>
          <w:b/>
          <w:sz w:val="24"/>
        </w:rPr>
      </w:pPr>
      <w:r>
        <w:rPr>
          <w:rFonts w:hint="eastAsia"/>
          <w:b/>
          <w:sz w:val="24"/>
        </w:rPr>
        <w:t>四、实验步骤</w:t>
      </w:r>
    </w:p>
    <w:p>
      <w:pPr>
        <w:numPr>
          <w:ilvl w:val="0"/>
          <w:numId w:val="1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查询学生的总人数</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2527300" cy="2032000"/>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9"/>
                    <a:stretch>
                      <a:fillRect/>
                    </a:stretch>
                  </pic:blipFill>
                  <pic:spPr>
                    <a:xfrm>
                      <a:off x="0" y="0"/>
                      <a:ext cx="2527430" cy="2032104"/>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图1学生总人数</w:t>
      </w:r>
    </w:p>
    <w:p>
      <w:pPr>
        <w:numPr>
          <w:ilvl w:val="0"/>
          <w:numId w:val="1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查询每个专业的专业编号、专业名称、学生人数、学生的平均年龄</w:t>
      </w:r>
    </w:p>
    <w:p>
      <w:pPr>
        <w:adjustRightInd w:val="0"/>
        <w:snapToGrid w:val="0"/>
        <w:spacing w:line="360" w:lineRule="auto"/>
        <w:jc w:val="center"/>
        <w:rPr>
          <w:rFonts w:ascii="宋体" w:hAnsi="宋体" w:cs="宋体"/>
          <w:kern w:val="0"/>
          <w:szCs w:val="21"/>
        </w:rPr>
      </w:pPr>
      <w:r>
        <w:drawing>
          <wp:inline distT="0" distB="0" distL="0" distR="0">
            <wp:extent cx="5274310" cy="28682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868295"/>
                    </a:xfrm>
                    <a:prstGeom prst="rect">
                      <a:avLst/>
                    </a:prstGeom>
                    <a:noFill/>
                    <a:ln>
                      <a:noFill/>
                    </a:ln>
                  </pic:spPr>
                </pic:pic>
              </a:graphicData>
            </a:graphic>
          </wp:inline>
        </w:drawing>
      </w:r>
    </w:p>
    <w:p>
      <w:pPr>
        <w:adjustRightInd w:val="0"/>
        <w:snapToGrid w:val="0"/>
        <w:spacing w:line="360" w:lineRule="auto"/>
        <w:jc w:val="center"/>
        <w:rPr>
          <w:rFonts w:hint="eastAsia" w:ascii="宋体" w:hAnsi="宋体" w:cs="宋体"/>
          <w:kern w:val="0"/>
          <w:szCs w:val="21"/>
        </w:rPr>
      </w:pPr>
      <w:r>
        <w:rPr>
          <w:rFonts w:hint="eastAsia" w:ascii="宋体" w:hAnsi="宋体" w:cs="宋体"/>
          <w:kern w:val="0"/>
          <w:szCs w:val="21"/>
        </w:rPr>
        <w:t>图2每个专业的专业编号、专业名称、学生人数、学生的平均年龄</w:t>
      </w:r>
    </w:p>
    <w:p>
      <w:pPr>
        <w:numPr>
          <w:ilvl w:val="0"/>
          <w:numId w:val="1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查询选修了课程的学生人数</w:t>
      </w:r>
    </w:p>
    <w:p>
      <w:pPr>
        <w:jc w:val="center"/>
        <w:rPr>
          <w:rFonts w:ascii="宋体" w:hAnsi="宋体" w:cs="宋体"/>
          <w:kern w:val="0"/>
          <w:szCs w:val="21"/>
        </w:rPr>
      </w:pPr>
      <w:r>
        <w:rPr>
          <w:rFonts w:ascii="宋体" w:hAnsi="宋体" w:cs="宋体"/>
          <w:kern w:val="0"/>
          <w:szCs w:val="21"/>
        </w:rPr>
        <w:drawing>
          <wp:inline distT="0" distB="0" distL="0" distR="0">
            <wp:extent cx="2717800" cy="171450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
                    <a:stretch>
                      <a:fillRect/>
                    </a:stretch>
                  </pic:blipFill>
                  <pic:spPr>
                    <a:xfrm>
                      <a:off x="0" y="0"/>
                      <a:ext cx="2717940" cy="1714588"/>
                    </a:xfrm>
                    <a:prstGeom prst="rect">
                      <a:avLst/>
                    </a:prstGeom>
                  </pic:spPr>
                </pic:pic>
              </a:graphicData>
            </a:graphic>
          </wp:inline>
        </w:drawing>
      </w:r>
    </w:p>
    <w:p>
      <w:pPr>
        <w:jc w:val="center"/>
        <w:rPr>
          <w:rFonts w:ascii="宋体" w:hAnsi="宋体" w:cs="宋体"/>
          <w:kern w:val="0"/>
          <w:szCs w:val="21"/>
        </w:rPr>
      </w:pPr>
      <w:r>
        <w:rPr>
          <w:rFonts w:hint="eastAsia" w:ascii="宋体" w:hAnsi="宋体" w:cs="宋体"/>
          <w:kern w:val="0"/>
          <w:szCs w:val="21"/>
        </w:rPr>
        <w:t>图3选修了课程的学生人数</w:t>
      </w:r>
    </w:p>
    <w:p>
      <w:pPr>
        <w:numPr>
          <w:ilvl w:val="0"/>
          <w:numId w:val="1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查询选修了课程“1001”，且成绩超过该课程平均成绩的学生学号、姓名</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5118100" cy="2254250"/>
            <wp:effectExtent l="0" t="0" r="635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5118363" cy="2254366"/>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图4选修了课程“1001”，且成绩超过该课程平均成绩的学生学号、姓名</w:t>
      </w:r>
    </w:p>
    <w:p>
      <w:pPr>
        <w:numPr>
          <w:ilvl w:val="0"/>
          <w:numId w:val="1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查询每门课的课程号、选课人数、平均成绩、最高分和最低分</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5274310" cy="3293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5274310" cy="3293745"/>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图5每门课的课程号、选课人数、平均成绩、最高分和最低分</w:t>
      </w:r>
    </w:p>
    <w:p>
      <w:pPr>
        <w:numPr>
          <w:ilvl w:val="0"/>
          <w:numId w:val="10"/>
        </w:numPr>
        <w:adjustRightInd w:val="0"/>
        <w:snapToGrid w:val="0"/>
        <w:spacing w:line="360" w:lineRule="auto"/>
        <w:ind w:leftChars="200"/>
        <w:jc w:val="left"/>
        <w:rPr>
          <w:rFonts w:ascii="宋体" w:hAnsi="宋体" w:cs="宋体"/>
          <w:kern w:val="0"/>
          <w:szCs w:val="21"/>
        </w:rPr>
      </w:pPr>
      <w:r>
        <w:rPr>
          <w:rFonts w:hint="eastAsia" w:ascii="宋体" w:hAnsi="宋体" w:cs="宋体"/>
          <w:kern w:val="0"/>
          <w:szCs w:val="21"/>
        </w:rPr>
        <w:t>查询选修课程超过2 门课的学生学号和姓名</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3562350" cy="267970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4"/>
                    <a:stretch>
                      <a:fillRect/>
                    </a:stretch>
                  </pic:blipFill>
                  <pic:spPr>
                    <a:xfrm>
                      <a:off x="0" y="0"/>
                      <a:ext cx="3562533" cy="2679838"/>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图6选修课程超过2 门课的学生学号和姓名</w:t>
      </w:r>
    </w:p>
    <w:p>
      <w:pPr>
        <w:rPr>
          <w:b/>
          <w:sz w:val="24"/>
        </w:rPr>
      </w:pPr>
      <w:r>
        <w:rPr>
          <w:rFonts w:hint="eastAsia"/>
          <w:b/>
          <w:sz w:val="24"/>
        </w:rPr>
        <w:t>五、实验总结</w:t>
      </w:r>
    </w:p>
    <w:p>
      <w:r>
        <w:tab/>
      </w:r>
      <w:r>
        <w:rPr>
          <w:rFonts w:hint="eastAsia"/>
        </w:rPr>
        <w:t>在本次实验中，我掌握了以下内容：</w:t>
      </w:r>
    </w:p>
    <w:p>
      <w:pPr>
        <w:pStyle w:val="11"/>
        <w:numPr>
          <w:ilvl w:val="0"/>
          <w:numId w:val="11"/>
        </w:numPr>
        <w:ind w:firstLineChars="0"/>
      </w:pPr>
      <w:r>
        <w:rPr>
          <w:rFonts w:hint="eastAsia"/>
        </w:rPr>
        <w:t>使用聚集函数进行查询</w:t>
      </w:r>
    </w:p>
    <w:p>
      <w:pPr>
        <w:pStyle w:val="11"/>
        <w:numPr>
          <w:ilvl w:val="0"/>
          <w:numId w:val="11"/>
        </w:numPr>
        <w:ind w:firstLineChars="0"/>
      </w:pPr>
      <w:r>
        <w:rPr>
          <w:rFonts w:hint="eastAsia"/>
        </w:rPr>
        <w:t>group</w:t>
      </w:r>
      <w:r>
        <w:t xml:space="preserve"> </w:t>
      </w:r>
      <w:r>
        <w:rPr>
          <w:rFonts w:hint="eastAsia"/>
        </w:rPr>
        <w:t>by后面的属性必须出现在select后</w:t>
      </w:r>
    </w:p>
    <w:p>
      <w:pPr>
        <w:pStyle w:val="11"/>
        <w:numPr>
          <w:ilvl w:val="0"/>
          <w:numId w:val="11"/>
        </w:numPr>
        <w:ind w:firstLineChars="0"/>
      </w:pPr>
      <w:r>
        <w:rPr>
          <w:rFonts w:hint="eastAsia"/>
        </w:rPr>
        <w:t>where后不能有聚集函数</w:t>
      </w:r>
    </w:p>
    <w:p>
      <w:r>
        <w:br w:type="page"/>
      </w:r>
    </w:p>
    <w:p>
      <w:pPr>
        <w:pStyle w:val="4"/>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实验八  视图的定义与使用</w:t>
      </w:r>
    </w:p>
    <w:p>
      <w:pPr>
        <w:numPr>
          <w:ilvl w:val="0"/>
          <w:numId w:val="12"/>
        </w:numPr>
        <w:rPr>
          <w:b/>
          <w:sz w:val="24"/>
        </w:rPr>
      </w:pPr>
      <w:r>
        <w:rPr>
          <w:rFonts w:hint="eastAsia"/>
          <w:b/>
          <w:sz w:val="24"/>
        </w:rPr>
        <w:t>实验目的</w:t>
      </w:r>
    </w:p>
    <w:p>
      <w:pPr>
        <w:numPr>
          <w:ilvl w:val="0"/>
          <w:numId w:val="13"/>
        </w:numPr>
        <w:snapToGrid w:val="0"/>
        <w:spacing w:line="360" w:lineRule="auto"/>
        <w:rPr>
          <w:rFonts w:ascii="宋体" w:hAnsi="宋体"/>
          <w:szCs w:val="21"/>
        </w:rPr>
      </w:pPr>
      <w:r>
        <w:rPr>
          <w:rFonts w:hint="eastAsia" w:ascii="宋体" w:hAnsi="宋体"/>
          <w:szCs w:val="21"/>
        </w:rPr>
        <w:t>熟悉和掌握对数据表中视图的查询操作和SQL语句的使用；</w:t>
      </w:r>
    </w:p>
    <w:p>
      <w:pPr>
        <w:numPr>
          <w:ilvl w:val="0"/>
          <w:numId w:val="13"/>
        </w:numPr>
        <w:snapToGrid w:val="0"/>
        <w:spacing w:line="360" w:lineRule="auto"/>
        <w:rPr>
          <w:rFonts w:ascii="宋体" w:hAnsi="宋体"/>
          <w:szCs w:val="21"/>
        </w:rPr>
      </w:pPr>
      <w:r>
        <w:rPr>
          <w:rFonts w:hint="eastAsia" w:ascii="宋体" w:hAnsi="宋体"/>
          <w:szCs w:val="21"/>
        </w:rPr>
        <w:t>熟悉和掌握对数据表中视图的更新操作和SQL语句的使用，并注意视图更新与基本表更新的区别与联系；</w:t>
      </w:r>
    </w:p>
    <w:p>
      <w:pPr>
        <w:numPr>
          <w:ilvl w:val="0"/>
          <w:numId w:val="13"/>
        </w:numPr>
        <w:snapToGrid w:val="0"/>
        <w:spacing w:line="360" w:lineRule="auto"/>
        <w:rPr>
          <w:rFonts w:ascii="宋体" w:hAnsi="宋体"/>
          <w:szCs w:val="21"/>
        </w:rPr>
      </w:pPr>
      <w:r>
        <w:rPr>
          <w:rFonts w:hint="eastAsia" w:ascii="宋体" w:hAnsi="宋体"/>
          <w:szCs w:val="21"/>
        </w:rPr>
        <w:t>学习灵活熟练的进行视图的操作，认识视图的作用。</w:t>
      </w:r>
    </w:p>
    <w:p>
      <w:pPr>
        <w:numPr>
          <w:ilvl w:val="0"/>
          <w:numId w:val="12"/>
        </w:numPr>
        <w:rPr>
          <w:sz w:val="24"/>
        </w:rPr>
      </w:pPr>
      <w:r>
        <w:rPr>
          <w:rFonts w:hint="eastAsia"/>
          <w:b/>
          <w:sz w:val="24"/>
        </w:rPr>
        <w:t>实验要求</w:t>
      </w:r>
    </w:p>
    <w:p>
      <w:pPr>
        <w:numPr>
          <w:ilvl w:val="0"/>
          <w:numId w:val="14"/>
        </w:numPr>
        <w:snapToGrid w:val="0"/>
        <w:spacing w:line="360" w:lineRule="auto"/>
        <w:ind w:left="777" w:hanging="357"/>
        <w:rPr>
          <w:rFonts w:ascii="宋体" w:hAnsi="宋体"/>
          <w:szCs w:val="21"/>
        </w:rPr>
      </w:pPr>
      <w:r>
        <w:rPr>
          <w:rFonts w:hint="eastAsia" w:ascii="宋体" w:hAnsi="宋体"/>
          <w:szCs w:val="21"/>
        </w:rPr>
        <w:t>在实验开始之前做好准备工作。</w:t>
      </w:r>
    </w:p>
    <w:p>
      <w:pPr>
        <w:numPr>
          <w:ilvl w:val="0"/>
          <w:numId w:val="14"/>
        </w:numPr>
        <w:snapToGrid w:val="0"/>
        <w:spacing w:line="360" w:lineRule="auto"/>
        <w:ind w:left="777" w:hanging="357"/>
        <w:rPr>
          <w:rFonts w:ascii="宋体" w:hAnsi="宋体"/>
          <w:szCs w:val="21"/>
        </w:rPr>
      </w:pPr>
      <w:r>
        <w:rPr>
          <w:rFonts w:hint="eastAsia" w:ascii="宋体" w:hAnsi="宋体"/>
          <w:szCs w:val="21"/>
        </w:rPr>
        <w:t>思考视图和基本表的区别。</w:t>
      </w:r>
    </w:p>
    <w:p>
      <w:pPr>
        <w:numPr>
          <w:ilvl w:val="0"/>
          <w:numId w:val="14"/>
        </w:numPr>
        <w:snapToGrid w:val="0"/>
        <w:spacing w:line="360" w:lineRule="auto"/>
        <w:ind w:left="777" w:hanging="357"/>
        <w:rPr>
          <w:rFonts w:ascii="宋体" w:hAnsi="宋体"/>
          <w:szCs w:val="21"/>
        </w:rPr>
      </w:pPr>
      <w:r>
        <w:rPr>
          <w:rFonts w:hint="eastAsia" w:ascii="宋体" w:hAnsi="宋体" w:cs="Arial"/>
          <w:bCs/>
          <w:kern w:val="36"/>
          <w:szCs w:val="21"/>
        </w:rPr>
        <w:t>注意操作结果的截图与保存，供撰写实验报告使用。</w:t>
      </w:r>
    </w:p>
    <w:p>
      <w:pPr>
        <w:numPr>
          <w:ilvl w:val="0"/>
          <w:numId w:val="12"/>
        </w:numPr>
        <w:rPr>
          <w:b/>
          <w:sz w:val="24"/>
        </w:rPr>
      </w:pPr>
      <w:r>
        <w:rPr>
          <w:rFonts w:hint="eastAsia"/>
          <w:b/>
          <w:sz w:val="24"/>
        </w:rPr>
        <w:t>实验内容</w:t>
      </w:r>
    </w:p>
    <w:p>
      <w:pPr>
        <w:tabs>
          <w:tab w:val="left" w:pos="787"/>
        </w:tabs>
        <w:snapToGrid w:val="0"/>
        <w:spacing w:line="360" w:lineRule="auto"/>
        <w:ind w:firstLine="420" w:firstLineChars="200"/>
        <w:rPr>
          <w:rFonts w:ascii="宋体" w:hAnsi="宋体"/>
          <w:szCs w:val="21"/>
        </w:rPr>
      </w:pPr>
      <w:r>
        <w:rPr>
          <w:rFonts w:hint="eastAsia" w:ascii="宋体" w:hAnsi="宋体"/>
          <w:szCs w:val="21"/>
        </w:rPr>
        <w:t>1.定义视图</w:t>
      </w:r>
    </w:p>
    <w:p>
      <w:pPr>
        <w:tabs>
          <w:tab w:val="left" w:pos="787"/>
        </w:tabs>
        <w:snapToGrid w:val="0"/>
        <w:spacing w:line="360" w:lineRule="auto"/>
        <w:ind w:left="465"/>
        <w:rPr>
          <w:rFonts w:ascii="宋体" w:hAnsi="宋体"/>
          <w:szCs w:val="21"/>
        </w:rPr>
      </w:pPr>
      <w:r>
        <w:rPr>
          <w:rFonts w:hint="eastAsia" w:ascii="宋体" w:hAnsi="宋体"/>
          <w:szCs w:val="21"/>
        </w:rPr>
        <w:t xml:space="preserve">    在EDUC数据库中，已Student、Course 和SC表为基础完成一下视图定义:</w:t>
      </w:r>
    </w:p>
    <w:p>
      <w:pPr>
        <w:numPr>
          <w:ilvl w:val="0"/>
          <w:numId w:val="15"/>
        </w:numPr>
        <w:tabs>
          <w:tab w:val="left" w:pos="720"/>
          <w:tab w:val="left" w:pos="900"/>
        </w:tabs>
        <w:snapToGrid w:val="0"/>
        <w:spacing w:line="360" w:lineRule="auto"/>
        <w:rPr>
          <w:rFonts w:ascii="宋体" w:hAnsi="宋体"/>
          <w:szCs w:val="21"/>
        </w:rPr>
      </w:pPr>
      <w:r>
        <w:rPr>
          <w:rFonts w:hint="eastAsia" w:ascii="宋体" w:hAnsi="宋体"/>
          <w:szCs w:val="21"/>
        </w:rPr>
        <w:t>定义视图V_SC_G：该视图包含Student、 Course 和SC表中学生的学号、姓名、课程号、课程名和成绩；</w:t>
      </w:r>
    </w:p>
    <w:p>
      <w:pPr>
        <w:numPr>
          <w:ilvl w:val="0"/>
          <w:numId w:val="15"/>
        </w:numPr>
        <w:tabs>
          <w:tab w:val="left" w:pos="720"/>
          <w:tab w:val="left" w:pos="900"/>
        </w:tabs>
        <w:snapToGrid w:val="0"/>
        <w:spacing w:line="360" w:lineRule="auto"/>
        <w:rPr>
          <w:rFonts w:ascii="宋体" w:hAnsi="宋体"/>
          <w:szCs w:val="21"/>
        </w:rPr>
      </w:pPr>
      <w:r>
        <w:rPr>
          <w:rFonts w:hint="eastAsia" w:ascii="宋体" w:hAnsi="宋体"/>
          <w:szCs w:val="21"/>
        </w:rPr>
        <w:t>定义一个反映学生出生年份的视图V_YEAR，该视图要求使用系统函数来获取当前日期及转换；</w:t>
      </w:r>
    </w:p>
    <w:p>
      <w:pPr>
        <w:numPr>
          <w:ilvl w:val="0"/>
          <w:numId w:val="15"/>
        </w:numPr>
        <w:tabs>
          <w:tab w:val="left" w:pos="720"/>
          <w:tab w:val="left" w:pos="900"/>
        </w:tabs>
        <w:snapToGrid w:val="0"/>
        <w:spacing w:line="360" w:lineRule="auto"/>
        <w:rPr>
          <w:rFonts w:ascii="宋体" w:hAnsi="宋体"/>
          <w:szCs w:val="21"/>
        </w:rPr>
      </w:pPr>
      <w:r>
        <w:rPr>
          <w:rFonts w:hint="eastAsia" w:ascii="宋体" w:hAnsi="宋体"/>
          <w:szCs w:val="21"/>
        </w:rPr>
        <w:t>定义视图V_AVG_S_G：该视图将反映学生选修课程的门数及平均成绩；</w:t>
      </w:r>
    </w:p>
    <w:p>
      <w:pPr>
        <w:numPr>
          <w:ilvl w:val="0"/>
          <w:numId w:val="15"/>
        </w:numPr>
        <w:tabs>
          <w:tab w:val="left" w:pos="720"/>
          <w:tab w:val="left" w:pos="900"/>
        </w:tabs>
        <w:snapToGrid w:val="0"/>
        <w:spacing w:line="360" w:lineRule="auto"/>
        <w:rPr>
          <w:rFonts w:ascii="宋体" w:hAnsi="宋体"/>
          <w:szCs w:val="21"/>
        </w:rPr>
      </w:pPr>
      <w:r>
        <w:rPr>
          <w:rFonts w:hint="eastAsia" w:ascii="宋体" w:hAnsi="宋体"/>
          <w:szCs w:val="21"/>
        </w:rPr>
        <w:t>定义视图V_AVG_C_G：该视图将统计各门课程的选修人数及平均成绩；</w:t>
      </w:r>
    </w:p>
    <w:p>
      <w:pPr>
        <w:numPr>
          <w:ilvl w:val="0"/>
          <w:numId w:val="15"/>
        </w:numPr>
        <w:tabs>
          <w:tab w:val="left" w:pos="720"/>
          <w:tab w:val="left" w:pos="900"/>
        </w:tabs>
        <w:snapToGrid w:val="0"/>
        <w:spacing w:line="360" w:lineRule="auto"/>
        <w:rPr>
          <w:rFonts w:ascii="宋体" w:hAnsi="宋体"/>
          <w:szCs w:val="21"/>
        </w:rPr>
      </w:pPr>
      <w:r>
        <w:rPr>
          <w:rFonts w:hint="eastAsia" w:ascii="宋体" w:hAnsi="宋体"/>
          <w:szCs w:val="21"/>
        </w:rPr>
        <w:t>定义一个学生表的行列子集视图V_S：该视图包含学生的学号、姓名、专业号；</w:t>
      </w:r>
    </w:p>
    <w:p>
      <w:pPr>
        <w:numPr>
          <w:ilvl w:val="0"/>
          <w:numId w:val="15"/>
        </w:numPr>
        <w:tabs>
          <w:tab w:val="left" w:pos="720"/>
          <w:tab w:val="left" w:pos="900"/>
        </w:tabs>
        <w:snapToGrid w:val="0"/>
        <w:spacing w:line="360" w:lineRule="auto"/>
        <w:rPr>
          <w:rFonts w:ascii="宋体" w:hAnsi="宋体"/>
          <w:szCs w:val="21"/>
        </w:rPr>
      </w:pPr>
      <w:r>
        <w:rPr>
          <w:rFonts w:hint="eastAsia" w:ascii="宋体" w:hAnsi="宋体"/>
          <w:szCs w:val="21"/>
        </w:rPr>
        <w:t>定义一个视图V_SC：该视图包含学号、姓名、课程号、成绩。</w:t>
      </w:r>
    </w:p>
    <w:p>
      <w:pPr>
        <w:tabs>
          <w:tab w:val="left" w:pos="787"/>
        </w:tabs>
        <w:snapToGrid w:val="0"/>
        <w:spacing w:line="360" w:lineRule="auto"/>
        <w:ind w:firstLine="420" w:firstLineChars="200"/>
        <w:rPr>
          <w:rFonts w:ascii="宋体" w:hAnsi="宋体"/>
          <w:szCs w:val="21"/>
        </w:rPr>
      </w:pPr>
      <w:r>
        <w:rPr>
          <w:rFonts w:hint="eastAsia" w:ascii="宋体" w:hAnsi="宋体"/>
          <w:szCs w:val="21"/>
        </w:rPr>
        <w:t>2.使用视图（下列操作只允许对视图进行）</w:t>
      </w:r>
    </w:p>
    <w:p>
      <w:pPr>
        <w:numPr>
          <w:ilvl w:val="0"/>
          <w:numId w:val="16"/>
        </w:numPr>
        <w:tabs>
          <w:tab w:val="left" w:pos="787"/>
        </w:tabs>
        <w:snapToGrid w:val="0"/>
        <w:spacing w:line="360" w:lineRule="auto"/>
        <w:rPr>
          <w:rFonts w:ascii="宋体" w:hAnsi="宋体"/>
          <w:szCs w:val="21"/>
        </w:rPr>
      </w:pPr>
      <w:r>
        <w:rPr>
          <w:rFonts w:hint="eastAsia" w:ascii="宋体" w:hAnsi="宋体"/>
          <w:szCs w:val="21"/>
        </w:rPr>
        <w:t>查询以上所建的视图结果。</w:t>
      </w:r>
    </w:p>
    <w:p>
      <w:pPr>
        <w:numPr>
          <w:ilvl w:val="0"/>
          <w:numId w:val="16"/>
        </w:numPr>
        <w:snapToGrid w:val="0"/>
        <w:spacing w:line="360" w:lineRule="auto"/>
        <w:rPr>
          <w:rFonts w:ascii="宋体" w:hAnsi="宋体"/>
          <w:szCs w:val="21"/>
        </w:rPr>
      </w:pPr>
      <w:r>
        <w:rPr>
          <w:rFonts w:hint="eastAsia" w:ascii="宋体" w:hAnsi="宋体"/>
          <w:szCs w:val="21"/>
        </w:rPr>
        <w:t>查询平均成绩为90分及以上的学生学号、姓名和成绩。</w:t>
      </w:r>
    </w:p>
    <w:p>
      <w:pPr>
        <w:numPr>
          <w:ilvl w:val="0"/>
          <w:numId w:val="16"/>
        </w:numPr>
        <w:snapToGrid w:val="0"/>
        <w:spacing w:line="360" w:lineRule="auto"/>
        <w:rPr>
          <w:rFonts w:ascii="宋体" w:hAnsi="宋体"/>
          <w:szCs w:val="21"/>
        </w:rPr>
      </w:pPr>
      <w:r>
        <w:rPr>
          <w:rFonts w:hint="eastAsia" w:ascii="宋体" w:hAnsi="宋体"/>
          <w:szCs w:val="21"/>
        </w:rPr>
        <w:t>查询科目成绩大于平均成绩的学生学号、课程号、成绩和平均成绩。</w:t>
      </w:r>
    </w:p>
    <w:p>
      <w:pPr>
        <w:numPr>
          <w:ilvl w:val="0"/>
          <w:numId w:val="16"/>
        </w:numPr>
        <w:snapToGrid w:val="0"/>
        <w:spacing w:line="360" w:lineRule="auto"/>
        <w:rPr>
          <w:rFonts w:ascii="宋体" w:hAnsi="宋体"/>
          <w:szCs w:val="21"/>
        </w:rPr>
      </w:pPr>
      <w:r>
        <w:rPr>
          <w:rFonts w:hint="eastAsia" w:ascii="宋体" w:hAnsi="宋体"/>
          <w:szCs w:val="21"/>
        </w:rPr>
        <w:t>查询2000年出生的学生学号和姓名。</w:t>
      </w:r>
    </w:p>
    <w:p>
      <w:pPr>
        <w:numPr>
          <w:ilvl w:val="0"/>
          <w:numId w:val="16"/>
        </w:numPr>
        <w:snapToGrid w:val="0"/>
        <w:spacing w:line="360" w:lineRule="auto"/>
        <w:rPr>
          <w:rFonts w:ascii="宋体" w:hAnsi="宋体"/>
          <w:szCs w:val="21"/>
        </w:rPr>
      </w:pPr>
      <w:r>
        <w:rPr>
          <w:rFonts w:hint="eastAsia" w:ascii="宋体" w:hAnsi="宋体"/>
          <w:szCs w:val="21"/>
        </w:rPr>
        <w:t>将学生“张三”的专业号改为“03” （数据视实际数据而定）。</w:t>
      </w:r>
    </w:p>
    <w:p>
      <w:pPr>
        <w:numPr>
          <w:ilvl w:val="0"/>
          <w:numId w:val="16"/>
        </w:numPr>
        <w:snapToGrid w:val="0"/>
        <w:spacing w:line="360" w:lineRule="auto"/>
        <w:rPr>
          <w:rFonts w:ascii="宋体" w:hAnsi="宋体"/>
          <w:szCs w:val="21"/>
        </w:rPr>
      </w:pPr>
      <w:r>
        <w:rPr>
          <w:rFonts w:hint="eastAsia" w:ascii="宋体" w:hAnsi="宋体"/>
          <w:szCs w:val="21"/>
        </w:rPr>
        <w:t>利用视图V_SC将学号为“20180001”、课程号为“c111”的成绩改为85分。</w:t>
      </w:r>
    </w:p>
    <w:p>
      <w:pPr>
        <w:rPr>
          <w:b/>
          <w:sz w:val="24"/>
        </w:rPr>
      </w:pPr>
      <w:r>
        <w:rPr>
          <w:rFonts w:hint="eastAsia"/>
          <w:b/>
          <w:sz w:val="24"/>
        </w:rPr>
        <w:t>四、实验步骤</w:t>
      </w:r>
    </w:p>
    <w:p>
      <w:pPr>
        <w:pStyle w:val="11"/>
        <w:numPr>
          <w:ilvl w:val="0"/>
          <w:numId w:val="17"/>
        </w:numPr>
        <w:ind w:firstLineChars="0"/>
        <w:rPr>
          <w:b/>
          <w:sz w:val="24"/>
        </w:rPr>
      </w:pPr>
      <w:r>
        <w:rPr>
          <w:rFonts w:hint="eastAsia" w:ascii="宋体" w:hAnsi="宋体"/>
          <w:bCs/>
          <w:szCs w:val="21"/>
        </w:rPr>
        <w:t>定义视图</w:t>
      </w:r>
    </w:p>
    <w:p>
      <w:pPr>
        <w:pStyle w:val="11"/>
        <w:numPr>
          <w:ilvl w:val="0"/>
          <w:numId w:val="18"/>
        </w:numPr>
        <w:ind w:firstLineChars="0"/>
        <w:rPr>
          <w:b/>
          <w:sz w:val="24"/>
        </w:rPr>
      </w:pPr>
      <w:r>
        <w:rPr>
          <w:rFonts w:hint="eastAsia" w:ascii="宋体" w:hAnsi="宋体"/>
          <w:szCs w:val="21"/>
        </w:rPr>
        <w:t>定义视图V_SC_G：该视图包含Student、 Course 和SC表中学生的学号、姓名、课程号、课程名和成绩</w:t>
      </w:r>
    </w:p>
    <w:p>
      <w:pPr>
        <w:jc w:val="center"/>
        <w:rPr>
          <w:b/>
          <w:sz w:val="24"/>
        </w:rPr>
      </w:pPr>
      <w:r>
        <w:rPr>
          <w:b/>
          <w:sz w:val="24"/>
        </w:rPr>
        <w:drawing>
          <wp:inline distT="0" distB="0" distL="0" distR="0">
            <wp:extent cx="5274310" cy="192532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5"/>
                    <a:stretch>
                      <a:fillRect/>
                    </a:stretch>
                  </pic:blipFill>
                  <pic:spPr>
                    <a:xfrm>
                      <a:off x="0" y="0"/>
                      <a:ext cx="5274310" cy="1925320"/>
                    </a:xfrm>
                    <a:prstGeom prst="rect">
                      <a:avLst/>
                    </a:prstGeom>
                  </pic:spPr>
                </pic:pic>
              </a:graphicData>
            </a:graphic>
          </wp:inline>
        </w:drawing>
      </w:r>
    </w:p>
    <w:p>
      <w:pPr>
        <w:jc w:val="center"/>
        <w:rPr>
          <w:rFonts w:ascii="宋体" w:hAnsi="宋体"/>
          <w:bCs/>
          <w:szCs w:val="21"/>
        </w:rPr>
      </w:pPr>
      <w:r>
        <w:rPr>
          <w:rFonts w:hint="eastAsia" w:ascii="宋体" w:hAnsi="宋体"/>
          <w:bCs/>
          <w:szCs w:val="21"/>
        </w:rPr>
        <w:t>图1.1</w:t>
      </w:r>
      <w:r>
        <w:rPr>
          <w:rFonts w:hint="eastAsia" w:ascii="宋体" w:hAnsi="宋体"/>
          <w:szCs w:val="21"/>
        </w:rPr>
        <w:t>定义视图V_SC_G</w:t>
      </w:r>
    </w:p>
    <w:p>
      <w:pPr>
        <w:pStyle w:val="11"/>
        <w:numPr>
          <w:ilvl w:val="0"/>
          <w:numId w:val="18"/>
        </w:numPr>
        <w:ind w:firstLineChars="0"/>
        <w:rPr>
          <w:b/>
          <w:sz w:val="24"/>
        </w:rPr>
      </w:pPr>
      <w:r>
        <w:rPr>
          <w:rFonts w:hint="eastAsia" w:ascii="宋体" w:hAnsi="宋体"/>
          <w:szCs w:val="21"/>
        </w:rPr>
        <w:t>定义一个反映学生出生年份的视图V_YEAR，该视图要求使用系统函数来获取当前日期及转换</w:t>
      </w:r>
    </w:p>
    <w:p>
      <w:pPr>
        <w:jc w:val="center"/>
        <w:rPr>
          <w:b/>
          <w:sz w:val="24"/>
        </w:rPr>
      </w:pPr>
      <w:r>
        <w:rPr>
          <w:b/>
          <w:sz w:val="24"/>
        </w:rPr>
        <w:drawing>
          <wp:inline distT="0" distB="0" distL="0" distR="0">
            <wp:extent cx="4705350" cy="17272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6"/>
                    <a:stretch>
                      <a:fillRect/>
                    </a:stretch>
                  </pic:blipFill>
                  <pic:spPr>
                    <a:xfrm>
                      <a:off x="0" y="0"/>
                      <a:ext cx="4705592" cy="1727289"/>
                    </a:xfrm>
                    <a:prstGeom prst="rect">
                      <a:avLst/>
                    </a:prstGeom>
                  </pic:spPr>
                </pic:pic>
              </a:graphicData>
            </a:graphic>
          </wp:inline>
        </w:drawing>
      </w:r>
    </w:p>
    <w:p>
      <w:pPr>
        <w:jc w:val="center"/>
        <w:rPr>
          <w:rFonts w:ascii="宋体" w:hAnsi="宋体"/>
          <w:bCs/>
          <w:szCs w:val="21"/>
        </w:rPr>
      </w:pPr>
      <w:r>
        <w:rPr>
          <w:rFonts w:hint="eastAsia" w:ascii="宋体" w:hAnsi="宋体"/>
          <w:bCs/>
          <w:szCs w:val="21"/>
        </w:rPr>
        <w:t>图1.2</w:t>
      </w:r>
      <w:r>
        <w:rPr>
          <w:rFonts w:hint="eastAsia" w:ascii="宋体" w:hAnsi="宋体"/>
          <w:szCs w:val="21"/>
        </w:rPr>
        <w:t>定义一个反映学生出生年份的视图V_YEAR</w:t>
      </w:r>
    </w:p>
    <w:p>
      <w:pPr>
        <w:pStyle w:val="11"/>
        <w:numPr>
          <w:ilvl w:val="0"/>
          <w:numId w:val="18"/>
        </w:numPr>
        <w:ind w:firstLineChars="0"/>
        <w:rPr>
          <w:rFonts w:ascii="宋体" w:hAnsi="宋体"/>
          <w:bCs/>
          <w:szCs w:val="21"/>
        </w:rPr>
      </w:pPr>
      <w:r>
        <w:rPr>
          <w:rFonts w:hint="eastAsia" w:ascii="宋体" w:hAnsi="宋体"/>
          <w:bCs/>
          <w:szCs w:val="21"/>
        </w:rPr>
        <w:t>定义视图V_AVG_S_G：该视图将反映学生选修课程的门数及平均成绩；</w:t>
      </w:r>
    </w:p>
    <w:p>
      <w:pPr>
        <w:jc w:val="center"/>
        <w:rPr>
          <w:b/>
          <w:sz w:val="24"/>
        </w:rPr>
      </w:pPr>
      <w:r>
        <w:rPr>
          <w:b/>
          <w:sz w:val="24"/>
        </w:rPr>
        <w:drawing>
          <wp:inline distT="0" distB="0" distL="0" distR="0">
            <wp:extent cx="3886200" cy="16319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7"/>
                    <a:stretch>
                      <a:fillRect/>
                    </a:stretch>
                  </pic:blipFill>
                  <pic:spPr>
                    <a:xfrm>
                      <a:off x="0" y="0"/>
                      <a:ext cx="3886400" cy="1632034"/>
                    </a:xfrm>
                    <a:prstGeom prst="rect">
                      <a:avLst/>
                    </a:prstGeom>
                  </pic:spPr>
                </pic:pic>
              </a:graphicData>
            </a:graphic>
          </wp:inline>
        </w:drawing>
      </w:r>
    </w:p>
    <w:p>
      <w:pPr>
        <w:jc w:val="center"/>
        <w:rPr>
          <w:b/>
          <w:sz w:val="24"/>
        </w:rPr>
      </w:pPr>
      <w:r>
        <w:rPr>
          <w:rFonts w:hint="eastAsia" w:ascii="宋体" w:hAnsi="宋体"/>
          <w:bCs/>
          <w:szCs w:val="21"/>
        </w:rPr>
        <w:t>图1.3定义视图V_AVG_S_G</w:t>
      </w:r>
    </w:p>
    <w:p>
      <w:pPr>
        <w:pStyle w:val="11"/>
        <w:numPr>
          <w:ilvl w:val="0"/>
          <w:numId w:val="18"/>
        </w:numPr>
        <w:ind w:firstLineChars="0"/>
        <w:rPr>
          <w:b/>
          <w:sz w:val="24"/>
        </w:rPr>
      </w:pPr>
      <w:r>
        <w:rPr>
          <w:rFonts w:hint="eastAsia" w:ascii="宋体" w:hAnsi="宋体"/>
          <w:szCs w:val="21"/>
        </w:rPr>
        <w:t>定义视图V_AVG_C_G：该视图将统计各门课程的选修人数及平均成绩</w:t>
      </w:r>
    </w:p>
    <w:p>
      <w:pPr>
        <w:jc w:val="center"/>
        <w:rPr>
          <w:b/>
          <w:sz w:val="24"/>
        </w:rPr>
      </w:pPr>
      <w:r>
        <w:drawing>
          <wp:inline distT="0" distB="0" distL="0" distR="0">
            <wp:extent cx="5274310" cy="1906270"/>
            <wp:effectExtent l="0" t="0" r="2540"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8"/>
                    <a:stretch>
                      <a:fillRect/>
                    </a:stretch>
                  </pic:blipFill>
                  <pic:spPr>
                    <a:xfrm>
                      <a:off x="0" y="0"/>
                      <a:ext cx="5274310" cy="1906270"/>
                    </a:xfrm>
                    <a:prstGeom prst="rect">
                      <a:avLst/>
                    </a:prstGeom>
                  </pic:spPr>
                </pic:pic>
              </a:graphicData>
            </a:graphic>
          </wp:inline>
        </w:drawing>
      </w:r>
    </w:p>
    <w:p>
      <w:pPr>
        <w:jc w:val="center"/>
        <w:rPr>
          <w:bCs/>
          <w:szCs w:val="21"/>
        </w:rPr>
      </w:pPr>
      <w:r>
        <w:rPr>
          <w:rFonts w:hint="eastAsia"/>
          <w:bCs/>
          <w:szCs w:val="21"/>
        </w:rPr>
        <w:t>图1.4</w:t>
      </w:r>
      <w:r>
        <w:rPr>
          <w:rFonts w:hint="eastAsia" w:ascii="宋体" w:hAnsi="宋体"/>
          <w:szCs w:val="21"/>
        </w:rPr>
        <w:t>定义视图V_AVG_C_G</w:t>
      </w:r>
    </w:p>
    <w:p>
      <w:pPr>
        <w:pStyle w:val="12"/>
        <w:numPr>
          <w:ilvl w:val="0"/>
          <w:numId w:val="18"/>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定义一个学生表的行列子集视图V_S：该视图包含学生的学号、姓名、专业号</w:t>
      </w:r>
    </w:p>
    <w:p>
      <w:pPr>
        <w:pStyle w:val="12"/>
        <w:tabs>
          <w:tab w:val="left" w:pos="720"/>
          <w:tab w:val="left" w:pos="900"/>
        </w:tabs>
        <w:snapToGrid w:val="0"/>
        <w:spacing w:line="360" w:lineRule="auto"/>
        <w:ind w:firstLine="0" w:firstLineChars="0"/>
        <w:jc w:val="center"/>
        <w:rPr>
          <w:rFonts w:ascii="宋体" w:hAnsi="宋体"/>
          <w:szCs w:val="21"/>
        </w:rPr>
      </w:pPr>
      <w:r>
        <w:rPr>
          <w:rFonts w:ascii="宋体" w:hAnsi="宋体"/>
          <w:szCs w:val="21"/>
        </w:rPr>
        <w:drawing>
          <wp:inline distT="0" distB="0" distL="0" distR="0">
            <wp:extent cx="4813300" cy="1193800"/>
            <wp:effectExtent l="0" t="0" r="635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9"/>
                    <a:stretch>
                      <a:fillRect/>
                    </a:stretch>
                  </pic:blipFill>
                  <pic:spPr>
                    <a:xfrm>
                      <a:off x="0" y="0"/>
                      <a:ext cx="4813547" cy="1193861"/>
                    </a:xfrm>
                    <a:prstGeom prst="rect">
                      <a:avLst/>
                    </a:prstGeom>
                  </pic:spPr>
                </pic:pic>
              </a:graphicData>
            </a:graphic>
          </wp:inline>
        </w:drawing>
      </w:r>
    </w:p>
    <w:p>
      <w:pPr>
        <w:pStyle w:val="12"/>
        <w:tabs>
          <w:tab w:val="left" w:pos="720"/>
          <w:tab w:val="left" w:pos="900"/>
        </w:tabs>
        <w:snapToGrid w:val="0"/>
        <w:spacing w:line="360" w:lineRule="auto"/>
        <w:ind w:firstLine="0" w:firstLineChars="0"/>
        <w:jc w:val="center"/>
        <w:rPr>
          <w:rFonts w:ascii="宋体" w:hAnsi="宋体"/>
          <w:szCs w:val="21"/>
        </w:rPr>
      </w:pPr>
      <w:r>
        <w:rPr>
          <w:rFonts w:hint="eastAsia" w:ascii="宋体" w:hAnsi="宋体"/>
          <w:szCs w:val="21"/>
        </w:rPr>
        <w:t>图1.5定义一个学生表的行列子集视图V_S</w:t>
      </w:r>
    </w:p>
    <w:p>
      <w:pPr>
        <w:pStyle w:val="11"/>
        <w:numPr>
          <w:ilvl w:val="0"/>
          <w:numId w:val="18"/>
        </w:numPr>
        <w:ind w:firstLineChars="0"/>
        <w:rPr>
          <w:b/>
          <w:sz w:val="24"/>
        </w:rPr>
      </w:pPr>
      <w:r>
        <w:rPr>
          <w:rFonts w:hint="eastAsia" w:ascii="宋体" w:hAnsi="宋体"/>
          <w:szCs w:val="21"/>
        </w:rPr>
        <w:t>定义一个视图V_SC：该视图包含学号、姓名、课程号、成绩</w:t>
      </w:r>
    </w:p>
    <w:p>
      <w:pPr>
        <w:jc w:val="center"/>
        <w:rPr>
          <w:b/>
          <w:sz w:val="24"/>
        </w:rPr>
      </w:pPr>
      <w:r>
        <w:drawing>
          <wp:inline distT="0" distB="0" distL="0" distR="0">
            <wp:extent cx="5274310" cy="165100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0"/>
                    <a:stretch>
                      <a:fillRect/>
                    </a:stretch>
                  </pic:blipFill>
                  <pic:spPr>
                    <a:xfrm>
                      <a:off x="0" y="0"/>
                      <a:ext cx="5274310" cy="1651000"/>
                    </a:xfrm>
                    <a:prstGeom prst="rect">
                      <a:avLst/>
                    </a:prstGeom>
                  </pic:spPr>
                </pic:pic>
              </a:graphicData>
            </a:graphic>
          </wp:inline>
        </w:drawing>
      </w:r>
      <w:r>
        <w:rPr>
          <w:rFonts w:hint="eastAsia" w:ascii="宋体" w:hAnsi="宋体"/>
          <w:bCs/>
          <w:szCs w:val="21"/>
        </w:rPr>
        <w:t>图1.6</w:t>
      </w:r>
      <w:r>
        <w:rPr>
          <w:rFonts w:hint="eastAsia" w:ascii="宋体" w:hAnsi="宋体"/>
          <w:szCs w:val="21"/>
        </w:rPr>
        <w:t>定义一个视图V_SC</w:t>
      </w:r>
    </w:p>
    <w:p>
      <w:pPr>
        <w:pStyle w:val="11"/>
        <w:numPr>
          <w:ilvl w:val="0"/>
          <w:numId w:val="17"/>
        </w:numPr>
        <w:ind w:firstLineChars="0"/>
        <w:rPr>
          <w:b/>
          <w:sz w:val="24"/>
        </w:rPr>
      </w:pPr>
      <w:r>
        <w:rPr>
          <w:rFonts w:hint="eastAsia" w:ascii="宋体" w:hAnsi="宋体"/>
          <w:bCs/>
          <w:szCs w:val="21"/>
        </w:rPr>
        <w:t>使用视图</w:t>
      </w:r>
    </w:p>
    <w:p>
      <w:pPr>
        <w:pStyle w:val="12"/>
        <w:numPr>
          <w:ilvl w:val="0"/>
          <w:numId w:val="19"/>
        </w:numPr>
        <w:tabs>
          <w:tab w:val="left" w:pos="787"/>
        </w:tabs>
        <w:snapToGrid w:val="0"/>
        <w:spacing w:line="360" w:lineRule="auto"/>
        <w:ind w:firstLineChars="0"/>
        <w:rPr>
          <w:rFonts w:ascii="宋体" w:hAnsi="宋体"/>
          <w:szCs w:val="21"/>
        </w:rPr>
      </w:pPr>
      <w:r>
        <w:rPr>
          <w:rFonts w:hint="eastAsia" w:ascii="宋体" w:hAnsi="宋体"/>
          <w:szCs w:val="21"/>
        </w:rPr>
        <w:t>查询以上所建的视图结果</w:t>
      </w:r>
    </w:p>
    <w:p>
      <w:pPr>
        <w:pStyle w:val="12"/>
        <w:tabs>
          <w:tab w:val="left" w:pos="787"/>
        </w:tabs>
        <w:snapToGrid w:val="0"/>
        <w:spacing w:line="360" w:lineRule="auto"/>
        <w:ind w:firstLine="0" w:firstLineChars="0"/>
        <w:jc w:val="center"/>
        <w:rPr>
          <w:rFonts w:ascii="宋体" w:hAnsi="宋体"/>
          <w:szCs w:val="21"/>
        </w:rPr>
      </w:pPr>
      <w:r>
        <w:rPr>
          <w:rFonts w:ascii="宋体" w:hAnsi="宋体"/>
          <w:szCs w:val="21"/>
        </w:rPr>
        <w:drawing>
          <wp:inline distT="0" distB="0" distL="0" distR="0">
            <wp:extent cx="3740150" cy="4832350"/>
            <wp:effectExtent l="0" t="0" r="1270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1"/>
                    <a:stretch>
                      <a:fillRect/>
                    </a:stretch>
                  </pic:blipFill>
                  <pic:spPr>
                    <a:xfrm>
                      <a:off x="0" y="0"/>
                      <a:ext cx="3740342" cy="4832598"/>
                    </a:xfrm>
                    <a:prstGeom prst="rect">
                      <a:avLst/>
                    </a:prstGeom>
                  </pic:spPr>
                </pic:pic>
              </a:graphicData>
            </a:graphic>
          </wp:inline>
        </w:drawing>
      </w:r>
    </w:p>
    <w:p>
      <w:pPr>
        <w:pStyle w:val="12"/>
        <w:tabs>
          <w:tab w:val="left" w:pos="787"/>
        </w:tabs>
        <w:snapToGrid w:val="0"/>
        <w:spacing w:line="360" w:lineRule="auto"/>
        <w:ind w:firstLine="0" w:firstLineChars="0"/>
        <w:jc w:val="center"/>
        <w:rPr>
          <w:rFonts w:ascii="宋体" w:hAnsi="宋体"/>
          <w:szCs w:val="21"/>
        </w:rPr>
      </w:pPr>
      <w:r>
        <w:rPr>
          <w:rFonts w:hint="eastAsia" w:ascii="宋体" w:hAnsi="宋体"/>
          <w:szCs w:val="21"/>
        </w:rPr>
        <w:t>图2.1视图结果</w:t>
      </w:r>
    </w:p>
    <w:p>
      <w:pPr>
        <w:pStyle w:val="12"/>
        <w:numPr>
          <w:ilvl w:val="0"/>
          <w:numId w:val="19"/>
        </w:numPr>
        <w:snapToGrid w:val="0"/>
        <w:spacing w:line="360" w:lineRule="auto"/>
        <w:ind w:firstLineChars="0"/>
        <w:rPr>
          <w:rFonts w:ascii="宋体" w:hAnsi="宋体"/>
          <w:szCs w:val="21"/>
        </w:rPr>
      </w:pPr>
      <w:r>
        <w:rPr>
          <w:rFonts w:hint="eastAsia" w:ascii="宋体" w:hAnsi="宋体"/>
          <w:szCs w:val="21"/>
        </w:rPr>
        <w:t>查询平均成绩为90分及以上的学生学号、姓名和成绩</w:t>
      </w:r>
    </w:p>
    <w:p>
      <w:pPr>
        <w:pStyle w:val="12"/>
        <w:snapToGrid w:val="0"/>
        <w:spacing w:line="360" w:lineRule="auto"/>
        <w:ind w:firstLine="0" w:firstLineChars="0"/>
        <w:jc w:val="center"/>
        <w:rPr>
          <w:rFonts w:ascii="宋体" w:hAnsi="宋体"/>
          <w:szCs w:val="21"/>
        </w:rPr>
      </w:pPr>
      <w:r>
        <w:rPr>
          <w:rFonts w:ascii="宋体" w:hAnsi="宋体"/>
          <w:szCs w:val="21"/>
        </w:rPr>
        <w:drawing>
          <wp:inline distT="0" distB="0" distL="0" distR="0">
            <wp:extent cx="4203700" cy="2641600"/>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2"/>
                    <a:stretch>
                      <a:fillRect/>
                    </a:stretch>
                  </pic:blipFill>
                  <pic:spPr>
                    <a:xfrm>
                      <a:off x="0" y="0"/>
                      <a:ext cx="4203916" cy="2641736"/>
                    </a:xfrm>
                    <a:prstGeom prst="rect">
                      <a:avLst/>
                    </a:prstGeom>
                  </pic:spPr>
                </pic:pic>
              </a:graphicData>
            </a:graphic>
          </wp:inline>
        </w:drawing>
      </w:r>
    </w:p>
    <w:p>
      <w:pPr>
        <w:pStyle w:val="12"/>
        <w:snapToGrid w:val="0"/>
        <w:spacing w:line="360" w:lineRule="auto"/>
        <w:ind w:firstLine="0" w:firstLineChars="0"/>
        <w:jc w:val="center"/>
        <w:rPr>
          <w:rFonts w:ascii="宋体" w:hAnsi="宋体"/>
          <w:szCs w:val="21"/>
        </w:rPr>
      </w:pPr>
      <w:r>
        <w:rPr>
          <w:rFonts w:hint="eastAsia" w:ascii="宋体" w:hAnsi="宋体"/>
          <w:szCs w:val="21"/>
        </w:rPr>
        <w:t>图2.2平均成绩为90分及以上的学生学号、姓名和成绩</w:t>
      </w:r>
    </w:p>
    <w:p>
      <w:pPr>
        <w:pStyle w:val="12"/>
        <w:numPr>
          <w:ilvl w:val="0"/>
          <w:numId w:val="19"/>
        </w:numPr>
        <w:snapToGrid w:val="0"/>
        <w:spacing w:line="360" w:lineRule="auto"/>
        <w:ind w:firstLineChars="0"/>
        <w:rPr>
          <w:rFonts w:ascii="宋体" w:hAnsi="宋体"/>
          <w:szCs w:val="21"/>
        </w:rPr>
      </w:pPr>
      <w:r>
        <w:rPr>
          <w:rFonts w:hint="eastAsia" w:ascii="宋体" w:hAnsi="宋体"/>
          <w:szCs w:val="21"/>
        </w:rPr>
        <w:t>查询科目成绩大于平均成绩的学生学号、课程号、成绩和平均成绩</w:t>
      </w:r>
    </w:p>
    <w:p>
      <w:pPr>
        <w:pStyle w:val="12"/>
        <w:snapToGrid w:val="0"/>
        <w:spacing w:line="360" w:lineRule="auto"/>
        <w:ind w:firstLine="0" w:firstLineChars="0"/>
        <w:jc w:val="center"/>
        <w:rPr>
          <w:rFonts w:ascii="宋体" w:hAnsi="宋体"/>
          <w:szCs w:val="21"/>
        </w:rPr>
      </w:pPr>
      <w:r>
        <w:rPr>
          <w:rFonts w:ascii="宋体" w:hAnsi="宋体"/>
          <w:szCs w:val="21"/>
        </w:rPr>
        <w:drawing>
          <wp:inline distT="0" distB="0" distL="0" distR="0">
            <wp:extent cx="5060950" cy="3378200"/>
            <wp:effectExtent l="0" t="0" r="6350"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3"/>
                    <a:stretch>
                      <a:fillRect/>
                    </a:stretch>
                  </pic:blipFill>
                  <pic:spPr>
                    <a:xfrm>
                      <a:off x="0" y="0"/>
                      <a:ext cx="5061210" cy="3378374"/>
                    </a:xfrm>
                    <a:prstGeom prst="rect">
                      <a:avLst/>
                    </a:prstGeom>
                  </pic:spPr>
                </pic:pic>
              </a:graphicData>
            </a:graphic>
          </wp:inline>
        </w:drawing>
      </w:r>
    </w:p>
    <w:p>
      <w:pPr>
        <w:pStyle w:val="12"/>
        <w:snapToGrid w:val="0"/>
        <w:spacing w:line="360" w:lineRule="auto"/>
        <w:ind w:firstLine="0" w:firstLineChars="0"/>
        <w:jc w:val="center"/>
        <w:rPr>
          <w:rFonts w:ascii="宋体" w:hAnsi="宋体"/>
          <w:szCs w:val="21"/>
        </w:rPr>
      </w:pPr>
      <w:r>
        <w:rPr>
          <w:rFonts w:hint="eastAsia" w:ascii="宋体" w:hAnsi="宋体"/>
          <w:szCs w:val="21"/>
        </w:rPr>
        <w:t>图2.3科目成绩大于平均成绩的学生学号、课程号、成绩和平均成绩</w:t>
      </w:r>
    </w:p>
    <w:p>
      <w:pPr>
        <w:pStyle w:val="12"/>
        <w:numPr>
          <w:ilvl w:val="0"/>
          <w:numId w:val="19"/>
        </w:numPr>
        <w:snapToGrid w:val="0"/>
        <w:spacing w:line="360" w:lineRule="auto"/>
        <w:ind w:firstLineChars="0"/>
        <w:rPr>
          <w:rFonts w:ascii="宋体" w:hAnsi="宋体"/>
          <w:szCs w:val="21"/>
        </w:rPr>
      </w:pPr>
      <w:r>
        <w:rPr>
          <w:rFonts w:hint="eastAsia" w:ascii="宋体" w:hAnsi="宋体"/>
          <w:szCs w:val="21"/>
        </w:rPr>
        <w:t>查询2000年出生的学生学号和姓名</w:t>
      </w:r>
    </w:p>
    <w:p>
      <w:pPr>
        <w:pStyle w:val="12"/>
        <w:snapToGrid w:val="0"/>
        <w:spacing w:line="360" w:lineRule="auto"/>
        <w:ind w:firstLine="0" w:firstLineChars="0"/>
        <w:jc w:val="center"/>
        <w:rPr>
          <w:rFonts w:ascii="宋体" w:hAnsi="宋体"/>
          <w:szCs w:val="21"/>
        </w:rPr>
      </w:pPr>
      <w:r>
        <w:rPr>
          <w:rFonts w:ascii="宋体" w:hAnsi="宋体"/>
          <w:szCs w:val="21"/>
        </w:rPr>
        <w:drawing>
          <wp:inline distT="0" distB="0" distL="0" distR="0">
            <wp:extent cx="4127500" cy="152400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4"/>
                    <a:stretch>
                      <a:fillRect/>
                    </a:stretch>
                  </pic:blipFill>
                  <pic:spPr>
                    <a:xfrm>
                      <a:off x="0" y="0"/>
                      <a:ext cx="4127712" cy="1524078"/>
                    </a:xfrm>
                    <a:prstGeom prst="rect">
                      <a:avLst/>
                    </a:prstGeom>
                  </pic:spPr>
                </pic:pic>
              </a:graphicData>
            </a:graphic>
          </wp:inline>
        </w:drawing>
      </w:r>
    </w:p>
    <w:p>
      <w:pPr>
        <w:pStyle w:val="12"/>
        <w:snapToGrid w:val="0"/>
        <w:spacing w:line="360" w:lineRule="auto"/>
        <w:ind w:firstLine="0" w:firstLineChars="0"/>
        <w:jc w:val="center"/>
        <w:rPr>
          <w:rFonts w:ascii="宋体" w:hAnsi="宋体"/>
          <w:szCs w:val="21"/>
        </w:rPr>
      </w:pPr>
      <w:r>
        <w:rPr>
          <w:rFonts w:hint="eastAsia" w:ascii="宋体" w:hAnsi="宋体"/>
          <w:szCs w:val="21"/>
        </w:rPr>
        <w:t>图2.42000年出生的学生学号和姓名</w:t>
      </w:r>
    </w:p>
    <w:p>
      <w:pPr>
        <w:pStyle w:val="12"/>
        <w:numPr>
          <w:ilvl w:val="0"/>
          <w:numId w:val="19"/>
        </w:numPr>
        <w:snapToGrid w:val="0"/>
        <w:spacing w:line="360" w:lineRule="auto"/>
        <w:ind w:firstLineChars="0"/>
        <w:rPr>
          <w:rFonts w:ascii="宋体" w:hAnsi="宋体"/>
          <w:szCs w:val="21"/>
        </w:rPr>
      </w:pPr>
      <w:r>
        <w:rPr>
          <w:rFonts w:hint="eastAsia" w:ascii="宋体" w:hAnsi="宋体"/>
          <w:szCs w:val="21"/>
        </w:rPr>
        <w:t>将学生“图灵”的专业号改为“03” （数据视实际数据而定）</w:t>
      </w:r>
    </w:p>
    <w:p>
      <w:pPr>
        <w:pStyle w:val="12"/>
        <w:snapToGrid w:val="0"/>
        <w:spacing w:line="360" w:lineRule="auto"/>
        <w:ind w:firstLine="0" w:firstLineChars="0"/>
        <w:jc w:val="center"/>
        <w:rPr>
          <w:rFonts w:ascii="宋体" w:hAnsi="宋体"/>
          <w:szCs w:val="21"/>
        </w:rPr>
      </w:pPr>
      <w:r>
        <w:rPr>
          <w:rFonts w:ascii="宋体" w:hAnsi="宋体"/>
          <w:szCs w:val="21"/>
        </w:rPr>
        <w:drawing>
          <wp:inline distT="0" distB="0" distL="0" distR="0">
            <wp:extent cx="2374900" cy="1612900"/>
            <wp:effectExtent l="0" t="0" r="635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5"/>
                    <a:stretch>
                      <a:fillRect/>
                    </a:stretch>
                  </pic:blipFill>
                  <pic:spPr>
                    <a:xfrm>
                      <a:off x="0" y="0"/>
                      <a:ext cx="2375022" cy="1612983"/>
                    </a:xfrm>
                    <a:prstGeom prst="rect">
                      <a:avLst/>
                    </a:prstGeom>
                  </pic:spPr>
                </pic:pic>
              </a:graphicData>
            </a:graphic>
          </wp:inline>
        </w:drawing>
      </w:r>
    </w:p>
    <w:p>
      <w:pPr>
        <w:pStyle w:val="12"/>
        <w:snapToGrid w:val="0"/>
        <w:spacing w:line="360" w:lineRule="auto"/>
        <w:ind w:firstLine="0" w:firstLineChars="0"/>
        <w:jc w:val="center"/>
        <w:rPr>
          <w:rFonts w:ascii="宋体" w:hAnsi="宋体"/>
          <w:szCs w:val="21"/>
        </w:rPr>
      </w:pPr>
      <w:r>
        <w:rPr>
          <w:rFonts w:hint="eastAsia" w:ascii="宋体" w:hAnsi="宋体"/>
          <w:szCs w:val="21"/>
        </w:rPr>
        <w:t>图2.4将学生“图灵”的专业号改为“03”</w:t>
      </w:r>
    </w:p>
    <w:p>
      <w:pPr>
        <w:pStyle w:val="12"/>
        <w:numPr>
          <w:ilvl w:val="0"/>
          <w:numId w:val="19"/>
        </w:numPr>
        <w:snapToGrid w:val="0"/>
        <w:spacing w:line="360" w:lineRule="auto"/>
        <w:ind w:firstLineChars="0"/>
        <w:rPr>
          <w:rFonts w:ascii="宋体" w:hAnsi="宋体"/>
          <w:szCs w:val="21"/>
        </w:rPr>
      </w:pPr>
      <w:r>
        <w:rPr>
          <w:rFonts w:hint="eastAsia" w:ascii="宋体" w:hAnsi="宋体"/>
          <w:szCs w:val="21"/>
        </w:rPr>
        <w:t>利用视图V_SC将学号为“20200001”、课程号为“1001”的成绩改为85分</w:t>
      </w:r>
    </w:p>
    <w:p>
      <w:pPr>
        <w:jc w:val="center"/>
        <w:rPr>
          <w:b/>
          <w:sz w:val="24"/>
        </w:rPr>
      </w:pPr>
      <w:r>
        <w:rPr>
          <w:b/>
          <w:sz w:val="24"/>
        </w:rPr>
        <w:drawing>
          <wp:inline distT="0" distB="0" distL="0" distR="0">
            <wp:extent cx="4330700" cy="1676400"/>
            <wp:effectExtent l="0" t="0" r="1270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6"/>
                    <a:stretch>
                      <a:fillRect/>
                    </a:stretch>
                  </pic:blipFill>
                  <pic:spPr>
                    <a:xfrm>
                      <a:off x="0" y="0"/>
                      <a:ext cx="4330923" cy="1676486"/>
                    </a:xfrm>
                    <a:prstGeom prst="rect">
                      <a:avLst/>
                    </a:prstGeom>
                  </pic:spPr>
                </pic:pic>
              </a:graphicData>
            </a:graphic>
          </wp:inline>
        </w:drawing>
      </w:r>
    </w:p>
    <w:p>
      <w:pPr>
        <w:jc w:val="center"/>
        <w:rPr>
          <w:rFonts w:ascii="宋体" w:hAnsi="宋体"/>
          <w:bCs/>
          <w:szCs w:val="21"/>
        </w:rPr>
      </w:pPr>
      <w:r>
        <w:rPr>
          <w:rFonts w:hint="eastAsia" w:ascii="宋体" w:hAnsi="宋体"/>
          <w:bCs/>
          <w:szCs w:val="21"/>
        </w:rPr>
        <w:t>图2.6将学号为“20200001”、课程号为“1001”的成绩改为85分</w:t>
      </w:r>
    </w:p>
    <w:p>
      <w:pPr>
        <w:rPr>
          <w:b/>
          <w:sz w:val="24"/>
        </w:rPr>
      </w:pPr>
      <w:r>
        <w:rPr>
          <w:rFonts w:hint="eastAsia"/>
          <w:b/>
          <w:sz w:val="24"/>
        </w:rPr>
        <w:t>五、实验总结</w:t>
      </w:r>
    </w:p>
    <w:p>
      <w:r>
        <w:tab/>
      </w:r>
      <w:r>
        <w:rPr>
          <w:rFonts w:hint="eastAsia"/>
        </w:rPr>
        <w:t>在本次实验中，我掌握了</w:t>
      </w:r>
    </w:p>
    <w:p>
      <w:pPr>
        <w:pStyle w:val="11"/>
        <w:numPr>
          <w:ilvl w:val="0"/>
          <w:numId w:val="20"/>
        </w:numPr>
        <w:ind w:firstLineChars="0"/>
      </w:pPr>
      <w:r>
        <w:rPr>
          <w:rFonts w:hint="eastAsia"/>
        </w:rPr>
        <w:t>视图的定义和创建</w:t>
      </w:r>
    </w:p>
    <w:p>
      <w:pPr>
        <w:pStyle w:val="11"/>
        <w:numPr>
          <w:ilvl w:val="0"/>
          <w:numId w:val="20"/>
        </w:numPr>
        <w:ind w:firstLineChars="0"/>
      </w:pPr>
      <w:r>
        <w:rPr>
          <w:rFonts w:hint="eastAsia"/>
        </w:rPr>
        <w:t>使用视图进行增删改查等操作</w:t>
      </w:r>
    </w:p>
    <w:p>
      <w:pPr>
        <w:ind w:left="420"/>
      </w:pPr>
      <w:r>
        <w:rPr>
          <w:rFonts w:hint="eastAsia"/>
        </w:rPr>
        <w:t>此外，借此次实验我再次回顾了视图的概念和作用；视图是一张虚表，它不存放数据，</w:t>
      </w:r>
    </w:p>
    <w:p>
      <w:r>
        <w:rPr>
          <w:rFonts w:hint="eastAsia"/>
        </w:rPr>
        <w:t>只存放视图的定义，视图可以简化用户的操作，只展示一部分数据给用户，起到一定的安全性作用。</w:t>
      </w:r>
    </w:p>
    <w:p>
      <w:pPr>
        <w:jc w:val="left"/>
      </w:pPr>
      <w:r>
        <w:br w:type="page"/>
      </w:r>
    </w:p>
    <w:p>
      <w:pPr>
        <w:pStyle w:val="4"/>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实验九  用户及其权限管理</w:t>
      </w:r>
    </w:p>
    <w:p>
      <w:pPr>
        <w:numPr>
          <w:ilvl w:val="0"/>
          <w:numId w:val="21"/>
        </w:numPr>
        <w:rPr>
          <w:b/>
          <w:sz w:val="24"/>
        </w:rPr>
      </w:pPr>
      <w:r>
        <w:rPr>
          <w:rFonts w:hint="eastAsia"/>
          <w:b/>
          <w:sz w:val="24"/>
        </w:rPr>
        <w:t>实验目的</w:t>
      </w:r>
    </w:p>
    <w:p>
      <w:pPr>
        <w:spacing w:line="360" w:lineRule="auto"/>
        <w:ind w:firstLine="420"/>
        <w:rPr>
          <w:rFonts w:ascii="宋体" w:hAnsi="宋体"/>
          <w:bCs/>
          <w:szCs w:val="21"/>
        </w:rPr>
      </w:pPr>
      <w:r>
        <w:rPr>
          <w:rFonts w:hint="eastAsia" w:ascii="宋体" w:hAnsi="宋体"/>
          <w:bCs/>
          <w:szCs w:val="21"/>
        </w:rPr>
        <w:t>本实验的目的是使学生进一步掌握SQL Server用户、角色及权限的使用方法，加深SQL用户管理的理解。数据库的数据访问只允许合法的数据库用户在权限控制下进行。</w:t>
      </w:r>
    </w:p>
    <w:p>
      <w:pPr>
        <w:spacing w:line="360" w:lineRule="auto"/>
        <w:ind w:firstLine="420"/>
        <w:rPr>
          <w:rFonts w:ascii="宋体" w:hAnsi="宋体"/>
          <w:bCs/>
          <w:szCs w:val="21"/>
        </w:rPr>
      </w:pPr>
      <w:r>
        <w:rPr>
          <w:rFonts w:hint="eastAsia" w:ascii="宋体" w:hAnsi="宋体"/>
          <w:bCs/>
          <w:szCs w:val="21"/>
        </w:rPr>
        <w:t>使用者必须先获得一个合法的身份（数据库用户），每个用户只有在得到授权才能进行与其权限相符的数据操作，角色是权限的集合，当某个角色被授予用户后，该用户即可获得该角色的所有权限。</w:t>
      </w:r>
    </w:p>
    <w:p>
      <w:pPr>
        <w:spacing w:line="360" w:lineRule="auto"/>
        <w:ind w:firstLine="420"/>
        <w:rPr>
          <w:rFonts w:ascii="宋体" w:hAnsi="宋体"/>
          <w:bCs/>
          <w:szCs w:val="21"/>
        </w:rPr>
      </w:pPr>
      <w:r>
        <w:rPr>
          <w:rFonts w:hint="eastAsia" w:ascii="宋体" w:hAnsi="宋体"/>
          <w:bCs/>
          <w:szCs w:val="21"/>
        </w:rPr>
        <w:t>SQL Server是以数据库服务器方式启动的，以数据库服务器用户（登录名）身份登录，为了使某个服务器用户登录成功后能够以数据库用户的身份进行数据库操作，需要建立登录名（服务器用户）与数据库用户间的映射关系，每个登录名可以关联到多个数据库，但只能关联特定数据库中的一个用户。</w:t>
      </w:r>
    </w:p>
    <w:p>
      <w:pPr>
        <w:numPr>
          <w:ilvl w:val="0"/>
          <w:numId w:val="21"/>
        </w:numPr>
        <w:rPr>
          <w:sz w:val="24"/>
        </w:rPr>
      </w:pPr>
      <w:r>
        <w:rPr>
          <w:rFonts w:hint="eastAsia"/>
          <w:b/>
          <w:sz w:val="24"/>
        </w:rPr>
        <w:t>实验要求</w:t>
      </w:r>
    </w:p>
    <w:p>
      <w:pPr>
        <w:spacing w:line="360" w:lineRule="auto"/>
        <w:ind w:firstLine="420"/>
        <w:rPr>
          <w:rFonts w:ascii="宋体" w:hAnsi="宋体"/>
          <w:bCs/>
          <w:szCs w:val="21"/>
        </w:rPr>
      </w:pPr>
      <w:r>
        <w:rPr>
          <w:rFonts w:hint="eastAsia" w:ascii="宋体" w:hAnsi="宋体"/>
          <w:bCs/>
          <w:szCs w:val="21"/>
        </w:rPr>
        <w:t>1.实现对SQL Server的用户和角色管理</w:t>
      </w:r>
    </w:p>
    <w:p>
      <w:pPr>
        <w:spacing w:line="360" w:lineRule="auto"/>
        <w:ind w:firstLine="420"/>
        <w:rPr>
          <w:rFonts w:ascii="宋体" w:hAnsi="宋体"/>
          <w:bCs/>
          <w:szCs w:val="21"/>
        </w:rPr>
      </w:pPr>
      <w:r>
        <w:rPr>
          <w:rFonts w:hint="eastAsia" w:ascii="宋体" w:hAnsi="宋体"/>
          <w:bCs/>
          <w:szCs w:val="21"/>
        </w:rPr>
        <w:t>2.设置和管理数据操作权限</w:t>
      </w:r>
    </w:p>
    <w:p>
      <w:pPr>
        <w:numPr>
          <w:ilvl w:val="0"/>
          <w:numId w:val="21"/>
        </w:numPr>
        <w:rPr>
          <w:b/>
          <w:sz w:val="24"/>
        </w:rPr>
      </w:pPr>
      <w:r>
        <w:rPr>
          <w:rFonts w:hint="eastAsia"/>
          <w:b/>
          <w:sz w:val="24"/>
        </w:rPr>
        <w:t>实验内容</w:t>
      </w:r>
    </w:p>
    <w:p>
      <w:pPr>
        <w:pStyle w:val="11"/>
        <w:numPr>
          <w:ilvl w:val="0"/>
          <w:numId w:val="22"/>
        </w:numPr>
        <w:spacing w:line="360" w:lineRule="auto"/>
        <w:ind w:firstLineChars="0"/>
        <w:rPr>
          <w:rFonts w:ascii="宋体" w:hAnsi="宋体"/>
          <w:bCs/>
          <w:szCs w:val="21"/>
        </w:rPr>
      </w:pPr>
      <w:r>
        <w:rPr>
          <w:rFonts w:hint="eastAsia" w:ascii="宋体" w:hAnsi="宋体"/>
          <w:bCs/>
          <w:szCs w:val="21"/>
        </w:rPr>
        <w:t>创建登录帐号Mylog，设置登录初始口令</w:t>
      </w:r>
    </w:p>
    <w:p>
      <w:pPr>
        <w:pStyle w:val="11"/>
        <w:numPr>
          <w:ilvl w:val="0"/>
          <w:numId w:val="22"/>
        </w:numPr>
        <w:spacing w:line="360" w:lineRule="auto"/>
        <w:ind w:firstLineChars="0"/>
        <w:rPr>
          <w:rFonts w:ascii="宋体" w:hAnsi="宋体"/>
          <w:bCs/>
          <w:szCs w:val="21"/>
        </w:rPr>
      </w:pPr>
      <w:r>
        <w:rPr>
          <w:rFonts w:hint="eastAsia" w:ascii="宋体" w:hAnsi="宋体"/>
          <w:bCs/>
          <w:szCs w:val="21"/>
        </w:rPr>
        <w:t>创建一个EDUC数据库用户user1，使其关联登录名Mylog</w:t>
      </w:r>
    </w:p>
    <w:p>
      <w:pPr>
        <w:pStyle w:val="11"/>
        <w:numPr>
          <w:ilvl w:val="0"/>
          <w:numId w:val="22"/>
        </w:numPr>
        <w:spacing w:line="360" w:lineRule="auto"/>
        <w:ind w:firstLineChars="0"/>
        <w:rPr>
          <w:rFonts w:ascii="宋体" w:hAnsi="宋体"/>
          <w:bCs/>
          <w:szCs w:val="21"/>
        </w:rPr>
      </w:pPr>
      <w:r>
        <w:rPr>
          <w:rFonts w:hint="eastAsia" w:ascii="宋体" w:hAnsi="宋体"/>
          <w:bCs/>
          <w:szCs w:val="21"/>
        </w:rPr>
        <w:t>创建一个EDUC数据库角色role1</w:t>
      </w:r>
    </w:p>
    <w:p>
      <w:pPr>
        <w:pStyle w:val="11"/>
        <w:numPr>
          <w:ilvl w:val="0"/>
          <w:numId w:val="22"/>
        </w:numPr>
        <w:spacing w:line="360" w:lineRule="auto"/>
        <w:ind w:firstLineChars="0"/>
        <w:rPr>
          <w:rFonts w:ascii="宋体" w:hAnsi="宋体"/>
          <w:bCs/>
          <w:szCs w:val="21"/>
        </w:rPr>
      </w:pPr>
      <w:r>
        <w:rPr>
          <w:rFonts w:hint="eastAsia" w:ascii="宋体" w:hAnsi="宋体"/>
          <w:bCs/>
          <w:szCs w:val="21"/>
        </w:rPr>
        <w:t>对用户及角色授权</w:t>
      </w:r>
    </w:p>
    <w:p>
      <w:pPr>
        <w:pStyle w:val="11"/>
        <w:numPr>
          <w:ilvl w:val="0"/>
          <w:numId w:val="22"/>
        </w:numPr>
        <w:ind w:firstLineChars="0"/>
        <w:rPr>
          <w:rFonts w:ascii="宋体" w:hAnsi="宋体"/>
          <w:bCs/>
          <w:szCs w:val="21"/>
        </w:rPr>
      </w:pPr>
      <w:r>
        <w:rPr>
          <w:rFonts w:hint="eastAsia" w:ascii="宋体" w:hAnsi="宋体"/>
          <w:bCs/>
          <w:szCs w:val="21"/>
        </w:rPr>
        <w:t>验证用户授权</w:t>
      </w:r>
    </w:p>
    <w:p>
      <w:pPr>
        <w:pStyle w:val="11"/>
        <w:numPr>
          <w:ilvl w:val="0"/>
          <w:numId w:val="22"/>
        </w:numPr>
        <w:spacing w:line="360" w:lineRule="auto"/>
        <w:ind w:firstLineChars="0"/>
        <w:rPr>
          <w:rFonts w:ascii="宋体" w:hAnsi="宋体"/>
          <w:bCs/>
          <w:szCs w:val="21"/>
        </w:rPr>
      </w:pPr>
      <w:r>
        <w:rPr>
          <w:rFonts w:hint="eastAsia" w:ascii="宋体" w:hAnsi="宋体"/>
          <w:bCs/>
          <w:szCs w:val="21"/>
        </w:rPr>
        <w:t>收回用户权限</w:t>
      </w:r>
    </w:p>
    <w:p>
      <w:pPr>
        <w:rPr>
          <w:b/>
          <w:sz w:val="24"/>
        </w:rPr>
      </w:pPr>
      <w:r>
        <w:rPr>
          <w:rFonts w:hint="eastAsia"/>
          <w:b/>
          <w:sz w:val="24"/>
        </w:rPr>
        <w:t>四、实验步骤</w:t>
      </w:r>
    </w:p>
    <w:p>
      <w:pPr>
        <w:pStyle w:val="11"/>
        <w:numPr>
          <w:ilvl w:val="0"/>
          <w:numId w:val="23"/>
        </w:numPr>
        <w:spacing w:line="360" w:lineRule="auto"/>
        <w:ind w:firstLineChars="0"/>
        <w:rPr>
          <w:rFonts w:ascii="宋体" w:hAnsi="宋体"/>
          <w:bCs/>
          <w:szCs w:val="21"/>
        </w:rPr>
      </w:pPr>
      <w:r>
        <w:rPr>
          <w:rFonts w:hint="eastAsia" w:ascii="宋体" w:hAnsi="宋体"/>
          <w:bCs/>
          <w:szCs w:val="21"/>
        </w:rPr>
        <w:t>创建登录帐号Mylog，设置登录初始口令</w:t>
      </w:r>
    </w:p>
    <w:p>
      <w:pPr>
        <w:spacing w:line="360" w:lineRule="auto"/>
        <w:ind w:left="300" w:firstLine="420"/>
        <w:rPr>
          <w:rFonts w:ascii="宋体" w:hAnsi="宋体"/>
          <w:bCs/>
          <w:szCs w:val="21"/>
        </w:rPr>
      </w:pPr>
      <w:r>
        <w:rPr>
          <w:rFonts w:ascii="宋体" w:hAnsi="宋体"/>
          <w:bCs/>
          <w:szCs w:val="21"/>
        </w:rPr>
        <w:t>create login Mylog with password = '1234'</w:t>
      </w:r>
    </w:p>
    <w:p>
      <w:pPr>
        <w:pStyle w:val="11"/>
        <w:numPr>
          <w:ilvl w:val="0"/>
          <w:numId w:val="23"/>
        </w:numPr>
        <w:spacing w:line="360" w:lineRule="auto"/>
        <w:ind w:firstLineChars="0"/>
        <w:rPr>
          <w:rFonts w:ascii="宋体" w:hAnsi="宋体"/>
          <w:bCs/>
          <w:szCs w:val="21"/>
        </w:rPr>
      </w:pPr>
      <w:r>
        <w:rPr>
          <w:rFonts w:hint="eastAsia" w:ascii="宋体" w:hAnsi="宋体"/>
          <w:bCs/>
          <w:szCs w:val="21"/>
        </w:rPr>
        <w:t>创建一个EDUC数据库用户u1，使其关联登录名Mylog</w:t>
      </w:r>
    </w:p>
    <w:p>
      <w:pPr>
        <w:spacing w:line="360" w:lineRule="auto"/>
        <w:ind w:left="300" w:firstLine="420"/>
        <w:rPr>
          <w:rFonts w:ascii="宋体" w:hAnsi="宋体"/>
          <w:bCs/>
          <w:szCs w:val="21"/>
        </w:rPr>
      </w:pPr>
      <w:r>
        <w:rPr>
          <w:rFonts w:ascii="宋体" w:hAnsi="宋体"/>
          <w:bCs/>
          <w:szCs w:val="21"/>
        </w:rPr>
        <w:t>create user u1 for login Mylog with default_schema = DBO</w:t>
      </w:r>
    </w:p>
    <w:p>
      <w:pPr>
        <w:spacing w:line="360" w:lineRule="auto"/>
        <w:ind w:left="300" w:firstLine="420"/>
        <w:rPr>
          <w:rFonts w:ascii="宋体" w:hAnsi="宋体"/>
          <w:bCs/>
          <w:szCs w:val="21"/>
        </w:rPr>
      </w:pPr>
      <w:r>
        <w:rPr>
          <w:rFonts w:ascii="宋体" w:hAnsi="宋体"/>
          <w:bCs/>
          <w:szCs w:val="21"/>
        </w:rPr>
        <w:t>create user u2 for login Mylog</w:t>
      </w:r>
    </w:p>
    <w:p>
      <w:pPr>
        <w:pStyle w:val="11"/>
        <w:numPr>
          <w:ilvl w:val="0"/>
          <w:numId w:val="23"/>
        </w:numPr>
        <w:spacing w:line="360" w:lineRule="auto"/>
        <w:ind w:firstLineChars="0"/>
        <w:rPr>
          <w:rFonts w:ascii="宋体" w:hAnsi="宋体"/>
          <w:bCs/>
          <w:szCs w:val="21"/>
        </w:rPr>
      </w:pPr>
      <w:r>
        <w:rPr>
          <w:rFonts w:hint="eastAsia" w:ascii="宋体" w:hAnsi="宋体"/>
          <w:bCs/>
          <w:szCs w:val="21"/>
        </w:rPr>
        <w:t>创建一个EDUC数据库角色r1</w:t>
      </w:r>
    </w:p>
    <w:p>
      <w:pPr>
        <w:pStyle w:val="11"/>
        <w:spacing w:line="360" w:lineRule="auto"/>
        <w:ind w:left="720" w:firstLine="0" w:firstLineChars="0"/>
        <w:rPr>
          <w:rFonts w:ascii="宋体" w:hAnsi="宋体"/>
          <w:bCs/>
          <w:szCs w:val="21"/>
        </w:rPr>
      </w:pPr>
      <w:r>
        <w:rPr>
          <w:rFonts w:ascii="宋体" w:hAnsi="宋体"/>
          <w:bCs/>
          <w:szCs w:val="21"/>
        </w:rPr>
        <w:t>create role r1</w:t>
      </w:r>
    </w:p>
    <w:p>
      <w:pPr>
        <w:pStyle w:val="11"/>
        <w:numPr>
          <w:ilvl w:val="0"/>
          <w:numId w:val="23"/>
        </w:numPr>
        <w:spacing w:line="360" w:lineRule="auto"/>
        <w:ind w:firstLineChars="0"/>
        <w:rPr>
          <w:rFonts w:ascii="宋体" w:hAnsi="宋体"/>
          <w:bCs/>
          <w:szCs w:val="21"/>
        </w:rPr>
      </w:pPr>
      <w:r>
        <w:rPr>
          <w:rFonts w:hint="eastAsia" w:ascii="宋体" w:hAnsi="宋体"/>
          <w:bCs/>
          <w:szCs w:val="21"/>
        </w:rPr>
        <w:t>对用户及角色授权</w:t>
      </w:r>
    </w:p>
    <w:p>
      <w:pPr>
        <w:pStyle w:val="11"/>
        <w:spacing w:line="360" w:lineRule="auto"/>
        <w:ind w:left="720" w:firstLine="0" w:firstLineChars="0"/>
        <w:rPr>
          <w:rFonts w:ascii="宋体" w:hAnsi="宋体"/>
          <w:bCs/>
          <w:szCs w:val="21"/>
        </w:rPr>
      </w:pPr>
      <w:r>
        <w:rPr>
          <w:rFonts w:hint="eastAsia" w:ascii="宋体" w:hAnsi="宋体"/>
          <w:bCs/>
          <w:szCs w:val="21"/>
        </w:rPr>
        <w:t xml:space="preserve"> </w:t>
      </w:r>
      <w:r>
        <w:rPr>
          <w:rFonts w:ascii="宋体" w:hAnsi="宋体"/>
          <w:bCs/>
          <w:szCs w:val="21"/>
        </w:rPr>
        <w:tab/>
      </w:r>
      <w:r>
        <w:rPr>
          <w:rFonts w:ascii="宋体" w:hAnsi="宋体"/>
          <w:bCs/>
          <w:szCs w:val="21"/>
        </w:rPr>
        <w:t xml:space="preserve"> </w:t>
      </w:r>
      <w:r>
        <w:rPr>
          <w:rFonts w:hint="eastAsia" w:ascii="宋体" w:hAnsi="宋体"/>
          <w:bCs/>
          <w:szCs w:val="21"/>
        </w:rPr>
        <w:t>1）将创建基本表的权限授予r1</w:t>
      </w:r>
    </w:p>
    <w:p>
      <w:pPr>
        <w:spacing w:line="360" w:lineRule="auto"/>
        <w:ind w:left="360"/>
        <w:rPr>
          <w:rFonts w:ascii="宋体" w:hAnsi="宋体"/>
          <w:bCs/>
          <w:szCs w:val="21"/>
        </w:rPr>
      </w:pPr>
      <w:r>
        <w:rPr>
          <w:rFonts w:hint="eastAsia" w:ascii="宋体" w:hAnsi="宋体"/>
          <w:bCs/>
          <w:szCs w:val="21"/>
        </w:rPr>
        <w:t xml:space="preserve">        语句参考：</w:t>
      </w:r>
      <w:r>
        <w:rPr>
          <w:rFonts w:ascii="宋体" w:hAnsi="宋体"/>
          <w:bCs/>
          <w:szCs w:val="21"/>
        </w:rPr>
        <w:t>grant create table to r1</w:t>
      </w:r>
    </w:p>
    <w:p>
      <w:pPr>
        <w:spacing w:line="360" w:lineRule="auto"/>
        <w:ind w:left="360"/>
        <w:rPr>
          <w:rFonts w:ascii="宋体" w:hAnsi="宋体"/>
          <w:bCs/>
          <w:szCs w:val="21"/>
        </w:rPr>
      </w:pPr>
      <w:r>
        <w:rPr>
          <w:rFonts w:hint="eastAsia" w:ascii="宋体" w:hAnsi="宋体"/>
          <w:bCs/>
          <w:szCs w:val="21"/>
        </w:rPr>
        <w:t xml:space="preserve">     2）将查询学生表的权限授予角色r1。</w:t>
      </w:r>
    </w:p>
    <w:p>
      <w:pPr>
        <w:spacing w:line="360" w:lineRule="auto"/>
        <w:ind w:left="360"/>
        <w:rPr>
          <w:rFonts w:ascii="宋体" w:hAnsi="宋体"/>
          <w:bCs/>
          <w:szCs w:val="21"/>
        </w:rPr>
      </w:pPr>
      <w:r>
        <w:rPr>
          <w:rFonts w:hint="eastAsia" w:ascii="宋体" w:hAnsi="宋体"/>
          <w:bCs/>
          <w:szCs w:val="21"/>
        </w:rPr>
        <w:t xml:space="preserve">        语句参考：</w:t>
      </w:r>
      <w:r>
        <w:rPr>
          <w:rFonts w:ascii="宋体" w:hAnsi="宋体"/>
          <w:bCs/>
          <w:szCs w:val="21"/>
        </w:rPr>
        <w:t>grant select on student to r1</w:t>
      </w:r>
    </w:p>
    <w:p>
      <w:pPr>
        <w:ind w:left="360"/>
        <w:rPr>
          <w:rFonts w:ascii="宋体" w:hAnsi="宋体"/>
          <w:bCs/>
          <w:szCs w:val="21"/>
        </w:rPr>
      </w:pPr>
      <w:r>
        <w:rPr>
          <w:rFonts w:hint="eastAsia" w:ascii="宋体" w:hAnsi="宋体"/>
          <w:bCs/>
          <w:szCs w:val="21"/>
        </w:rPr>
        <w:t xml:space="preserve">     3）将插入选课表和修改成绩的权限授予角色r1。</w:t>
      </w:r>
    </w:p>
    <w:p>
      <w:pPr>
        <w:ind w:left="360"/>
        <w:rPr>
          <w:rFonts w:ascii="宋体" w:hAnsi="宋体"/>
          <w:bCs/>
          <w:szCs w:val="21"/>
        </w:rPr>
      </w:pPr>
      <w:r>
        <w:rPr>
          <w:rFonts w:hint="eastAsia" w:ascii="宋体" w:hAnsi="宋体"/>
          <w:bCs/>
          <w:szCs w:val="21"/>
        </w:rPr>
        <w:t xml:space="preserve">        语句参考：</w:t>
      </w:r>
      <w:r>
        <w:rPr>
          <w:rFonts w:ascii="宋体" w:hAnsi="宋体"/>
          <w:bCs/>
          <w:szCs w:val="21"/>
        </w:rPr>
        <w:t>grant select,update(SCsco) on selectCourse to r1</w:t>
      </w:r>
    </w:p>
    <w:p>
      <w:pPr>
        <w:ind w:left="360"/>
        <w:rPr>
          <w:rFonts w:ascii="宋体" w:hAnsi="宋体"/>
          <w:bCs/>
          <w:szCs w:val="21"/>
        </w:rPr>
      </w:pPr>
      <w:r>
        <w:rPr>
          <w:rFonts w:hint="eastAsia" w:ascii="宋体" w:hAnsi="宋体"/>
          <w:bCs/>
          <w:szCs w:val="21"/>
        </w:rPr>
        <w:t xml:space="preserve">     4）将角色r1授予用户u1。</w:t>
      </w:r>
    </w:p>
    <w:p>
      <w:pPr>
        <w:ind w:left="360"/>
        <w:rPr>
          <w:rFonts w:ascii="宋体" w:hAnsi="宋体"/>
          <w:bCs/>
          <w:szCs w:val="21"/>
        </w:rPr>
      </w:pPr>
      <w:r>
        <w:rPr>
          <w:rFonts w:hint="eastAsia" w:ascii="宋体" w:hAnsi="宋体"/>
          <w:bCs/>
          <w:szCs w:val="21"/>
        </w:rPr>
        <w:t xml:space="preserve">        语句参考：</w:t>
      </w:r>
      <w:r>
        <w:rPr>
          <w:rFonts w:ascii="宋体" w:hAnsi="宋体"/>
          <w:bCs/>
          <w:szCs w:val="21"/>
        </w:rPr>
        <w:t>exec sp_addrolemember 'r1','u1'</w:t>
      </w:r>
    </w:p>
    <w:p>
      <w:pPr>
        <w:ind w:left="360"/>
        <w:rPr>
          <w:rFonts w:ascii="宋体" w:hAnsi="宋体"/>
          <w:bCs/>
          <w:szCs w:val="21"/>
        </w:rPr>
      </w:pPr>
      <w:r>
        <w:rPr>
          <w:rFonts w:hint="eastAsia" w:ascii="宋体" w:hAnsi="宋体"/>
          <w:bCs/>
          <w:szCs w:val="21"/>
        </w:rPr>
        <w:t xml:space="preserve">     5）将查询、插入和删除课程表的权限授予用户user1。</w:t>
      </w:r>
    </w:p>
    <w:p>
      <w:pPr>
        <w:ind w:left="360"/>
        <w:rPr>
          <w:rFonts w:ascii="宋体" w:hAnsi="宋体"/>
          <w:bCs/>
          <w:szCs w:val="21"/>
        </w:rPr>
      </w:pPr>
      <w:r>
        <w:rPr>
          <w:rFonts w:hint="eastAsia" w:ascii="宋体" w:hAnsi="宋体"/>
          <w:bCs/>
          <w:szCs w:val="21"/>
        </w:rPr>
        <w:t xml:space="preserve">        语句参考：</w:t>
      </w:r>
      <w:r>
        <w:rPr>
          <w:rFonts w:ascii="宋体" w:hAnsi="宋体"/>
          <w:bCs/>
          <w:szCs w:val="21"/>
        </w:rPr>
        <w:t>grant select,insert,delete on course to u1</w:t>
      </w:r>
    </w:p>
    <w:p>
      <w:pPr>
        <w:pStyle w:val="11"/>
        <w:numPr>
          <w:ilvl w:val="0"/>
          <w:numId w:val="23"/>
        </w:numPr>
        <w:ind w:firstLineChars="0"/>
        <w:rPr>
          <w:rFonts w:ascii="宋体" w:hAnsi="宋体"/>
          <w:bCs/>
          <w:szCs w:val="21"/>
        </w:rPr>
      </w:pPr>
      <w:r>
        <w:rPr>
          <w:rFonts w:hint="eastAsia" w:ascii="宋体" w:hAnsi="宋体"/>
          <w:bCs/>
          <w:szCs w:val="21"/>
        </w:rPr>
        <w:t>验证用户授权</w:t>
      </w:r>
    </w:p>
    <w:p>
      <w:pPr>
        <w:pStyle w:val="11"/>
        <w:numPr>
          <w:ilvl w:val="0"/>
          <w:numId w:val="24"/>
        </w:numPr>
        <w:ind w:firstLineChars="0"/>
        <w:rPr>
          <w:rFonts w:ascii="宋体" w:hAnsi="宋体"/>
          <w:bCs/>
          <w:szCs w:val="21"/>
        </w:rPr>
      </w:pPr>
      <w:r>
        <w:rPr>
          <w:rFonts w:hint="eastAsia" w:ascii="宋体" w:hAnsi="宋体"/>
          <w:bCs/>
          <w:szCs w:val="21"/>
        </w:rPr>
        <w:t>选用SQL Server用户身份验证方式，以Mylog登录名重新登录</w:t>
      </w:r>
    </w:p>
    <w:p>
      <w:pPr>
        <w:jc w:val="center"/>
        <w:rPr>
          <w:rFonts w:ascii="宋体" w:hAnsi="宋体"/>
          <w:bCs/>
          <w:szCs w:val="21"/>
        </w:rPr>
      </w:pPr>
      <w:r>
        <w:rPr>
          <w:rFonts w:ascii="宋体" w:hAnsi="宋体"/>
          <w:bCs/>
          <w:szCs w:val="21"/>
        </w:rPr>
        <w:drawing>
          <wp:inline distT="0" distB="0" distL="0" distR="0">
            <wp:extent cx="5016500" cy="3422650"/>
            <wp:effectExtent l="0" t="0" r="1270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7"/>
                    <a:stretch>
                      <a:fillRect/>
                    </a:stretch>
                  </pic:blipFill>
                  <pic:spPr>
                    <a:xfrm>
                      <a:off x="0" y="0"/>
                      <a:ext cx="5016758" cy="3422826"/>
                    </a:xfrm>
                    <a:prstGeom prst="rect">
                      <a:avLst/>
                    </a:prstGeom>
                  </pic:spPr>
                </pic:pic>
              </a:graphicData>
            </a:graphic>
          </wp:inline>
        </w:drawing>
      </w:r>
    </w:p>
    <w:p>
      <w:pPr>
        <w:jc w:val="center"/>
        <w:rPr>
          <w:rFonts w:ascii="宋体" w:hAnsi="宋体"/>
          <w:bCs/>
          <w:szCs w:val="21"/>
        </w:rPr>
      </w:pPr>
      <w:r>
        <w:rPr>
          <w:rFonts w:hint="eastAsia" w:ascii="宋体" w:hAnsi="宋体"/>
          <w:bCs/>
          <w:szCs w:val="21"/>
        </w:rPr>
        <w:t>图1用S</w:t>
      </w:r>
      <w:r>
        <w:rPr>
          <w:rFonts w:ascii="宋体" w:hAnsi="宋体"/>
          <w:bCs/>
          <w:szCs w:val="21"/>
        </w:rPr>
        <w:t>QL S</w:t>
      </w:r>
      <w:r>
        <w:rPr>
          <w:rFonts w:hint="eastAsia" w:ascii="宋体" w:hAnsi="宋体"/>
          <w:bCs/>
          <w:szCs w:val="21"/>
        </w:rPr>
        <w:t>erver身份验证</w:t>
      </w:r>
    </w:p>
    <w:p>
      <w:pPr>
        <w:ind w:firstLine="405"/>
        <w:rPr>
          <w:rFonts w:ascii="宋体" w:hAnsi="宋体"/>
          <w:bCs/>
          <w:szCs w:val="21"/>
        </w:rPr>
      </w:pPr>
      <w:r>
        <w:rPr>
          <w:rFonts w:hint="eastAsia" w:ascii="宋体" w:hAnsi="宋体"/>
          <w:bCs/>
          <w:szCs w:val="21"/>
        </w:rPr>
        <w:t>（2）将EDUC设置为当前数据库</w:t>
      </w:r>
    </w:p>
    <w:p>
      <w:pPr>
        <w:jc w:val="center"/>
        <w:rPr>
          <w:rFonts w:ascii="宋体" w:hAnsi="宋体"/>
          <w:bCs/>
          <w:szCs w:val="21"/>
        </w:rPr>
      </w:pPr>
      <w:r>
        <w:rPr>
          <w:rFonts w:ascii="宋体" w:hAnsi="宋体"/>
          <w:bCs/>
          <w:szCs w:val="21"/>
        </w:rPr>
        <w:drawing>
          <wp:inline distT="0" distB="0" distL="0" distR="0">
            <wp:extent cx="857250" cy="381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8"/>
                    <a:stretch>
                      <a:fillRect/>
                    </a:stretch>
                  </pic:blipFill>
                  <pic:spPr>
                    <a:xfrm>
                      <a:off x="0" y="0"/>
                      <a:ext cx="857294" cy="381020"/>
                    </a:xfrm>
                    <a:prstGeom prst="rect">
                      <a:avLst/>
                    </a:prstGeom>
                  </pic:spPr>
                </pic:pic>
              </a:graphicData>
            </a:graphic>
          </wp:inline>
        </w:drawing>
      </w:r>
    </w:p>
    <w:p>
      <w:pPr>
        <w:jc w:val="center"/>
        <w:rPr>
          <w:rFonts w:ascii="宋体" w:hAnsi="宋体"/>
          <w:bCs/>
          <w:szCs w:val="21"/>
        </w:rPr>
      </w:pPr>
      <w:r>
        <w:rPr>
          <w:rFonts w:hint="eastAsia" w:ascii="宋体" w:hAnsi="宋体"/>
          <w:bCs/>
          <w:szCs w:val="21"/>
        </w:rPr>
        <w:t>图2使用</w:t>
      </w:r>
      <w:r>
        <w:rPr>
          <w:rFonts w:ascii="宋体" w:hAnsi="宋体"/>
          <w:bCs/>
          <w:szCs w:val="21"/>
        </w:rPr>
        <w:t>EDUC</w:t>
      </w:r>
    </w:p>
    <w:p>
      <w:pPr>
        <w:ind w:firstLine="405"/>
        <w:rPr>
          <w:rFonts w:ascii="宋体" w:hAnsi="宋体"/>
          <w:bCs/>
          <w:szCs w:val="21"/>
        </w:rPr>
      </w:pPr>
      <w:r>
        <w:rPr>
          <w:rFonts w:hint="eastAsia" w:ascii="宋体" w:hAnsi="宋体"/>
          <w:bCs/>
          <w:szCs w:val="21"/>
        </w:rPr>
        <w:t>（3） 创建一个基本表，结构由学生自行确定，检验该用户是否具有创建基本表的权限</w:t>
      </w:r>
    </w:p>
    <w:p>
      <w:pPr>
        <w:jc w:val="center"/>
        <w:rPr>
          <w:rFonts w:ascii="宋体" w:hAnsi="宋体"/>
          <w:bCs/>
          <w:szCs w:val="21"/>
        </w:rPr>
      </w:pPr>
      <w:r>
        <w:rPr>
          <w:rFonts w:ascii="宋体" w:hAnsi="宋体"/>
          <w:bCs/>
          <w:szCs w:val="21"/>
        </w:rPr>
        <w:drawing>
          <wp:inline distT="0" distB="0" distL="0" distR="0">
            <wp:extent cx="3752850" cy="15811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9"/>
                    <a:stretch>
                      <a:fillRect/>
                    </a:stretch>
                  </pic:blipFill>
                  <pic:spPr>
                    <a:xfrm>
                      <a:off x="0" y="0"/>
                      <a:ext cx="3753043" cy="1581231"/>
                    </a:xfrm>
                    <a:prstGeom prst="rect">
                      <a:avLst/>
                    </a:prstGeom>
                  </pic:spPr>
                </pic:pic>
              </a:graphicData>
            </a:graphic>
          </wp:inline>
        </w:drawing>
      </w:r>
    </w:p>
    <w:p>
      <w:pPr>
        <w:jc w:val="center"/>
        <w:rPr>
          <w:rFonts w:ascii="宋体" w:hAnsi="宋体"/>
          <w:bCs/>
          <w:szCs w:val="21"/>
        </w:rPr>
      </w:pPr>
      <w:r>
        <w:rPr>
          <w:rFonts w:hint="eastAsia" w:ascii="宋体" w:hAnsi="宋体"/>
          <w:bCs/>
          <w:szCs w:val="21"/>
        </w:rPr>
        <w:t>图3创建基本表</w:t>
      </w:r>
    </w:p>
    <w:p>
      <w:pPr>
        <w:pStyle w:val="11"/>
        <w:numPr>
          <w:ilvl w:val="0"/>
          <w:numId w:val="25"/>
        </w:numPr>
        <w:ind w:firstLineChars="0"/>
        <w:rPr>
          <w:rFonts w:ascii="宋体" w:hAnsi="宋体"/>
          <w:bCs/>
          <w:szCs w:val="21"/>
        </w:rPr>
      </w:pPr>
      <w:r>
        <w:rPr>
          <w:rFonts w:hint="eastAsia" w:ascii="宋体" w:hAnsi="宋体"/>
          <w:bCs/>
          <w:szCs w:val="21"/>
        </w:rPr>
        <w:t>查询学生表，检验用户是否已拥有查询学生表的权限</w:t>
      </w:r>
    </w:p>
    <w:p>
      <w:pPr>
        <w:jc w:val="center"/>
        <w:rPr>
          <w:rFonts w:ascii="宋体" w:hAnsi="宋体"/>
          <w:bCs/>
          <w:szCs w:val="21"/>
        </w:rPr>
      </w:pPr>
      <w:r>
        <w:rPr>
          <w:rFonts w:ascii="宋体" w:hAnsi="宋体"/>
          <w:bCs/>
          <w:szCs w:val="21"/>
        </w:rPr>
        <w:drawing>
          <wp:inline distT="0" distB="0" distL="0" distR="0">
            <wp:extent cx="3860800" cy="23622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0"/>
                    <a:stretch>
                      <a:fillRect/>
                    </a:stretch>
                  </pic:blipFill>
                  <pic:spPr>
                    <a:xfrm>
                      <a:off x="0" y="0"/>
                      <a:ext cx="3860998" cy="2362321"/>
                    </a:xfrm>
                    <a:prstGeom prst="rect">
                      <a:avLst/>
                    </a:prstGeom>
                  </pic:spPr>
                </pic:pic>
              </a:graphicData>
            </a:graphic>
          </wp:inline>
        </w:drawing>
      </w:r>
    </w:p>
    <w:p>
      <w:pPr>
        <w:jc w:val="center"/>
        <w:rPr>
          <w:rFonts w:ascii="宋体" w:hAnsi="宋体"/>
          <w:bCs/>
          <w:szCs w:val="21"/>
        </w:rPr>
      </w:pPr>
      <w:r>
        <w:rPr>
          <w:rFonts w:hint="eastAsia" w:ascii="宋体" w:hAnsi="宋体"/>
          <w:bCs/>
          <w:szCs w:val="21"/>
        </w:rPr>
        <w:t>图4查询学生表</w:t>
      </w:r>
    </w:p>
    <w:p>
      <w:pPr>
        <w:pStyle w:val="11"/>
        <w:numPr>
          <w:ilvl w:val="0"/>
          <w:numId w:val="25"/>
        </w:numPr>
        <w:ind w:firstLineChars="0"/>
        <w:rPr>
          <w:rFonts w:ascii="宋体" w:hAnsi="宋体"/>
          <w:bCs/>
          <w:szCs w:val="21"/>
        </w:rPr>
      </w:pPr>
      <w:r>
        <w:rPr>
          <w:rFonts w:hint="eastAsia" w:ascii="宋体" w:hAnsi="宋体"/>
          <w:bCs/>
          <w:szCs w:val="21"/>
        </w:rPr>
        <w:t>向选课表中插入一个元组，检验用户是否拥有该权限</w:t>
      </w:r>
    </w:p>
    <w:p>
      <w:pPr>
        <w:jc w:val="center"/>
        <w:rPr>
          <w:rFonts w:ascii="宋体" w:hAnsi="宋体"/>
          <w:bCs/>
          <w:szCs w:val="21"/>
        </w:rPr>
      </w:pPr>
      <w:r>
        <w:rPr>
          <w:rFonts w:ascii="宋体" w:hAnsi="宋体"/>
          <w:bCs/>
          <w:szCs w:val="21"/>
        </w:rPr>
        <w:drawing>
          <wp:inline distT="0" distB="0" distL="0" distR="0">
            <wp:extent cx="4337050" cy="1797050"/>
            <wp:effectExtent l="0" t="0" r="635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1"/>
                    <a:stretch>
                      <a:fillRect/>
                    </a:stretch>
                  </pic:blipFill>
                  <pic:spPr>
                    <a:xfrm>
                      <a:off x="0" y="0"/>
                      <a:ext cx="4337273" cy="1797142"/>
                    </a:xfrm>
                    <a:prstGeom prst="rect">
                      <a:avLst/>
                    </a:prstGeom>
                  </pic:spPr>
                </pic:pic>
              </a:graphicData>
            </a:graphic>
          </wp:inline>
        </w:drawing>
      </w:r>
    </w:p>
    <w:p>
      <w:pPr>
        <w:jc w:val="center"/>
        <w:rPr>
          <w:rFonts w:ascii="宋体" w:hAnsi="宋体"/>
          <w:bCs/>
          <w:szCs w:val="21"/>
        </w:rPr>
      </w:pPr>
      <w:r>
        <w:rPr>
          <w:rFonts w:hint="eastAsia" w:ascii="宋体" w:hAnsi="宋体"/>
          <w:bCs/>
          <w:szCs w:val="21"/>
        </w:rPr>
        <w:t>图5向选课表中插入数据</w:t>
      </w:r>
    </w:p>
    <w:p>
      <w:pPr>
        <w:pStyle w:val="11"/>
        <w:numPr>
          <w:ilvl w:val="0"/>
          <w:numId w:val="25"/>
        </w:numPr>
        <w:ind w:firstLineChars="0"/>
        <w:rPr>
          <w:rFonts w:ascii="宋体" w:hAnsi="宋体"/>
          <w:bCs/>
          <w:szCs w:val="21"/>
        </w:rPr>
      </w:pPr>
      <w:r>
        <w:rPr>
          <w:rFonts w:hint="eastAsia" w:ascii="宋体" w:hAnsi="宋体"/>
          <w:bCs/>
          <w:szCs w:val="21"/>
        </w:rPr>
        <w:t>修改某学生、某门课的成绩，检验用户是否具有修改成绩的权限</w:t>
      </w:r>
    </w:p>
    <w:p>
      <w:pPr>
        <w:jc w:val="center"/>
        <w:rPr>
          <w:rFonts w:ascii="宋体" w:hAnsi="宋体"/>
          <w:bCs/>
          <w:szCs w:val="21"/>
        </w:rPr>
      </w:pPr>
      <w:r>
        <w:rPr>
          <w:rFonts w:ascii="宋体" w:hAnsi="宋体"/>
          <w:bCs/>
          <w:szCs w:val="21"/>
        </w:rPr>
        <w:drawing>
          <wp:inline distT="0" distB="0" distL="0" distR="0">
            <wp:extent cx="3244850" cy="1847850"/>
            <wp:effectExtent l="0" t="0" r="1270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3245017" cy="1847945"/>
                    </a:xfrm>
                    <a:prstGeom prst="rect">
                      <a:avLst/>
                    </a:prstGeom>
                  </pic:spPr>
                </pic:pic>
              </a:graphicData>
            </a:graphic>
          </wp:inline>
        </w:drawing>
      </w:r>
    </w:p>
    <w:p>
      <w:pPr>
        <w:jc w:val="center"/>
        <w:rPr>
          <w:rFonts w:ascii="宋体" w:hAnsi="宋体"/>
          <w:bCs/>
          <w:szCs w:val="21"/>
        </w:rPr>
      </w:pPr>
      <w:r>
        <w:rPr>
          <w:rFonts w:hint="eastAsia" w:ascii="宋体" w:hAnsi="宋体"/>
          <w:bCs/>
          <w:szCs w:val="21"/>
        </w:rPr>
        <w:t>图6修改选课表</w:t>
      </w:r>
    </w:p>
    <w:p>
      <w:pPr>
        <w:pStyle w:val="11"/>
        <w:numPr>
          <w:ilvl w:val="0"/>
          <w:numId w:val="25"/>
        </w:numPr>
        <w:ind w:firstLineChars="0"/>
        <w:rPr>
          <w:rFonts w:ascii="宋体" w:hAnsi="宋体"/>
          <w:bCs/>
          <w:szCs w:val="21"/>
        </w:rPr>
      </w:pPr>
      <w:r>
        <w:rPr>
          <w:rFonts w:hint="eastAsia" w:ascii="宋体" w:hAnsi="宋体"/>
          <w:bCs/>
          <w:szCs w:val="21"/>
        </w:rPr>
        <w:t>操作课程表，检验用户是否具有：查询、插入和删除的权限</w:t>
      </w:r>
    </w:p>
    <w:p>
      <w:pPr>
        <w:jc w:val="center"/>
        <w:rPr>
          <w:rFonts w:ascii="宋体" w:hAnsi="宋体"/>
          <w:bCs/>
          <w:szCs w:val="21"/>
        </w:rPr>
      </w:pPr>
      <w:r>
        <w:rPr>
          <w:rFonts w:ascii="宋体" w:hAnsi="宋体"/>
          <w:bCs/>
          <w:szCs w:val="21"/>
        </w:rPr>
        <w:drawing>
          <wp:inline distT="0" distB="0" distL="0" distR="0">
            <wp:extent cx="2489200" cy="2946400"/>
            <wp:effectExtent l="0" t="0" r="635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3"/>
                    <a:stretch>
                      <a:fillRect/>
                    </a:stretch>
                  </pic:blipFill>
                  <pic:spPr>
                    <a:xfrm>
                      <a:off x="0" y="0"/>
                      <a:ext cx="2489328" cy="2946551"/>
                    </a:xfrm>
                    <a:prstGeom prst="rect">
                      <a:avLst/>
                    </a:prstGeom>
                  </pic:spPr>
                </pic:pic>
              </a:graphicData>
            </a:graphic>
          </wp:inline>
        </w:drawing>
      </w:r>
    </w:p>
    <w:p>
      <w:pPr>
        <w:jc w:val="center"/>
        <w:rPr>
          <w:rFonts w:ascii="宋体" w:hAnsi="宋体"/>
          <w:bCs/>
          <w:szCs w:val="21"/>
        </w:rPr>
      </w:pPr>
      <w:r>
        <w:rPr>
          <w:rFonts w:hint="eastAsia" w:ascii="宋体" w:hAnsi="宋体"/>
          <w:bCs/>
          <w:szCs w:val="21"/>
        </w:rPr>
        <w:t>图7.1查询课程表</w:t>
      </w:r>
    </w:p>
    <w:p>
      <w:pPr>
        <w:jc w:val="center"/>
        <w:rPr>
          <w:rFonts w:ascii="宋体" w:hAnsi="宋体"/>
          <w:bCs/>
          <w:szCs w:val="21"/>
        </w:rPr>
      </w:pPr>
      <w:r>
        <w:rPr>
          <w:rFonts w:ascii="宋体" w:hAnsi="宋体"/>
          <w:bCs/>
          <w:szCs w:val="21"/>
        </w:rPr>
        <w:drawing>
          <wp:inline distT="0" distB="0" distL="0" distR="0">
            <wp:extent cx="4254500" cy="1257300"/>
            <wp:effectExtent l="0" t="0" r="1270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4"/>
                    <a:stretch>
                      <a:fillRect/>
                    </a:stretch>
                  </pic:blipFill>
                  <pic:spPr>
                    <a:xfrm>
                      <a:off x="0" y="0"/>
                      <a:ext cx="4254719" cy="1257365"/>
                    </a:xfrm>
                    <a:prstGeom prst="rect">
                      <a:avLst/>
                    </a:prstGeom>
                  </pic:spPr>
                </pic:pic>
              </a:graphicData>
            </a:graphic>
          </wp:inline>
        </w:drawing>
      </w:r>
    </w:p>
    <w:p>
      <w:pPr>
        <w:jc w:val="center"/>
        <w:rPr>
          <w:rFonts w:ascii="宋体" w:hAnsi="宋体"/>
          <w:bCs/>
          <w:szCs w:val="21"/>
        </w:rPr>
      </w:pPr>
      <w:r>
        <w:rPr>
          <w:rFonts w:hint="eastAsia" w:ascii="宋体" w:hAnsi="宋体"/>
          <w:bCs/>
          <w:szCs w:val="21"/>
        </w:rPr>
        <w:t>图7.2向课程表插入数据</w:t>
      </w:r>
    </w:p>
    <w:p>
      <w:pPr>
        <w:jc w:val="center"/>
        <w:rPr>
          <w:rFonts w:ascii="宋体" w:hAnsi="宋体"/>
          <w:bCs/>
          <w:szCs w:val="21"/>
        </w:rPr>
      </w:pPr>
      <w:r>
        <w:rPr>
          <w:rFonts w:ascii="宋体" w:hAnsi="宋体"/>
          <w:bCs/>
          <w:szCs w:val="21"/>
        </w:rPr>
        <w:drawing>
          <wp:inline distT="0" distB="0" distL="0" distR="0">
            <wp:extent cx="3568700" cy="1295400"/>
            <wp:effectExtent l="0" t="0" r="1270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5"/>
                    <a:stretch>
                      <a:fillRect/>
                    </a:stretch>
                  </pic:blipFill>
                  <pic:spPr>
                    <a:xfrm>
                      <a:off x="0" y="0"/>
                      <a:ext cx="3568883" cy="1295467"/>
                    </a:xfrm>
                    <a:prstGeom prst="rect">
                      <a:avLst/>
                    </a:prstGeom>
                  </pic:spPr>
                </pic:pic>
              </a:graphicData>
            </a:graphic>
          </wp:inline>
        </w:drawing>
      </w:r>
    </w:p>
    <w:p>
      <w:pPr>
        <w:jc w:val="center"/>
        <w:rPr>
          <w:rFonts w:ascii="宋体" w:hAnsi="宋体"/>
          <w:bCs/>
          <w:szCs w:val="21"/>
        </w:rPr>
      </w:pPr>
      <w:r>
        <w:rPr>
          <w:rFonts w:hint="eastAsia" w:ascii="宋体" w:hAnsi="宋体"/>
          <w:bCs/>
          <w:szCs w:val="21"/>
        </w:rPr>
        <w:t>图7.3从课程表中删除数据</w:t>
      </w:r>
    </w:p>
    <w:p>
      <w:pPr>
        <w:pStyle w:val="11"/>
        <w:numPr>
          <w:ilvl w:val="0"/>
          <w:numId w:val="23"/>
        </w:numPr>
        <w:spacing w:line="360" w:lineRule="auto"/>
        <w:ind w:firstLineChars="0"/>
        <w:rPr>
          <w:rFonts w:ascii="宋体" w:hAnsi="宋体"/>
          <w:bCs/>
          <w:szCs w:val="21"/>
        </w:rPr>
      </w:pPr>
      <w:r>
        <w:rPr>
          <w:rFonts w:hint="eastAsia" w:ascii="宋体" w:hAnsi="宋体"/>
          <w:bCs/>
          <w:szCs w:val="21"/>
        </w:rPr>
        <w:t>收回用户权限</w:t>
      </w:r>
    </w:p>
    <w:p>
      <w:pPr>
        <w:ind w:firstLine="405"/>
        <w:rPr>
          <w:rFonts w:ascii="宋体" w:hAnsi="宋体"/>
          <w:bCs/>
          <w:szCs w:val="21"/>
        </w:rPr>
      </w:pPr>
      <w:r>
        <w:rPr>
          <w:rFonts w:hint="eastAsia" w:ascii="宋体" w:hAnsi="宋体"/>
          <w:bCs/>
          <w:szCs w:val="21"/>
        </w:rPr>
        <w:t>（1）收回角色r1查询学生表的权限</w:t>
      </w:r>
    </w:p>
    <w:p>
      <w:pPr>
        <w:ind w:firstLine="405"/>
        <w:rPr>
          <w:rFonts w:ascii="宋体" w:hAnsi="宋体"/>
          <w:bCs/>
          <w:szCs w:val="21"/>
        </w:rPr>
      </w:pPr>
      <w:r>
        <w:rPr>
          <w:rFonts w:hint="eastAsia" w:ascii="宋体" w:hAnsi="宋体"/>
          <w:bCs/>
          <w:szCs w:val="21"/>
        </w:rPr>
        <w:t xml:space="preserve">     1）以系统用户的身份重新登录</w:t>
      </w:r>
    </w:p>
    <w:p>
      <w:pPr>
        <w:rPr>
          <w:rFonts w:ascii="宋体" w:hAnsi="宋体"/>
          <w:bCs/>
          <w:szCs w:val="21"/>
        </w:rPr>
      </w:pPr>
      <w:r>
        <w:rPr>
          <w:rFonts w:ascii="宋体" w:hAnsi="宋体"/>
          <w:bCs/>
          <w:szCs w:val="21"/>
        </w:rPr>
        <w:tab/>
      </w:r>
      <w:r>
        <w:rPr>
          <w:rFonts w:ascii="宋体" w:hAnsi="宋体"/>
          <w:bCs/>
          <w:szCs w:val="21"/>
        </w:rPr>
        <w:tab/>
      </w:r>
      <w:r>
        <w:rPr>
          <w:rFonts w:ascii="宋体" w:hAnsi="宋体"/>
          <w:bCs/>
          <w:szCs w:val="21"/>
        </w:rPr>
        <w:tab/>
      </w:r>
      <w:r>
        <w:rPr>
          <w:rFonts w:ascii="宋体" w:hAnsi="宋体"/>
          <w:bCs/>
          <w:szCs w:val="21"/>
        </w:rPr>
        <w:t>grant select on student to r1</w:t>
      </w:r>
    </w:p>
    <w:p>
      <w:pPr>
        <w:ind w:firstLine="405"/>
        <w:rPr>
          <w:rFonts w:ascii="宋体" w:hAnsi="宋体"/>
          <w:bCs/>
          <w:szCs w:val="21"/>
        </w:rPr>
      </w:pPr>
      <w:r>
        <w:rPr>
          <w:rFonts w:hint="eastAsia" w:ascii="宋体" w:hAnsi="宋体"/>
          <w:bCs/>
          <w:szCs w:val="21"/>
        </w:rPr>
        <w:t xml:space="preserve">     2）收回角色r1查询学生表的权限</w:t>
      </w:r>
    </w:p>
    <w:p>
      <w:pPr>
        <w:ind w:firstLine="405"/>
        <w:rPr>
          <w:rFonts w:ascii="宋体" w:hAnsi="宋体"/>
          <w:bCs/>
          <w:szCs w:val="21"/>
        </w:rPr>
      </w:pPr>
      <w:r>
        <w:rPr>
          <w:rFonts w:hint="eastAsia" w:ascii="宋体" w:hAnsi="宋体"/>
          <w:bCs/>
          <w:szCs w:val="21"/>
        </w:rPr>
        <w:t xml:space="preserve">        </w:t>
      </w:r>
      <w:r>
        <w:rPr>
          <w:rFonts w:ascii="宋体" w:hAnsi="宋体"/>
          <w:bCs/>
          <w:szCs w:val="21"/>
        </w:rPr>
        <w:t>revoke select on student from r1</w:t>
      </w:r>
    </w:p>
    <w:p>
      <w:pPr>
        <w:ind w:firstLine="405"/>
        <w:rPr>
          <w:rFonts w:ascii="宋体" w:hAnsi="宋体"/>
          <w:bCs/>
          <w:szCs w:val="21"/>
        </w:rPr>
      </w:pPr>
      <w:r>
        <w:rPr>
          <w:rFonts w:hint="eastAsia" w:ascii="宋体" w:hAnsi="宋体"/>
          <w:bCs/>
          <w:szCs w:val="21"/>
        </w:rPr>
        <w:t>（2）收回用户u1删除课程表元组的权限</w:t>
      </w:r>
    </w:p>
    <w:p>
      <w:pPr>
        <w:ind w:firstLine="405"/>
        <w:rPr>
          <w:rFonts w:ascii="宋体" w:hAnsi="宋体"/>
          <w:bCs/>
          <w:szCs w:val="21"/>
        </w:rPr>
      </w:pPr>
      <w:r>
        <w:rPr>
          <w:rFonts w:ascii="宋体" w:hAnsi="宋体"/>
          <w:bCs/>
          <w:szCs w:val="21"/>
        </w:rPr>
        <w:tab/>
      </w:r>
      <w:r>
        <w:rPr>
          <w:rFonts w:ascii="宋体" w:hAnsi="宋体"/>
          <w:bCs/>
          <w:szCs w:val="21"/>
        </w:rPr>
        <w:tab/>
      </w:r>
      <w:r>
        <w:rPr>
          <w:rFonts w:ascii="宋体" w:hAnsi="宋体"/>
          <w:bCs/>
          <w:szCs w:val="21"/>
        </w:rPr>
        <w:t>revoke delete on class from u1</w:t>
      </w:r>
    </w:p>
    <w:p>
      <w:pPr>
        <w:ind w:firstLine="405"/>
        <w:rPr>
          <w:rFonts w:ascii="宋体" w:hAnsi="宋体"/>
          <w:bCs/>
          <w:szCs w:val="21"/>
        </w:rPr>
      </w:pPr>
      <w:r>
        <w:rPr>
          <w:rFonts w:hint="eastAsia" w:ascii="宋体" w:hAnsi="宋体"/>
          <w:bCs/>
          <w:szCs w:val="21"/>
        </w:rPr>
        <w:t>（3）验证权限收回是否有效</w:t>
      </w:r>
    </w:p>
    <w:p>
      <w:pPr>
        <w:ind w:firstLine="405"/>
        <w:rPr>
          <w:rFonts w:ascii="宋体" w:hAnsi="宋体"/>
          <w:bCs/>
          <w:szCs w:val="21"/>
        </w:rPr>
      </w:pPr>
      <w:r>
        <w:rPr>
          <w:rFonts w:ascii="宋体" w:hAnsi="宋体"/>
          <w:bCs/>
          <w:szCs w:val="21"/>
        </w:rPr>
        <w:tab/>
      </w:r>
      <w:r>
        <w:rPr>
          <w:rFonts w:ascii="宋体" w:hAnsi="宋体"/>
          <w:bCs/>
          <w:szCs w:val="21"/>
        </w:rPr>
        <w:tab/>
      </w:r>
      <w:r>
        <w:rPr>
          <w:rFonts w:ascii="宋体" w:hAnsi="宋体"/>
          <w:bCs/>
          <w:szCs w:val="21"/>
        </w:rPr>
        <w:t>select * from student</w:t>
      </w:r>
    </w:p>
    <w:p>
      <w:pPr>
        <w:ind w:left="420" w:firstLine="420"/>
        <w:rPr>
          <w:rFonts w:ascii="宋体" w:hAnsi="宋体"/>
          <w:bCs/>
          <w:szCs w:val="21"/>
        </w:rPr>
      </w:pPr>
      <w:r>
        <w:rPr>
          <w:rFonts w:ascii="宋体" w:hAnsi="宋体"/>
          <w:bCs/>
          <w:szCs w:val="21"/>
        </w:rPr>
        <w:t>insert into c</w:t>
      </w:r>
      <w:r>
        <w:rPr>
          <w:rFonts w:hint="eastAsia" w:ascii="宋体" w:hAnsi="宋体"/>
          <w:bCs/>
          <w:szCs w:val="21"/>
        </w:rPr>
        <w:t>ourse</w:t>
      </w:r>
      <w:r>
        <w:rPr>
          <w:rFonts w:ascii="宋体" w:hAnsi="宋体"/>
          <w:bCs/>
          <w:szCs w:val="21"/>
        </w:rPr>
        <w:t xml:space="preserve"> values('1011','</w:t>
      </w:r>
      <w:r>
        <w:rPr>
          <w:rFonts w:hint="eastAsia" w:ascii="宋体" w:hAnsi="宋体"/>
          <w:bCs/>
          <w:szCs w:val="21"/>
        </w:rPr>
        <w:t>操作系统</w:t>
      </w:r>
      <w:r>
        <w:rPr>
          <w:rFonts w:ascii="宋体" w:hAnsi="宋体"/>
          <w:bCs/>
          <w:szCs w:val="21"/>
        </w:rPr>
        <w:t>',5,'1002')</w:t>
      </w:r>
    </w:p>
    <w:p>
      <w:pPr>
        <w:ind w:left="420" w:firstLine="420"/>
        <w:rPr>
          <w:rFonts w:ascii="宋体" w:hAnsi="宋体"/>
          <w:bCs/>
          <w:szCs w:val="21"/>
        </w:rPr>
      </w:pPr>
      <w:r>
        <w:rPr>
          <w:rFonts w:ascii="宋体" w:hAnsi="宋体"/>
          <w:bCs/>
          <w:szCs w:val="21"/>
        </w:rPr>
        <w:t>delete from course where cname = '</w:t>
      </w:r>
      <w:r>
        <w:rPr>
          <w:rFonts w:hint="eastAsia" w:ascii="宋体" w:hAnsi="宋体"/>
          <w:bCs/>
          <w:szCs w:val="21"/>
        </w:rPr>
        <w:t>操作系统</w:t>
      </w:r>
      <w:r>
        <w:rPr>
          <w:rFonts w:ascii="宋体" w:hAnsi="宋体"/>
          <w:bCs/>
          <w:szCs w:val="21"/>
        </w:rPr>
        <w:t>'</w:t>
      </w:r>
    </w:p>
    <w:p>
      <w:pPr>
        <w:rPr>
          <w:b/>
          <w:sz w:val="24"/>
        </w:rPr>
      </w:pPr>
      <w:r>
        <w:rPr>
          <w:rFonts w:hint="eastAsia"/>
          <w:b/>
          <w:sz w:val="24"/>
        </w:rPr>
        <w:t>五、实验总结</w:t>
      </w:r>
    </w:p>
    <w:p>
      <w:r>
        <w:tab/>
      </w:r>
      <w:r>
        <w:rPr>
          <w:rFonts w:hint="eastAsia"/>
        </w:rPr>
        <w:t>在本次实验过程中，我掌握了：</w:t>
      </w:r>
    </w:p>
    <w:p>
      <w:pPr>
        <w:pStyle w:val="11"/>
        <w:numPr>
          <w:ilvl w:val="0"/>
          <w:numId w:val="26"/>
        </w:numPr>
        <w:ind w:firstLineChars="0"/>
      </w:pPr>
      <w:r>
        <w:rPr>
          <w:rFonts w:hint="eastAsia"/>
        </w:rPr>
        <w:t>用户、角色的创建</w:t>
      </w:r>
    </w:p>
    <w:p>
      <w:pPr>
        <w:pStyle w:val="11"/>
        <w:numPr>
          <w:ilvl w:val="0"/>
          <w:numId w:val="26"/>
        </w:numPr>
        <w:ind w:firstLineChars="0"/>
      </w:pPr>
      <w:r>
        <w:rPr>
          <w:rFonts w:hint="eastAsia"/>
        </w:rPr>
        <w:t>给用户授予权限</w:t>
      </w:r>
    </w:p>
    <w:p>
      <w:pPr>
        <w:pStyle w:val="11"/>
        <w:numPr>
          <w:ilvl w:val="0"/>
          <w:numId w:val="26"/>
        </w:numPr>
        <w:ind w:firstLineChars="0"/>
      </w:pPr>
      <w:r>
        <w:rPr>
          <w:rFonts w:hint="eastAsia"/>
        </w:rPr>
        <w:t>收回用户的权限</w:t>
      </w:r>
    </w:p>
    <w:p>
      <w:pPr>
        <w:pStyle w:val="11"/>
        <w:numPr>
          <w:ilvl w:val="0"/>
          <w:numId w:val="26"/>
        </w:numPr>
        <w:ind w:firstLineChars="0"/>
      </w:pPr>
      <w:r>
        <w:rPr>
          <w:rFonts w:hint="eastAsia"/>
        </w:rPr>
        <w:t>对数据库的安全性有了更深入的理解</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3"/>
    <w:multiLevelType w:val="multilevel"/>
    <w:tmpl w:val="0000000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0000009"/>
    <w:multiLevelType w:val="multilevel"/>
    <w:tmpl w:val="00000009"/>
    <w:lvl w:ilvl="0" w:tentative="0">
      <w:start w:val="1"/>
      <w:numFmt w:val="decimal"/>
      <w:lvlText w:val="%1."/>
      <w:lvlJc w:val="left"/>
      <w:pPr>
        <w:tabs>
          <w:tab w:val="left" w:pos="795"/>
        </w:tabs>
        <w:ind w:left="795" w:hanging="360"/>
      </w:pPr>
    </w:lvl>
    <w:lvl w:ilvl="1" w:tentative="0">
      <w:start w:val="1"/>
      <w:numFmt w:val="japaneseCounting"/>
      <w:lvlText w:val="%2．"/>
      <w:lvlJc w:val="left"/>
      <w:pPr>
        <w:tabs>
          <w:tab w:val="left" w:pos="1575"/>
        </w:tabs>
        <w:ind w:left="1575" w:hanging="7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000000F"/>
    <w:multiLevelType w:val="multilevel"/>
    <w:tmpl w:val="0000000F"/>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000010"/>
    <w:multiLevelType w:val="multilevel"/>
    <w:tmpl w:val="00000010"/>
    <w:lvl w:ilvl="0" w:tentative="0">
      <w:start w:val="1"/>
      <w:numFmt w:val="decimal"/>
      <w:lvlText w:val="%1."/>
      <w:lvlJc w:val="left"/>
      <w:pPr>
        <w:tabs>
          <w:tab w:val="left" w:pos="795"/>
        </w:tabs>
        <w:ind w:left="795" w:hanging="360"/>
      </w:pPr>
      <w:rPr>
        <w:rFonts w:hint="eastAsia"/>
      </w:rPr>
    </w:lvl>
    <w:lvl w:ilvl="1" w:tentative="0">
      <w:start w:val="1"/>
      <w:numFmt w:val="japaneseCounting"/>
      <w:lvlText w:val="%2．"/>
      <w:lvlJc w:val="left"/>
      <w:pPr>
        <w:tabs>
          <w:tab w:val="left" w:pos="1575"/>
        </w:tabs>
        <w:ind w:left="1575" w:hanging="72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4">
    <w:nsid w:val="0759182C"/>
    <w:multiLevelType w:val="multilevel"/>
    <w:tmpl w:val="0759182C"/>
    <w:lvl w:ilvl="0" w:tentative="0">
      <w:start w:val="1"/>
      <w:numFmt w:val="decimal"/>
      <w:lvlText w:val="（%1）"/>
      <w:lvlJc w:val="left"/>
      <w:pPr>
        <w:ind w:left="1125" w:hanging="72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5">
    <w:nsid w:val="0B7B1754"/>
    <w:multiLevelType w:val="multilevel"/>
    <w:tmpl w:val="0B7B1754"/>
    <w:lvl w:ilvl="0" w:tentative="0">
      <w:start w:val="1"/>
      <w:numFmt w:val="chineseCountingThousand"/>
      <w:lvlText w:val="%1、"/>
      <w:lvlJc w:val="left"/>
      <w:pPr>
        <w:ind w:left="510" w:hanging="510"/>
      </w:pPr>
      <w:rPr>
        <w:rFonts w:hint="default"/>
        <w:b/>
        <w:bCs w:val="0"/>
      </w:rPr>
    </w:lvl>
    <w:lvl w:ilvl="1" w:tentative="0">
      <w:start w:val="3"/>
      <w:numFmt w:val="decimal"/>
      <w:lvlText w:val="%2)"/>
      <w:lvlJc w:val="left"/>
      <w:pPr>
        <w:ind w:left="840" w:hanging="420"/>
      </w:pPr>
      <w:rPr>
        <w:rFonts w:hint="eastAsia"/>
        <w:b w:val="0"/>
        <w:bCs/>
        <w:sz w:val="21"/>
        <w:szCs w:val="21"/>
      </w:rPr>
    </w:lvl>
    <w:lvl w:ilvl="2" w:tentative="0">
      <w:start w:val="3"/>
      <w:numFmt w:val="decimal"/>
      <w:lvlText w:val="%3)"/>
      <w:lvlJc w:val="left"/>
      <w:pPr>
        <w:ind w:left="1260" w:hanging="420"/>
      </w:pPr>
      <w:rPr>
        <w:rFonts w:hint="eastAsia"/>
        <w:b w:val="0"/>
        <w:bCs/>
        <w:sz w:val="21"/>
        <w:szCs w:val="21"/>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0DA534D9"/>
    <w:multiLevelType w:val="multilevel"/>
    <w:tmpl w:val="0DA534D9"/>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5DD757F"/>
    <w:multiLevelType w:val="multilevel"/>
    <w:tmpl w:val="15DD757F"/>
    <w:lvl w:ilvl="0" w:tentative="0">
      <w:start w:val="1"/>
      <w:numFmt w:val="decimal"/>
      <w:lvlText w:val="%1)"/>
      <w:lvlJc w:val="left"/>
      <w:pPr>
        <w:ind w:left="1207" w:hanging="420"/>
      </w:pPr>
    </w:lvl>
    <w:lvl w:ilvl="1" w:tentative="0">
      <w:start w:val="1"/>
      <w:numFmt w:val="lowerLetter"/>
      <w:lvlText w:val="%2)"/>
      <w:lvlJc w:val="left"/>
      <w:pPr>
        <w:ind w:left="1627" w:hanging="420"/>
      </w:pPr>
    </w:lvl>
    <w:lvl w:ilvl="2" w:tentative="0">
      <w:start w:val="1"/>
      <w:numFmt w:val="lowerRoman"/>
      <w:lvlText w:val="%3."/>
      <w:lvlJc w:val="right"/>
      <w:pPr>
        <w:ind w:left="2047" w:hanging="420"/>
      </w:pPr>
    </w:lvl>
    <w:lvl w:ilvl="3" w:tentative="0">
      <w:start w:val="1"/>
      <w:numFmt w:val="decimal"/>
      <w:lvlText w:val="%4."/>
      <w:lvlJc w:val="left"/>
      <w:pPr>
        <w:ind w:left="2467" w:hanging="420"/>
      </w:pPr>
    </w:lvl>
    <w:lvl w:ilvl="4" w:tentative="0">
      <w:start w:val="1"/>
      <w:numFmt w:val="lowerLetter"/>
      <w:lvlText w:val="%5)"/>
      <w:lvlJc w:val="left"/>
      <w:pPr>
        <w:ind w:left="2887" w:hanging="420"/>
      </w:pPr>
    </w:lvl>
    <w:lvl w:ilvl="5" w:tentative="0">
      <w:start w:val="1"/>
      <w:numFmt w:val="lowerRoman"/>
      <w:lvlText w:val="%6."/>
      <w:lvlJc w:val="right"/>
      <w:pPr>
        <w:ind w:left="3307" w:hanging="420"/>
      </w:pPr>
    </w:lvl>
    <w:lvl w:ilvl="6" w:tentative="0">
      <w:start w:val="1"/>
      <w:numFmt w:val="decimal"/>
      <w:lvlText w:val="%7."/>
      <w:lvlJc w:val="left"/>
      <w:pPr>
        <w:ind w:left="3727" w:hanging="420"/>
      </w:pPr>
    </w:lvl>
    <w:lvl w:ilvl="7" w:tentative="0">
      <w:start w:val="1"/>
      <w:numFmt w:val="lowerLetter"/>
      <w:lvlText w:val="%8)"/>
      <w:lvlJc w:val="left"/>
      <w:pPr>
        <w:ind w:left="4147" w:hanging="420"/>
      </w:pPr>
    </w:lvl>
    <w:lvl w:ilvl="8" w:tentative="0">
      <w:start w:val="1"/>
      <w:numFmt w:val="lowerRoman"/>
      <w:lvlText w:val="%9."/>
      <w:lvlJc w:val="right"/>
      <w:pPr>
        <w:ind w:left="4567" w:hanging="420"/>
      </w:pPr>
    </w:lvl>
  </w:abstractNum>
  <w:abstractNum w:abstractNumId="8">
    <w:nsid w:val="1AAE2F46"/>
    <w:multiLevelType w:val="multilevel"/>
    <w:tmpl w:val="1AAE2F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B00050D"/>
    <w:multiLevelType w:val="multilevel"/>
    <w:tmpl w:val="1B00050D"/>
    <w:lvl w:ilvl="0" w:tentative="0">
      <w:start w:val="1"/>
      <w:numFmt w:val="decimal"/>
      <w:lvlText w:val="%1."/>
      <w:lvlJc w:val="left"/>
      <w:pPr>
        <w:tabs>
          <w:tab w:val="left" w:pos="780"/>
        </w:tabs>
        <w:ind w:left="7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D353E29"/>
    <w:multiLevelType w:val="multilevel"/>
    <w:tmpl w:val="1D353E29"/>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1">
    <w:nsid w:val="1DAB6B10"/>
    <w:multiLevelType w:val="multilevel"/>
    <w:tmpl w:val="1DAB6B10"/>
    <w:lvl w:ilvl="0" w:tentative="0">
      <w:start w:val="1"/>
      <w:numFmt w:val="decimal"/>
      <w:lvlText w:val="%1)"/>
      <w:lvlJc w:val="left"/>
      <w:pPr>
        <w:ind w:left="1207" w:hanging="420"/>
      </w:pPr>
    </w:lvl>
    <w:lvl w:ilvl="1" w:tentative="0">
      <w:start w:val="1"/>
      <w:numFmt w:val="lowerLetter"/>
      <w:lvlText w:val="%2)"/>
      <w:lvlJc w:val="left"/>
      <w:pPr>
        <w:ind w:left="1627" w:hanging="420"/>
      </w:pPr>
    </w:lvl>
    <w:lvl w:ilvl="2" w:tentative="0">
      <w:start w:val="1"/>
      <w:numFmt w:val="lowerRoman"/>
      <w:lvlText w:val="%3."/>
      <w:lvlJc w:val="right"/>
      <w:pPr>
        <w:ind w:left="2047" w:hanging="420"/>
      </w:pPr>
    </w:lvl>
    <w:lvl w:ilvl="3" w:tentative="0">
      <w:start w:val="1"/>
      <w:numFmt w:val="decimal"/>
      <w:lvlText w:val="%4."/>
      <w:lvlJc w:val="left"/>
      <w:pPr>
        <w:ind w:left="2467" w:hanging="420"/>
      </w:pPr>
    </w:lvl>
    <w:lvl w:ilvl="4" w:tentative="0">
      <w:start w:val="1"/>
      <w:numFmt w:val="lowerLetter"/>
      <w:lvlText w:val="%5)"/>
      <w:lvlJc w:val="left"/>
      <w:pPr>
        <w:ind w:left="2887" w:hanging="420"/>
      </w:pPr>
    </w:lvl>
    <w:lvl w:ilvl="5" w:tentative="0">
      <w:start w:val="1"/>
      <w:numFmt w:val="lowerRoman"/>
      <w:lvlText w:val="%6."/>
      <w:lvlJc w:val="right"/>
      <w:pPr>
        <w:ind w:left="3307" w:hanging="420"/>
      </w:pPr>
    </w:lvl>
    <w:lvl w:ilvl="6" w:tentative="0">
      <w:start w:val="1"/>
      <w:numFmt w:val="decimal"/>
      <w:lvlText w:val="%7."/>
      <w:lvlJc w:val="left"/>
      <w:pPr>
        <w:ind w:left="3727" w:hanging="420"/>
      </w:pPr>
    </w:lvl>
    <w:lvl w:ilvl="7" w:tentative="0">
      <w:start w:val="1"/>
      <w:numFmt w:val="lowerLetter"/>
      <w:lvlText w:val="%8)"/>
      <w:lvlJc w:val="left"/>
      <w:pPr>
        <w:ind w:left="4147" w:hanging="420"/>
      </w:pPr>
    </w:lvl>
    <w:lvl w:ilvl="8" w:tentative="0">
      <w:start w:val="1"/>
      <w:numFmt w:val="lowerRoman"/>
      <w:lvlText w:val="%9."/>
      <w:lvlJc w:val="right"/>
      <w:pPr>
        <w:ind w:left="4567" w:hanging="420"/>
      </w:pPr>
    </w:lvl>
  </w:abstractNum>
  <w:abstractNum w:abstractNumId="12">
    <w:nsid w:val="1EA30772"/>
    <w:multiLevelType w:val="multilevel"/>
    <w:tmpl w:val="1EA3077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EBE245D"/>
    <w:multiLevelType w:val="multilevel"/>
    <w:tmpl w:val="1EBE245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22D8715F"/>
    <w:multiLevelType w:val="multilevel"/>
    <w:tmpl w:val="22D8715F"/>
    <w:lvl w:ilvl="0" w:tentative="0">
      <w:start w:val="1"/>
      <w:numFmt w:val="decimal"/>
      <w:lvlText w:val="%1)"/>
      <w:lvlJc w:val="left"/>
      <w:pPr>
        <w:ind w:left="1260" w:hanging="420"/>
      </w:pPr>
      <w:rPr>
        <w:rFonts w:ascii="宋体" w:hAnsi="宋体" w:eastAsia="宋体"/>
        <w:b w:val="0"/>
        <w:bCs/>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3AF62E28"/>
    <w:multiLevelType w:val="multilevel"/>
    <w:tmpl w:val="3AF62E2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3BFF6896"/>
    <w:multiLevelType w:val="multilevel"/>
    <w:tmpl w:val="3BFF6896"/>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7">
    <w:nsid w:val="45660C1A"/>
    <w:multiLevelType w:val="multilevel"/>
    <w:tmpl w:val="45660C1A"/>
    <w:lvl w:ilvl="0" w:tentative="0">
      <w:start w:val="1"/>
      <w:numFmt w:val="decimal"/>
      <w:lvlText w:val="%1)"/>
      <w:lvlJc w:val="left"/>
      <w:pPr>
        <w:ind w:left="1260" w:hanging="420"/>
      </w:pPr>
      <w:rPr>
        <w:b w:val="0"/>
        <w:bCs/>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48E36A68"/>
    <w:multiLevelType w:val="multilevel"/>
    <w:tmpl w:val="48E36A68"/>
    <w:lvl w:ilvl="0" w:tentative="0">
      <w:start w:val="1"/>
      <w:numFmt w:val="decimal"/>
      <w:lvlText w:val="%1."/>
      <w:lvlJc w:val="left"/>
      <w:pPr>
        <w:ind w:left="840" w:hanging="420"/>
      </w:pPr>
      <w:rPr>
        <w:rFonts w:ascii="宋体" w:hAnsi="宋体" w:eastAsia="宋体"/>
        <w:b w:val="0"/>
        <w:bCs/>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4A113FA3"/>
    <w:multiLevelType w:val="multilevel"/>
    <w:tmpl w:val="4A113FA3"/>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0">
    <w:nsid w:val="54395311"/>
    <w:multiLevelType w:val="multilevel"/>
    <w:tmpl w:val="5439531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5A261C95"/>
    <w:multiLevelType w:val="multilevel"/>
    <w:tmpl w:val="5A261C95"/>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CCA7616"/>
    <w:multiLevelType w:val="multilevel"/>
    <w:tmpl w:val="5CCA7616"/>
    <w:lvl w:ilvl="0" w:tentative="0">
      <w:start w:val="1"/>
      <w:numFmt w:val="decimal"/>
      <w:lvlText w:val="%1."/>
      <w:lvlJc w:val="left"/>
      <w:pPr>
        <w:tabs>
          <w:tab w:val="left" w:pos="780"/>
        </w:tabs>
        <w:ind w:left="7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665D5173"/>
    <w:multiLevelType w:val="multilevel"/>
    <w:tmpl w:val="665D517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
    <w:nsid w:val="66867BB6"/>
    <w:multiLevelType w:val="multilevel"/>
    <w:tmpl w:val="66867BB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6F5A1C3A"/>
    <w:multiLevelType w:val="multilevel"/>
    <w:tmpl w:val="6F5A1C3A"/>
    <w:lvl w:ilvl="0" w:tentative="0">
      <w:start w:val="1"/>
      <w:numFmt w:val="decimal"/>
      <w:lvlText w:val="%1."/>
      <w:lvlJc w:val="left"/>
      <w:pPr>
        <w:ind w:left="840" w:hanging="420"/>
      </w:pPr>
      <w:rPr>
        <w:b w:val="0"/>
        <w:bCs/>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3"/>
  </w:num>
  <w:num w:numId="4">
    <w:abstractNumId w:val="25"/>
  </w:num>
  <w:num w:numId="5">
    <w:abstractNumId w:val="17"/>
  </w:num>
  <w:num w:numId="6">
    <w:abstractNumId w:val="15"/>
  </w:num>
  <w:num w:numId="7">
    <w:abstractNumId w:val="12"/>
  </w:num>
  <w:num w:numId="8">
    <w:abstractNumId w:val="2"/>
  </w:num>
  <w:num w:numId="9">
    <w:abstractNumId w:val="20"/>
  </w:num>
  <w:num w:numId="10">
    <w:abstractNumId w:val="8"/>
  </w:num>
  <w:num w:numId="11">
    <w:abstractNumId w:val="19"/>
  </w:num>
  <w:num w:numId="12">
    <w:abstractNumId w:val="2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11"/>
  </w:num>
  <w:num w:numId="20">
    <w:abstractNumId w:val="10"/>
  </w:num>
  <w:num w:numId="21">
    <w:abstractNumId w:val="6"/>
  </w:num>
  <w:num w:numId="22">
    <w:abstractNumId w:val="13"/>
  </w:num>
  <w:num w:numId="23">
    <w:abstractNumId w:val="23"/>
  </w:num>
  <w:num w:numId="24">
    <w:abstractNumId w:val="4"/>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IwZWZmMjE0ZmUzMzFlMjdmMTMyYjVlNWVmYzcwYWYifQ=="/>
  </w:docVars>
  <w:rsids>
    <w:rsidRoot w:val="0081229A"/>
    <w:rsid w:val="001C3F82"/>
    <w:rsid w:val="0081229A"/>
    <w:rsid w:val="009838AA"/>
    <w:rsid w:val="0099486C"/>
    <w:rsid w:val="124165BD"/>
    <w:rsid w:val="63E82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Subtitle"/>
    <w:basedOn w:val="1"/>
    <w:next w:val="1"/>
    <w:link w:val="10"/>
    <w:qFormat/>
    <w:uiPriority w:val="0"/>
    <w:pPr>
      <w:spacing w:before="240" w:after="60" w:line="312" w:lineRule="auto"/>
      <w:jc w:val="center"/>
      <w:outlineLvl w:val="1"/>
    </w:pPr>
    <w:rPr>
      <w:rFonts w:ascii="Cambria" w:hAnsi="Cambria"/>
      <w:b/>
      <w:bCs/>
      <w:kern w:val="28"/>
      <w:sz w:val="32"/>
      <w:szCs w:val="32"/>
    </w:rPr>
  </w:style>
  <w:style w:type="paragraph" w:styleId="5">
    <w:name w:val="Title"/>
    <w:basedOn w:val="1"/>
    <w:next w:val="1"/>
    <w:qFormat/>
    <w:uiPriority w:val="0"/>
    <w:pPr>
      <w:spacing w:before="240" w:after="60"/>
      <w:jc w:val="center"/>
      <w:outlineLvl w:val="0"/>
    </w:pPr>
    <w:rPr>
      <w:rFonts w:ascii="Cambria" w:hAnsi="Cambria"/>
      <w:b/>
      <w:bCs/>
      <w:kern w:val="0"/>
      <w:sz w:val="32"/>
      <w:szCs w:val="32"/>
    </w:rPr>
  </w:style>
  <w:style w:type="character" w:customStyle="1" w:styleId="8">
    <w:name w:val="页眉 字符"/>
    <w:basedOn w:val="7"/>
    <w:link w:val="3"/>
    <w:qFormat/>
    <w:uiPriority w:val="99"/>
    <w:rPr>
      <w:sz w:val="18"/>
      <w:szCs w:val="18"/>
    </w:rPr>
  </w:style>
  <w:style w:type="character" w:customStyle="1" w:styleId="9">
    <w:name w:val="页脚 字符"/>
    <w:basedOn w:val="7"/>
    <w:link w:val="2"/>
    <w:qFormat/>
    <w:uiPriority w:val="99"/>
    <w:rPr>
      <w:sz w:val="18"/>
      <w:szCs w:val="18"/>
    </w:rPr>
  </w:style>
  <w:style w:type="character" w:customStyle="1" w:styleId="10">
    <w:name w:val="副标题 字符"/>
    <w:basedOn w:val="7"/>
    <w:link w:val="4"/>
    <w:qFormat/>
    <w:uiPriority w:val="0"/>
    <w:rPr>
      <w:rFonts w:ascii="Cambria" w:hAnsi="Cambria" w:eastAsia="宋体" w:cs="Times New Roman"/>
      <w:b/>
      <w:bCs/>
      <w:kern w:val="28"/>
      <w:sz w:val="32"/>
      <w:szCs w:val="32"/>
    </w:rPr>
  </w:style>
  <w:style w:type="paragraph" w:styleId="11">
    <w:name w:val="List Paragraph"/>
    <w:basedOn w:val="1"/>
    <w:qFormat/>
    <w:uiPriority w:val="34"/>
    <w:pPr>
      <w:ind w:firstLine="420" w:firstLineChars="200"/>
    </w:pPr>
  </w:style>
  <w:style w:type="paragraph" w:customStyle="1" w:styleId="12">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613</Words>
  <Characters>3496</Characters>
  <Lines>29</Lines>
  <Paragraphs>8</Paragraphs>
  <TotalTime>19</TotalTime>
  <ScaleCrop>false</ScaleCrop>
  <LinksUpToDate>false</LinksUpToDate>
  <CharactersWithSpaces>4101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2021-01-06T14:44:00Z</dcterms:created>
  <dc:creator>田 季坤</dc:creator>
  <cp:lastModifiedBy>言清欢</cp:lastModifiedBy>
  <dcterms:modified xsi:type="dcterms:W3CDTF">2022-06-04T02:12:54Z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42BE14A62A2845F0BB1A780495C3474C</vt:lpwstr>
  </property>
</Properties>
</file>