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rPr>
          <w:rFonts w:hint="eastAsia"/>
        </w:rPr>
        <w:drawing>
          <wp:anchor distT="0" distB="0" distL="114300" distR="114300" simplePos="0" relativeHeight="251660288" behindDoc="0" locked="0" layoutInCell="1" allowOverlap="1">
            <wp:simplePos x="0" y="0"/>
            <wp:positionH relativeFrom="column">
              <wp:posOffset>892810</wp:posOffset>
            </wp:positionH>
            <wp:positionV relativeFrom="paragraph">
              <wp:posOffset>69215</wp:posOffset>
            </wp:positionV>
            <wp:extent cx="3402965" cy="681355"/>
            <wp:effectExtent l="0" t="0" r="6985" b="4445"/>
            <wp:wrapSquare wrapText="bothSides"/>
            <wp:docPr id="4" name="Picture 2"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gd-h"/>
                    <pic:cNvPicPr>
                      <a:picLocks noChangeAspect="1"/>
                    </pic:cNvPicPr>
                  </pic:nvPicPr>
                  <pic:blipFill>
                    <a:blip r:embed="rId6"/>
                    <a:stretch>
                      <a:fillRect/>
                    </a:stretch>
                  </pic:blipFill>
                  <pic:spPr>
                    <a:xfrm>
                      <a:off x="0" y="0"/>
                      <a:ext cx="3402965" cy="681355"/>
                    </a:xfrm>
                    <a:prstGeom prst="rect">
                      <a:avLst/>
                    </a:prstGeom>
                    <a:noFill/>
                    <a:ln>
                      <a:noFill/>
                    </a:ln>
                  </pic:spPr>
                </pic:pic>
              </a:graphicData>
            </a:graphic>
          </wp:anchor>
        </w:drawing>
      </w:r>
    </w:p>
    <w:p/>
    <w:p/>
    <w:p>
      <w:pPr>
        <w:jc w:val="both"/>
        <w:rPr>
          <w:rFonts w:hint="eastAsia" w:ascii="宋体" w:hAnsi="宋体"/>
          <w:b/>
          <w:sz w:val="72"/>
          <w:szCs w:val="72"/>
        </w:rPr>
      </w:pPr>
    </w:p>
    <w:p>
      <w:pPr>
        <w:rPr>
          <w:rFonts w:hint="eastAsia"/>
        </w:rPr>
      </w:pPr>
    </w:p>
    <w:p>
      <w:pPr>
        <w:jc w:val="center"/>
        <w:rPr>
          <w:rFonts w:hint="eastAsia" w:asciiTheme="majorEastAsia" w:hAnsiTheme="majorEastAsia" w:eastAsiaTheme="majorEastAsia" w:cstheme="majorEastAsia"/>
          <w:b/>
          <w:sz w:val="72"/>
          <w:szCs w:val="72"/>
        </w:rPr>
      </w:pPr>
      <w:r>
        <w:rPr>
          <w:rFonts w:hint="eastAsia" w:asciiTheme="majorEastAsia" w:hAnsiTheme="majorEastAsia" w:eastAsiaTheme="majorEastAsia" w:cstheme="majorEastAsia"/>
          <w:b/>
          <w:sz w:val="72"/>
          <w:szCs w:val="72"/>
        </w:rPr>
        <w:t>操作系统实验报告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mc:AlternateContent>
          <mc:Choice Requires="wps">
            <w:drawing>
              <wp:anchor distT="0" distB="0" distL="114300" distR="114300" simplePos="0" relativeHeight="251661312" behindDoc="0" locked="0" layoutInCell="1" allowOverlap="1">
                <wp:simplePos x="0" y="0"/>
                <wp:positionH relativeFrom="column">
                  <wp:posOffset>247650</wp:posOffset>
                </wp:positionH>
                <wp:positionV relativeFrom="paragraph">
                  <wp:posOffset>179705</wp:posOffset>
                </wp:positionV>
                <wp:extent cx="5029200" cy="3545840"/>
                <wp:effectExtent l="0" t="0" r="0" b="0"/>
                <wp:wrapNone/>
                <wp:docPr id="2"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TextEdit="1"/>
                      </wps:cNvSpPr>
                      <wps:spPr>
                        <a:xfrm>
                          <a:off x="0" y="0"/>
                          <a:ext cx="5029200" cy="3545840"/>
                        </a:xfrm>
                        <a:prstGeom prst="rect">
                          <a:avLst/>
                        </a:prstGeom>
                        <a:noFill/>
                        <a:ln>
                          <a:noFill/>
                        </a:ln>
                      </wps:spPr>
                      <wps:bodyPr upright="1"/>
                    </wps:wsp>
                  </a:graphicData>
                </a:graphic>
              </wp:anchor>
            </w:drawing>
          </mc:Choice>
          <mc:Fallback>
            <w:pict>
              <v:rect id="_x0000_s1026" o:spid="_x0000_s1026" o:spt="1" style="position:absolute;left:0pt;margin-left:19.5pt;margin-top:14.15pt;height:279.2pt;width:396pt;z-index:251661312;mso-width-relative:page;mso-height-relative:page;" filled="f" stroked="f" coordsize="21600,21600" o:gfxdata="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Afcmw2AAAAAkBAAAPAAAAAAAAAAEAIAAAACIAAABkcnMvZG93bnJldi54bWxQSwEC&#10;FAAUAAAACACHTuJAz2l7ZbsBAAByAwAADgAAAAAAAAABACAAAAAnAQAAZHJzL2Uyb0RvYy54bWxQ&#10;SwUGAAAAAAYABgBZAQAAVAUAAAAA&#10;">
                <v:fill on="f" focussize="0,0"/>
                <v:stroke on="f"/>
                <v:imagedata o:title=""/>
                <o:lock v:ext="edit" text="t" aspectratio="t"/>
              </v:rect>
            </w:pict>
          </mc:Fallback>
        </mc:AlternateContent>
      </w:r>
    </w:p>
    <w:p>
      <w:pPr>
        <w:rPr>
          <w:rFonts w:hint="eastAsia"/>
        </w:rPr>
      </w:pPr>
      <w:r>
        <w:rPr>
          <w:rFonts w:hint="eastAsia"/>
        </w:rPr>
        <mc:AlternateContent>
          <mc:Choice Requires="wps">
            <w:drawing>
              <wp:anchor distT="0" distB="0" distL="114300" distR="114300" simplePos="0" relativeHeight="251662336" behindDoc="0" locked="0" layoutInCell="1" allowOverlap="1">
                <wp:simplePos x="0" y="0"/>
                <wp:positionH relativeFrom="column">
                  <wp:posOffset>255270</wp:posOffset>
                </wp:positionH>
                <wp:positionV relativeFrom="paragraph">
                  <wp:posOffset>108585</wp:posOffset>
                </wp:positionV>
                <wp:extent cx="5029200" cy="4237990"/>
                <wp:effectExtent l="0" t="0" r="0" b="10160"/>
                <wp:wrapNone/>
                <wp:docPr id="1" name="文本框 1"/>
                <wp:cNvGraphicFramePr/>
                <a:graphic xmlns:a="http://schemas.openxmlformats.org/drawingml/2006/main">
                  <a:graphicData uri="http://schemas.microsoft.com/office/word/2010/wordprocessingShape">
                    <wps:wsp>
                      <wps:cNvSpPr txBox="1"/>
                      <wps:spPr>
                        <a:xfrm>
                          <a:off x="0" y="0"/>
                          <a:ext cx="5029200" cy="4237990"/>
                        </a:xfrm>
                        <a:prstGeom prst="rect">
                          <a:avLst/>
                        </a:prstGeom>
                        <a:solidFill>
                          <a:srgbClr val="FFFFFF"/>
                        </a:solidFill>
                        <a:ln>
                          <a:noFill/>
                        </a:ln>
                      </wps:spPr>
                      <wps:txbx>
                        <w:txbxContent>
                          <w:p>
                            <w:pPr>
                              <w:rPr>
                                <w:rFonts w:hint="eastAsia"/>
                                <w:b/>
                                <w:bCs/>
                                <w:sz w:val="24"/>
                              </w:rPr>
                            </w:pP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实验题目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操作系统的启动</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学生姓名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付炎平</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    号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2019217819</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sz w:val="44"/>
                                <w:szCs w:val="44"/>
                              </w:rPr>
                            </w:pPr>
                            <w:r>
                              <w:rPr>
                                <w:rFonts w:hint="eastAsia" w:ascii="宋体" w:hAnsi="宋体" w:eastAsia="宋体" w:cs="宋体"/>
                                <w:b/>
                                <w:bCs/>
                                <w:sz w:val="44"/>
                                <w:szCs w:val="44"/>
                              </w:rPr>
                              <w:t xml:space="preserve">专业班级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物联网工程19-2班</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指导教师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田卫东</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完成日期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2021.11.9</w:t>
                            </w:r>
                            <w:r>
                              <w:rPr>
                                <w:rFonts w:hint="eastAsia" w:ascii="宋体" w:hAnsi="宋体" w:eastAsia="宋体" w:cs="宋体"/>
                                <w:sz w:val="44"/>
                                <w:szCs w:val="44"/>
                                <w:u w:val="single"/>
                              </w:rPr>
                              <w:t xml:space="preserve">              </w:t>
                            </w:r>
                          </w:p>
                          <w:p>
                            <w:pPr>
                              <w:rPr>
                                <w:rFonts w:hint="eastAsia" w:ascii="宋体" w:hAnsi="宋体" w:eastAsia="宋体" w:cs="宋体"/>
                                <w:b/>
                                <w:bCs/>
                                <w:sz w:val="44"/>
                                <w:szCs w:val="44"/>
                              </w:rPr>
                            </w:pPr>
                          </w:p>
                          <w:p>
                            <w:pPr>
                              <w:rPr>
                                <w:rFonts w:hint="eastAsia" w:ascii="宋体" w:hAnsi="宋体" w:eastAsia="宋体" w:cs="宋体"/>
                                <w:b/>
                                <w:bCs/>
                                <w:sz w:val="44"/>
                                <w:szCs w:val="44"/>
                              </w:rPr>
                            </w:pPr>
                          </w:p>
                          <w:p>
                            <w:pPr>
                              <w:ind w:firstLine="1606" w:firstLineChars="500"/>
                              <w:rPr>
                                <w:rFonts w:hint="eastAsia" w:ascii="宋体" w:hAnsi="宋体" w:eastAsia="宋体" w:cs="宋体"/>
                                <w:b/>
                                <w:bCs/>
                                <w:sz w:val="32"/>
                                <w:szCs w:val="32"/>
                              </w:rPr>
                            </w:pPr>
                            <w:r>
                              <w:rPr>
                                <w:rFonts w:hint="eastAsia" w:ascii="宋体" w:hAnsi="宋体" w:eastAsia="宋体" w:cs="宋体"/>
                                <w:b/>
                                <w:bCs/>
                                <w:sz w:val="32"/>
                                <w:szCs w:val="32"/>
                              </w:rPr>
                              <w:t>合肥工业大学 计算机与信息学院</w:t>
                            </w:r>
                          </w:p>
                        </w:txbxContent>
                      </wps:txbx>
                      <wps:bodyPr upright="1"/>
                    </wps:wsp>
                  </a:graphicData>
                </a:graphic>
              </wp:anchor>
            </w:drawing>
          </mc:Choice>
          <mc:Fallback>
            <w:pict>
              <v:shape id="_x0000_s1026" o:spid="_x0000_s1026" o:spt="202" type="#_x0000_t202" style="position:absolute;left:0pt;margin-left:20.1pt;margin-top:8.55pt;height:333.7pt;width:396pt;z-index:251662336;mso-width-relative:page;mso-height-relative:page;" fillcolor="#FFFFFF" filled="t" stroked="f" coordsize="21600,21600" o:gfxdata="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2RkIfXAAAACQEAAA8AAAAAAAAAAQAgAAAAIgAAAGRycy9kb3ducmV2Lnht&#10;bFBLAQIUABQAAAAIAIdO4kDiYKtCwQEAAHgDAAAOAAAAAAAAAAEAIAAAACYBAABkcnMvZTJvRG9j&#10;LnhtbFBLBQYAAAAABgAGAFkBAABZBQAAAAA=&#10;">
                <v:fill on="t" focussize="0,0"/>
                <v:stroke on="f"/>
                <v:imagedata o:title=""/>
                <o:lock v:ext="edit" aspectratio="f"/>
                <v:textbox>
                  <w:txbxContent>
                    <w:p>
                      <w:pPr>
                        <w:rPr>
                          <w:rFonts w:hint="eastAsia"/>
                          <w:b/>
                          <w:bCs/>
                          <w:sz w:val="24"/>
                        </w:rPr>
                      </w:pP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实验题目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操作系统的启动</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学生姓名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付炎平</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    号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2019217819</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sz w:val="44"/>
                          <w:szCs w:val="44"/>
                        </w:rPr>
                      </w:pPr>
                      <w:r>
                        <w:rPr>
                          <w:rFonts w:hint="eastAsia" w:ascii="宋体" w:hAnsi="宋体" w:eastAsia="宋体" w:cs="宋体"/>
                          <w:b/>
                          <w:bCs/>
                          <w:sz w:val="44"/>
                          <w:szCs w:val="44"/>
                        </w:rPr>
                        <w:t xml:space="preserve">专业班级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物联网工程19-2班</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指导教师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田卫东</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完成日期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2021.11.9</w:t>
                      </w:r>
                      <w:r>
                        <w:rPr>
                          <w:rFonts w:hint="eastAsia" w:ascii="宋体" w:hAnsi="宋体" w:eastAsia="宋体" w:cs="宋体"/>
                          <w:sz w:val="44"/>
                          <w:szCs w:val="44"/>
                          <w:u w:val="single"/>
                        </w:rPr>
                        <w:t xml:space="preserve">              </w:t>
                      </w:r>
                    </w:p>
                    <w:p>
                      <w:pPr>
                        <w:rPr>
                          <w:rFonts w:hint="eastAsia" w:ascii="宋体" w:hAnsi="宋体" w:eastAsia="宋体" w:cs="宋体"/>
                          <w:b/>
                          <w:bCs/>
                          <w:sz w:val="44"/>
                          <w:szCs w:val="44"/>
                        </w:rPr>
                      </w:pPr>
                    </w:p>
                    <w:p>
                      <w:pPr>
                        <w:rPr>
                          <w:rFonts w:hint="eastAsia" w:ascii="宋体" w:hAnsi="宋体" w:eastAsia="宋体" w:cs="宋体"/>
                          <w:b/>
                          <w:bCs/>
                          <w:sz w:val="44"/>
                          <w:szCs w:val="44"/>
                        </w:rPr>
                      </w:pPr>
                    </w:p>
                    <w:p>
                      <w:pPr>
                        <w:ind w:firstLine="1606" w:firstLineChars="500"/>
                        <w:rPr>
                          <w:rFonts w:hint="eastAsia" w:ascii="宋体" w:hAnsi="宋体" w:eastAsia="宋体" w:cs="宋体"/>
                          <w:b/>
                          <w:bCs/>
                          <w:sz w:val="32"/>
                          <w:szCs w:val="32"/>
                        </w:rPr>
                      </w:pPr>
                      <w:r>
                        <w:rPr>
                          <w:rFonts w:hint="eastAsia" w:ascii="宋体" w:hAnsi="宋体" w:eastAsia="宋体" w:cs="宋体"/>
                          <w:b/>
                          <w:bCs/>
                          <w:sz w:val="32"/>
                          <w:szCs w:val="32"/>
                        </w:rPr>
                        <w:t>合肥工业大学 计算机与信息学院</w:t>
                      </w:r>
                    </w:p>
                  </w:txbxContent>
                </v:textbox>
              </v:shape>
            </w:pict>
          </mc:Fallback>
        </mc:AlternateConten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bookmarkStart w:id="0" w:name="_GoBack"/>
      <w:bookmarkEnd w:id="0"/>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spacing w:before="16"/>
        <w:ind w:right="2054"/>
        <w:jc w:val="both"/>
        <w:rPr>
          <w:rFonts w:hint="eastAsia" w:ascii="宋体" w:hAnsi="宋体" w:eastAsia="宋体" w:cs="宋体"/>
          <w:b/>
          <w:color w:val="auto"/>
          <w:sz w:val="44"/>
        </w:rPr>
      </w:pPr>
    </w:p>
    <w:p>
      <w:pPr>
        <w:spacing w:before="16"/>
        <w:ind w:right="2054"/>
        <w:jc w:val="both"/>
        <w:rPr>
          <w:rFonts w:hint="eastAsia" w:ascii="宋体" w:hAnsi="宋体" w:eastAsia="宋体" w:cs="宋体"/>
          <w:b/>
          <w:color w:val="auto"/>
          <w:sz w:val="44"/>
        </w:rPr>
      </w:pPr>
    </w:p>
    <w:p>
      <w:pPr>
        <w:spacing w:before="16"/>
        <w:ind w:right="2054"/>
        <w:jc w:val="both"/>
        <w:rPr>
          <w:rFonts w:hint="eastAsia" w:ascii="宋体" w:hAnsi="宋体" w:eastAsia="宋体" w:cs="宋体"/>
          <w:b/>
          <w:color w:val="auto"/>
          <w:sz w:val="44"/>
        </w:rPr>
      </w:pPr>
    </w:p>
    <w:p>
      <w:pPr>
        <w:spacing w:before="16"/>
        <w:ind w:right="2054"/>
        <w:jc w:val="both"/>
        <w:rPr>
          <w:rFonts w:hint="eastAsia" w:ascii="宋体" w:hAnsi="宋体" w:eastAsia="宋体" w:cs="宋体"/>
          <w:b/>
          <w:color w:val="auto"/>
          <w:sz w:val="44"/>
        </w:rPr>
      </w:pPr>
    </w:p>
    <w:p>
      <w:pPr>
        <w:spacing w:before="16"/>
        <w:ind w:right="2154"/>
        <w:jc w:val="both"/>
        <w:rPr>
          <w:rFonts w:hint="eastAsia" w:ascii="宋体" w:hAnsi="宋体" w:eastAsia="宋体" w:cs="宋体"/>
          <w:b/>
          <w:color w:val="auto"/>
          <w:sz w:val="44"/>
        </w:rPr>
      </w:pPr>
    </w:p>
    <w:p>
      <w:pPr>
        <w:spacing w:before="16"/>
        <w:ind w:left="1934" w:right="2154" w:firstLine="0"/>
        <w:jc w:val="center"/>
        <w:rPr>
          <w:rFonts w:hint="eastAsia" w:ascii="宋体" w:hAnsi="宋体" w:eastAsia="宋体" w:cs="宋体"/>
          <w:b/>
          <w:color w:val="auto"/>
          <w:sz w:val="44"/>
        </w:rPr>
      </w:pPr>
      <w:r>
        <w:rPr>
          <w:rFonts w:hint="eastAsia" w:ascii="宋体" w:hAnsi="宋体" w:eastAsia="宋体" w:cs="宋体"/>
          <w:b/>
          <w:color w:val="auto"/>
          <w:sz w:val="44"/>
        </w:rPr>
        <w:t>实验 2 操作系统的启动</w:t>
      </w:r>
    </w:p>
    <w:p>
      <w:pPr>
        <w:pStyle w:val="2"/>
        <w:numPr>
          <w:ilvl w:val="0"/>
          <w:numId w:val="1"/>
        </w:numPr>
        <w:tabs>
          <w:tab w:val="left" w:pos="541"/>
        </w:tabs>
        <w:spacing w:before="137" w:after="0" w:line="240" w:lineRule="auto"/>
        <w:ind w:left="540" w:right="0" w:hanging="421"/>
        <w:jc w:val="left"/>
        <w:rPr>
          <w:rFonts w:hint="eastAsia" w:ascii="宋体" w:hAnsi="宋体" w:eastAsia="宋体" w:cs="宋体"/>
          <w:color w:val="auto"/>
        </w:rPr>
      </w:pPr>
      <w:r>
        <w:rPr>
          <w:rFonts w:hint="eastAsia" w:ascii="宋体" w:hAnsi="宋体" w:eastAsia="宋体" w:cs="宋体"/>
          <w:color w:val="auto"/>
        </w:rPr>
        <w:t>实验目的和任务要求</w:t>
      </w:r>
    </w:p>
    <w:p>
      <w:pPr>
        <w:pStyle w:val="8"/>
        <w:numPr>
          <w:ilvl w:val="0"/>
          <w:numId w:val="0"/>
        </w:numPr>
        <w:tabs>
          <w:tab w:val="left" w:pos="962"/>
        </w:tabs>
        <w:spacing w:before="110" w:after="0" w:line="242" w:lineRule="auto"/>
        <w:ind w:left="359" w:leftChars="0" w:right="340" w:rightChars="0"/>
        <w:jc w:val="left"/>
        <w:rPr>
          <w:rFonts w:hint="eastAsia" w:ascii="宋体" w:hAnsi="宋体" w:eastAsia="宋体" w:cs="宋体"/>
          <w:color w:val="auto"/>
          <w:sz w:val="24"/>
        </w:rPr>
      </w:pPr>
      <w:r>
        <w:rPr>
          <w:rFonts w:hint="eastAsia" w:ascii="宋体" w:hAnsi="宋体" w:eastAsia="宋体" w:cs="宋体"/>
          <w:color w:val="auto"/>
          <w:sz w:val="24"/>
          <w:lang w:eastAsia="zh-CN"/>
        </w:rPr>
        <w:t>（</w:t>
      </w:r>
      <w:r>
        <w:rPr>
          <w:rFonts w:hint="eastAsia" w:ascii="宋体" w:hAnsi="宋体" w:eastAsia="宋体" w:cs="宋体"/>
          <w:color w:val="auto"/>
          <w:sz w:val="24"/>
          <w:lang w:val="en-US" w:eastAsia="zh-CN"/>
        </w:rPr>
        <w:t>1</w:t>
      </w:r>
      <w:r>
        <w:rPr>
          <w:rFonts w:hint="eastAsia" w:ascii="宋体" w:hAnsi="宋体" w:eastAsia="宋体" w:cs="宋体"/>
          <w:color w:val="auto"/>
          <w:sz w:val="24"/>
          <w:lang w:eastAsia="zh-CN"/>
        </w:rPr>
        <w:t>）</w:t>
      </w:r>
      <w:r>
        <w:rPr>
          <w:rFonts w:hint="eastAsia" w:ascii="宋体" w:hAnsi="宋体" w:eastAsia="宋体" w:cs="宋体"/>
          <w:color w:val="auto"/>
          <w:sz w:val="24"/>
        </w:rPr>
        <w:t>跟踪调试 EOS 在 PC</w:t>
      </w:r>
      <w:r>
        <w:rPr>
          <w:rFonts w:hint="eastAsia" w:ascii="宋体" w:hAnsi="宋体" w:eastAsia="宋体" w:cs="宋体"/>
          <w:color w:val="auto"/>
          <w:spacing w:val="-3"/>
          <w:sz w:val="24"/>
        </w:rPr>
        <w:t xml:space="preserve"> 机上从加电复位到成功启动的全过程，了解操作</w:t>
      </w:r>
      <w:r>
        <w:rPr>
          <w:rFonts w:hint="eastAsia" w:ascii="宋体" w:hAnsi="宋体" w:eastAsia="宋体" w:cs="宋体"/>
          <w:color w:val="auto"/>
          <w:spacing w:val="-4"/>
          <w:sz w:val="24"/>
        </w:rPr>
        <w:t>系统的启动过程。</w:t>
      </w:r>
    </w:p>
    <w:p>
      <w:pPr>
        <w:pStyle w:val="8"/>
        <w:numPr>
          <w:ilvl w:val="0"/>
          <w:numId w:val="0"/>
        </w:numPr>
        <w:tabs>
          <w:tab w:val="left" w:pos="962"/>
        </w:tabs>
        <w:spacing w:before="3" w:after="0" w:line="240" w:lineRule="auto"/>
        <w:ind w:left="360" w:leftChars="0" w:right="0" w:rightChars="0"/>
        <w:jc w:val="left"/>
        <w:rPr>
          <w:rFonts w:hint="eastAsia" w:ascii="宋体" w:hAnsi="宋体" w:eastAsia="宋体" w:cs="宋体"/>
          <w:color w:val="auto"/>
          <w:sz w:val="24"/>
        </w:rPr>
      </w:pPr>
      <w:r>
        <w:rPr>
          <w:rFonts w:hint="eastAsia" w:ascii="宋体" w:hAnsi="宋体" w:eastAsia="宋体" w:cs="宋体"/>
          <w:color w:val="auto"/>
          <w:sz w:val="24"/>
          <w:lang w:eastAsia="zh-CN"/>
        </w:rPr>
        <w:t>（</w:t>
      </w:r>
      <w:r>
        <w:rPr>
          <w:rFonts w:hint="eastAsia" w:ascii="宋体" w:hAnsi="宋体" w:eastAsia="宋体" w:cs="宋体"/>
          <w:color w:val="auto"/>
          <w:sz w:val="24"/>
          <w:lang w:val="en-US" w:eastAsia="zh-CN"/>
        </w:rPr>
        <w:t>2</w:t>
      </w:r>
      <w:r>
        <w:rPr>
          <w:rFonts w:hint="eastAsia" w:ascii="宋体" w:hAnsi="宋体" w:eastAsia="宋体" w:cs="宋体"/>
          <w:color w:val="auto"/>
          <w:sz w:val="24"/>
          <w:lang w:eastAsia="zh-CN"/>
        </w:rPr>
        <w:t>）</w:t>
      </w:r>
      <w:r>
        <w:rPr>
          <w:rFonts w:hint="eastAsia" w:ascii="宋体" w:hAnsi="宋体" w:eastAsia="宋体" w:cs="宋体"/>
          <w:color w:val="auto"/>
          <w:sz w:val="24"/>
        </w:rPr>
        <w:t>查看 EOS 启动后的状态和行为，理解操作系统启动后的工作方式。</w:t>
      </w:r>
    </w:p>
    <w:p>
      <w:pPr>
        <w:pStyle w:val="4"/>
        <w:spacing w:before="10"/>
        <w:ind w:left="0"/>
        <w:rPr>
          <w:rFonts w:hint="eastAsia" w:ascii="宋体" w:hAnsi="宋体" w:eastAsia="宋体" w:cs="宋体"/>
          <w:color w:val="auto"/>
          <w:sz w:val="32"/>
        </w:rPr>
      </w:pPr>
    </w:p>
    <w:p>
      <w:pPr>
        <w:pStyle w:val="2"/>
        <w:numPr>
          <w:ilvl w:val="0"/>
          <w:numId w:val="1"/>
        </w:numPr>
        <w:tabs>
          <w:tab w:val="left" w:pos="541"/>
        </w:tabs>
        <w:spacing w:before="0" w:after="0" w:line="240" w:lineRule="auto"/>
        <w:ind w:left="540" w:right="0" w:hanging="421"/>
        <w:jc w:val="left"/>
        <w:rPr>
          <w:rFonts w:hint="eastAsia" w:ascii="宋体" w:hAnsi="宋体" w:eastAsia="宋体" w:cs="宋体"/>
          <w:color w:val="auto"/>
        </w:rPr>
      </w:pPr>
      <w:r>
        <w:rPr>
          <w:rFonts w:hint="eastAsia" w:ascii="宋体" w:hAnsi="宋体" w:eastAsia="宋体" w:cs="宋体"/>
          <w:color w:val="auto"/>
        </w:rPr>
        <w:t>实验原理</w:t>
      </w:r>
    </w:p>
    <w:p>
      <w:pPr>
        <w:pStyle w:val="8"/>
        <w:numPr>
          <w:ilvl w:val="0"/>
          <w:numId w:val="0"/>
        </w:numPr>
        <w:tabs>
          <w:tab w:val="left" w:pos="1202"/>
        </w:tabs>
        <w:spacing w:before="110" w:after="0" w:line="240" w:lineRule="auto"/>
        <w:ind w:left="600" w:leftChars="0" w:right="0" w:rightChars="0"/>
        <w:jc w:val="left"/>
        <w:rPr>
          <w:rFonts w:hint="eastAsia" w:ascii="宋体" w:hAnsi="宋体" w:eastAsia="宋体" w:cs="宋体"/>
          <w:color w:val="auto"/>
          <w:sz w:val="24"/>
        </w:rPr>
      </w:pPr>
      <w:r>
        <w:rPr>
          <w:rFonts w:hint="eastAsia" w:ascii="宋体" w:hAnsi="宋体" w:eastAsia="宋体" w:cs="宋体"/>
          <w:color w:val="auto"/>
          <w:sz w:val="24"/>
          <w:lang w:eastAsia="zh-CN"/>
        </w:rPr>
        <w:t>（</w:t>
      </w:r>
      <w:r>
        <w:rPr>
          <w:rFonts w:hint="eastAsia" w:ascii="宋体" w:hAnsi="宋体" w:eastAsia="宋体" w:cs="宋体"/>
          <w:color w:val="auto"/>
          <w:sz w:val="24"/>
          <w:lang w:val="en-US" w:eastAsia="zh-CN"/>
        </w:rPr>
        <w:t>1</w:t>
      </w:r>
      <w:r>
        <w:rPr>
          <w:rFonts w:hint="eastAsia" w:ascii="宋体" w:hAnsi="宋体" w:eastAsia="宋体" w:cs="宋体"/>
          <w:color w:val="auto"/>
          <w:sz w:val="24"/>
          <w:lang w:eastAsia="zh-CN"/>
        </w:rPr>
        <w:t>）</w:t>
      </w:r>
      <w:r>
        <w:rPr>
          <w:rFonts w:hint="eastAsia" w:ascii="宋体" w:hAnsi="宋体" w:eastAsia="宋体" w:cs="宋体"/>
          <w:color w:val="auto"/>
          <w:sz w:val="24"/>
        </w:rPr>
        <w:t>EOS</w:t>
      </w:r>
      <w:r>
        <w:rPr>
          <w:rFonts w:hint="eastAsia" w:ascii="宋体" w:hAnsi="宋体" w:eastAsia="宋体" w:cs="宋体"/>
          <w:color w:val="auto"/>
          <w:spacing w:val="-8"/>
          <w:sz w:val="24"/>
        </w:rPr>
        <w:t xml:space="preserve"> 操作系统如何启动。</w:t>
      </w:r>
    </w:p>
    <w:p>
      <w:pPr>
        <w:pStyle w:val="8"/>
        <w:numPr>
          <w:ilvl w:val="0"/>
          <w:numId w:val="0"/>
        </w:numPr>
        <w:tabs>
          <w:tab w:val="left" w:pos="1202"/>
        </w:tabs>
        <w:spacing w:before="5" w:after="0" w:line="240" w:lineRule="auto"/>
        <w:ind w:left="600" w:leftChars="0" w:right="0" w:rightChars="0"/>
        <w:jc w:val="left"/>
        <w:rPr>
          <w:rFonts w:hint="eastAsia" w:ascii="宋体" w:hAnsi="宋体" w:eastAsia="宋体" w:cs="宋体"/>
          <w:color w:val="auto"/>
          <w:sz w:val="24"/>
        </w:rPr>
      </w:pPr>
      <w:r>
        <w:rPr>
          <w:rFonts w:hint="eastAsia" w:ascii="宋体" w:hAnsi="宋体" w:eastAsia="宋体" w:cs="宋体"/>
          <w:color w:val="auto"/>
          <w:sz w:val="24"/>
          <w:lang w:eastAsia="zh-CN"/>
        </w:rPr>
        <w:t>（</w:t>
      </w:r>
      <w:r>
        <w:rPr>
          <w:rFonts w:hint="eastAsia" w:ascii="宋体" w:hAnsi="宋体" w:eastAsia="宋体" w:cs="宋体"/>
          <w:color w:val="auto"/>
          <w:sz w:val="24"/>
          <w:lang w:val="en-US" w:eastAsia="zh-CN"/>
        </w:rPr>
        <w:t>2</w:t>
      </w:r>
      <w:r>
        <w:rPr>
          <w:rFonts w:hint="eastAsia" w:ascii="宋体" w:hAnsi="宋体" w:eastAsia="宋体" w:cs="宋体"/>
          <w:color w:val="auto"/>
          <w:sz w:val="24"/>
          <w:lang w:eastAsia="zh-CN"/>
        </w:rPr>
        <w:t>）</w:t>
      </w:r>
      <w:r>
        <w:rPr>
          <w:rFonts w:hint="eastAsia" w:ascii="宋体" w:hAnsi="宋体" w:eastAsia="宋体" w:cs="宋体"/>
          <w:color w:val="auto"/>
          <w:sz w:val="24"/>
        </w:rPr>
        <w:t>汇编语言相关知识。</w:t>
      </w:r>
    </w:p>
    <w:p>
      <w:pPr>
        <w:pStyle w:val="8"/>
        <w:numPr>
          <w:ilvl w:val="0"/>
          <w:numId w:val="0"/>
        </w:numPr>
        <w:tabs>
          <w:tab w:val="left" w:pos="1202"/>
        </w:tabs>
        <w:spacing w:before="4" w:after="0" w:line="240" w:lineRule="auto"/>
        <w:ind w:left="600" w:leftChars="0" w:right="0" w:rightChars="0"/>
        <w:jc w:val="left"/>
        <w:rPr>
          <w:rFonts w:hint="eastAsia" w:ascii="宋体" w:hAnsi="宋体" w:eastAsia="宋体" w:cs="宋体"/>
          <w:color w:val="auto"/>
          <w:sz w:val="24"/>
        </w:rPr>
      </w:pPr>
      <w:r>
        <w:rPr>
          <w:rFonts w:hint="eastAsia" w:ascii="宋体" w:hAnsi="宋体" w:eastAsia="宋体" w:cs="宋体"/>
          <w:color w:val="auto"/>
          <w:sz w:val="24"/>
          <w:lang w:eastAsia="zh-CN"/>
        </w:rPr>
        <w:t>（</w:t>
      </w:r>
      <w:r>
        <w:rPr>
          <w:rFonts w:hint="eastAsia" w:ascii="宋体" w:hAnsi="宋体" w:eastAsia="宋体" w:cs="宋体"/>
          <w:color w:val="auto"/>
          <w:sz w:val="24"/>
          <w:lang w:val="en-US" w:eastAsia="zh-CN"/>
        </w:rPr>
        <w:t>3</w:t>
      </w:r>
      <w:r>
        <w:rPr>
          <w:rFonts w:hint="eastAsia" w:ascii="宋体" w:hAnsi="宋体" w:eastAsia="宋体" w:cs="宋体"/>
          <w:color w:val="auto"/>
          <w:sz w:val="24"/>
          <w:lang w:eastAsia="zh-CN"/>
        </w:rPr>
        <w:t>）</w:t>
      </w:r>
      <w:r>
        <w:rPr>
          <w:rFonts w:hint="eastAsia" w:ascii="宋体" w:hAnsi="宋体" w:eastAsia="宋体" w:cs="宋体"/>
          <w:color w:val="auto"/>
          <w:sz w:val="24"/>
        </w:rPr>
        <w:t>Bochs</w:t>
      </w:r>
      <w:r>
        <w:rPr>
          <w:rFonts w:hint="eastAsia" w:ascii="宋体" w:hAnsi="宋体" w:eastAsia="宋体" w:cs="宋体"/>
          <w:color w:val="auto"/>
          <w:spacing w:val="-13"/>
          <w:sz w:val="24"/>
        </w:rPr>
        <w:t xml:space="preserve"> 虚拟机软件的特点和 </w:t>
      </w:r>
      <w:r>
        <w:rPr>
          <w:rFonts w:hint="eastAsia" w:ascii="宋体" w:hAnsi="宋体" w:eastAsia="宋体" w:cs="宋体"/>
          <w:color w:val="auto"/>
          <w:sz w:val="24"/>
        </w:rPr>
        <w:t>Bochs</w:t>
      </w:r>
      <w:r>
        <w:rPr>
          <w:rFonts w:hint="eastAsia" w:ascii="宋体" w:hAnsi="宋体" w:eastAsia="宋体" w:cs="宋体"/>
          <w:color w:val="auto"/>
          <w:spacing w:val="-9"/>
          <w:sz w:val="24"/>
        </w:rPr>
        <w:t xml:space="preserve"> 的调试命令。</w:t>
      </w:r>
    </w:p>
    <w:p>
      <w:pPr>
        <w:pStyle w:val="4"/>
        <w:spacing w:before="11"/>
        <w:ind w:left="0"/>
        <w:rPr>
          <w:rFonts w:hint="eastAsia" w:ascii="宋体" w:hAnsi="宋体" w:eastAsia="宋体" w:cs="宋体"/>
          <w:color w:val="auto"/>
          <w:sz w:val="32"/>
        </w:rPr>
      </w:pPr>
    </w:p>
    <w:p>
      <w:pPr>
        <w:pStyle w:val="2"/>
        <w:numPr>
          <w:ilvl w:val="0"/>
          <w:numId w:val="1"/>
        </w:numPr>
        <w:tabs>
          <w:tab w:val="left" w:pos="541"/>
        </w:tabs>
        <w:spacing w:before="0" w:after="0" w:line="240" w:lineRule="auto"/>
        <w:ind w:left="540" w:right="0" w:hanging="421"/>
        <w:jc w:val="left"/>
        <w:rPr>
          <w:rFonts w:hint="eastAsia" w:ascii="宋体" w:hAnsi="宋体" w:eastAsia="宋体" w:cs="宋体"/>
          <w:color w:val="auto"/>
        </w:rPr>
      </w:pPr>
      <w:r>
        <w:rPr>
          <w:rFonts w:hint="eastAsia" w:ascii="宋体" w:hAnsi="宋体" w:eastAsia="宋体" w:cs="宋体"/>
          <w:color w:val="auto"/>
        </w:rPr>
        <w:t>实验内容</w:t>
      </w:r>
    </w:p>
    <w:p>
      <w:pPr>
        <w:pStyle w:val="3"/>
        <w:numPr>
          <w:ilvl w:val="1"/>
          <w:numId w:val="2"/>
        </w:numPr>
        <w:tabs>
          <w:tab w:val="left" w:pos="605"/>
        </w:tabs>
        <w:spacing w:before="110" w:after="0" w:line="240" w:lineRule="auto"/>
        <w:ind w:left="604" w:right="0" w:hanging="485"/>
        <w:jc w:val="both"/>
        <w:rPr>
          <w:rFonts w:hint="eastAsia" w:ascii="宋体" w:hAnsi="宋体" w:eastAsia="宋体" w:cs="宋体"/>
          <w:color w:val="auto"/>
        </w:rPr>
      </w:pPr>
      <w:r>
        <w:rPr>
          <w:rFonts w:hint="eastAsia" w:ascii="宋体" w:hAnsi="宋体" w:eastAsia="宋体" w:cs="宋体"/>
          <w:color w:val="auto"/>
        </w:rPr>
        <w:t>准备实验</w:t>
      </w:r>
    </w:p>
    <w:p>
      <w:pPr>
        <w:pStyle w:val="8"/>
        <w:numPr>
          <w:ilvl w:val="2"/>
          <w:numId w:val="2"/>
        </w:numPr>
        <w:tabs>
          <w:tab w:val="left" w:pos="961"/>
        </w:tabs>
        <w:spacing w:before="5"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启动 OS Lab。</w:t>
      </w:r>
    </w:p>
    <w:p>
      <w:pPr>
        <w:pStyle w:val="8"/>
        <w:numPr>
          <w:ilvl w:val="2"/>
          <w:numId w:val="2"/>
        </w:numPr>
        <w:tabs>
          <w:tab w:val="left" w:pos="961"/>
        </w:tabs>
        <w:spacing w:before="4"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新建一个 EOS Kernel 项目。</w:t>
      </w:r>
    </w:p>
    <w:p>
      <w:pPr>
        <w:pStyle w:val="8"/>
        <w:numPr>
          <w:ilvl w:val="2"/>
          <w:numId w:val="2"/>
        </w:numPr>
        <w:tabs>
          <w:tab w:val="left" w:pos="965"/>
        </w:tabs>
        <w:spacing w:before="5" w:after="0" w:line="244" w:lineRule="auto"/>
        <w:ind w:left="120" w:right="339" w:firstLine="479"/>
        <w:jc w:val="both"/>
        <w:rPr>
          <w:rFonts w:hint="eastAsia" w:ascii="宋体" w:hAnsi="宋体" w:eastAsia="宋体" w:cs="宋体"/>
          <w:color w:val="auto"/>
          <w:sz w:val="24"/>
        </w:rPr>
      </w:pPr>
      <w:r>
        <w:rPr>
          <w:rFonts w:hint="eastAsia" w:ascii="宋体" w:hAnsi="宋体" w:eastAsia="宋体" w:cs="宋体"/>
          <w:color w:val="auto"/>
          <w:sz w:val="24"/>
        </w:rPr>
        <w:t>在“项目管理器”窗口中打开 boot/boot.asm</w:t>
      </w:r>
      <w:r>
        <w:rPr>
          <w:rFonts w:hint="eastAsia" w:ascii="宋体" w:hAnsi="宋体" w:eastAsia="宋体" w:cs="宋体"/>
          <w:color w:val="auto"/>
          <w:spacing w:val="3"/>
          <w:sz w:val="24"/>
        </w:rPr>
        <w:t xml:space="preserve"> 和 </w:t>
      </w:r>
      <w:r>
        <w:rPr>
          <w:rFonts w:hint="eastAsia" w:ascii="宋体" w:hAnsi="宋体" w:eastAsia="宋体" w:cs="宋体"/>
          <w:color w:val="auto"/>
          <w:sz w:val="24"/>
        </w:rPr>
        <w:t>boot/loader.asm</w:t>
      </w:r>
      <w:r>
        <w:rPr>
          <w:rFonts w:hint="eastAsia" w:ascii="宋体" w:hAnsi="宋体" w:eastAsia="宋体" w:cs="宋体"/>
          <w:color w:val="auto"/>
          <w:spacing w:val="-5"/>
          <w:sz w:val="24"/>
        </w:rPr>
        <w:t xml:space="preserve"> 两</w:t>
      </w:r>
      <w:r>
        <w:rPr>
          <w:rFonts w:hint="eastAsia" w:ascii="宋体" w:hAnsi="宋体" w:eastAsia="宋体" w:cs="宋体"/>
          <w:color w:val="auto"/>
          <w:spacing w:val="-8"/>
          <w:sz w:val="24"/>
        </w:rPr>
        <w:t>个汇编文件。</w:t>
      </w:r>
      <w:r>
        <w:rPr>
          <w:rFonts w:hint="eastAsia" w:ascii="宋体" w:hAnsi="宋体" w:eastAsia="宋体" w:cs="宋体"/>
          <w:color w:val="auto"/>
          <w:sz w:val="24"/>
        </w:rPr>
        <w:t>boot.asm</w:t>
      </w:r>
      <w:r>
        <w:rPr>
          <w:rFonts w:hint="eastAsia" w:ascii="宋体" w:hAnsi="宋体" w:eastAsia="宋体" w:cs="宋体"/>
          <w:color w:val="auto"/>
          <w:spacing w:val="-1"/>
          <w:sz w:val="24"/>
        </w:rPr>
        <w:t xml:space="preserve"> 是软盘引导扇区程序的源文件，</w:t>
      </w:r>
      <w:r>
        <w:rPr>
          <w:rFonts w:hint="eastAsia" w:ascii="宋体" w:hAnsi="宋体" w:eastAsia="宋体" w:cs="宋体"/>
          <w:color w:val="auto"/>
          <w:spacing w:val="-5"/>
          <w:sz w:val="24"/>
        </w:rPr>
        <w:t>loader.asm</w:t>
      </w:r>
      <w:r>
        <w:rPr>
          <w:rFonts w:hint="eastAsia" w:ascii="宋体" w:hAnsi="宋体" w:eastAsia="宋体" w:cs="宋体"/>
          <w:color w:val="auto"/>
          <w:spacing w:val="-3"/>
          <w:sz w:val="24"/>
        </w:rPr>
        <w:t xml:space="preserve"> 是加载程序</w:t>
      </w:r>
      <w:r>
        <w:rPr>
          <w:rFonts w:hint="eastAsia" w:ascii="宋体" w:hAnsi="宋体" w:eastAsia="宋体" w:cs="宋体"/>
          <w:color w:val="auto"/>
          <w:sz w:val="24"/>
        </w:rPr>
        <w:t>的源文件。简单阅读一下这两个文件中的 NASM</w:t>
      </w:r>
      <w:r>
        <w:rPr>
          <w:rFonts w:hint="eastAsia" w:ascii="宋体" w:hAnsi="宋体" w:eastAsia="宋体" w:cs="宋体"/>
          <w:color w:val="auto"/>
          <w:spacing w:val="-8"/>
          <w:sz w:val="24"/>
        </w:rPr>
        <w:t xml:space="preserve"> 汇编代码和注释。</w:t>
      </w:r>
      <w:r>
        <w:rPr>
          <w:rFonts w:hint="eastAsia" w:ascii="宋体" w:hAnsi="宋体" w:eastAsia="宋体" w:cs="宋体"/>
          <w:color w:val="auto"/>
          <w:sz w:val="24"/>
        </w:rPr>
        <w:t>按 F7 生成项目。</w:t>
      </w:r>
    </w:p>
    <w:p>
      <w:pPr>
        <w:pStyle w:val="8"/>
        <w:numPr>
          <w:ilvl w:val="2"/>
          <w:numId w:val="2"/>
        </w:numPr>
        <w:tabs>
          <w:tab w:val="left" w:pos="965"/>
        </w:tabs>
        <w:spacing w:before="5" w:after="0" w:line="242" w:lineRule="auto"/>
        <w:ind w:left="120" w:right="337" w:firstLine="479"/>
        <w:jc w:val="both"/>
        <w:rPr>
          <w:rFonts w:hint="eastAsia" w:ascii="宋体" w:hAnsi="宋体" w:eastAsia="宋体" w:cs="宋体"/>
          <w:color w:val="auto"/>
          <w:sz w:val="24"/>
        </w:rPr>
      </w:pPr>
      <w:r>
        <w:rPr>
          <w:rFonts w:hint="eastAsia" w:ascii="宋体" w:hAnsi="宋体" w:eastAsia="宋体" w:cs="宋体"/>
          <w:color w:val="auto"/>
          <w:sz w:val="24"/>
        </w:rPr>
        <w:t>生成完成后，使用 Windows 资源管理器打开项目文件夹中的 Debug</w:t>
      </w:r>
      <w:r>
        <w:rPr>
          <w:rFonts w:hint="eastAsia" w:ascii="宋体" w:hAnsi="宋体" w:eastAsia="宋体" w:cs="宋体"/>
          <w:color w:val="auto"/>
          <w:spacing w:val="-4"/>
          <w:sz w:val="24"/>
        </w:rPr>
        <w:t xml:space="preserve"> 文</w:t>
      </w:r>
      <w:r>
        <w:rPr>
          <w:rFonts w:hint="eastAsia" w:ascii="宋体" w:hAnsi="宋体" w:eastAsia="宋体" w:cs="宋体"/>
          <w:color w:val="auto"/>
          <w:spacing w:val="-8"/>
          <w:sz w:val="24"/>
        </w:rPr>
        <w:t xml:space="preserve">件夹。找到由 </w:t>
      </w:r>
      <w:r>
        <w:rPr>
          <w:rFonts w:hint="eastAsia" w:ascii="宋体" w:hAnsi="宋体" w:eastAsia="宋体" w:cs="宋体"/>
          <w:color w:val="auto"/>
          <w:sz w:val="24"/>
        </w:rPr>
        <w:t>boot.asm 文件生成的软盘引导扇区程序 boot.bin</w:t>
      </w:r>
      <w:r>
        <w:rPr>
          <w:rFonts w:hint="eastAsia" w:ascii="宋体" w:hAnsi="宋体" w:eastAsia="宋体" w:cs="宋体"/>
          <w:color w:val="auto"/>
          <w:spacing w:val="-10"/>
          <w:sz w:val="24"/>
        </w:rPr>
        <w:t xml:space="preserve"> 文件，该文件</w:t>
      </w:r>
      <w:r>
        <w:rPr>
          <w:rFonts w:hint="eastAsia" w:ascii="宋体" w:hAnsi="宋体" w:eastAsia="宋体" w:cs="宋体"/>
          <w:color w:val="auto"/>
          <w:spacing w:val="6"/>
          <w:sz w:val="24"/>
        </w:rPr>
        <w:t xml:space="preserve">的大小一定为 </w:t>
      </w:r>
      <w:r>
        <w:rPr>
          <w:rFonts w:hint="eastAsia" w:ascii="宋体" w:hAnsi="宋体" w:eastAsia="宋体" w:cs="宋体"/>
          <w:color w:val="auto"/>
          <w:sz w:val="24"/>
        </w:rPr>
        <w:t>512</w:t>
      </w:r>
      <w:r>
        <w:rPr>
          <w:rFonts w:hint="eastAsia" w:ascii="宋体" w:hAnsi="宋体" w:eastAsia="宋体" w:cs="宋体"/>
          <w:color w:val="auto"/>
          <w:spacing w:val="14"/>
          <w:sz w:val="24"/>
        </w:rPr>
        <w:t xml:space="preserve"> 字节</w:t>
      </w:r>
      <w:r>
        <w:rPr>
          <w:rFonts w:hint="eastAsia" w:ascii="宋体" w:hAnsi="宋体" w:eastAsia="宋体" w:cs="宋体"/>
          <w:color w:val="auto"/>
          <w:sz w:val="24"/>
        </w:rPr>
        <w:t>（与软盘引导扇区的大小一致）</w:t>
      </w:r>
      <w:r>
        <w:rPr>
          <w:rFonts w:hint="eastAsia" w:ascii="宋体" w:hAnsi="宋体" w:eastAsia="宋体" w:cs="宋体"/>
          <w:color w:val="auto"/>
          <w:spacing w:val="9"/>
          <w:sz w:val="24"/>
        </w:rPr>
        <w:t xml:space="preserve">。找到由 </w:t>
      </w:r>
      <w:r>
        <w:rPr>
          <w:rFonts w:hint="eastAsia" w:ascii="宋体" w:hAnsi="宋体" w:eastAsia="宋体" w:cs="宋体"/>
          <w:color w:val="auto"/>
          <w:sz w:val="24"/>
        </w:rPr>
        <w:t>loader.asm 生成的加载程序 loader.bin</w:t>
      </w:r>
      <w:r>
        <w:rPr>
          <w:rFonts w:hint="eastAsia" w:ascii="宋体" w:hAnsi="宋体" w:eastAsia="宋体" w:cs="宋体"/>
          <w:color w:val="auto"/>
          <w:spacing w:val="-7"/>
          <w:sz w:val="24"/>
        </w:rPr>
        <w:t xml:space="preserve"> 文件，记录下此文件的大小 </w:t>
      </w:r>
      <w:r>
        <w:rPr>
          <w:rFonts w:hint="eastAsia" w:ascii="宋体" w:hAnsi="宋体" w:eastAsia="宋体" w:cs="宋体"/>
          <w:color w:val="auto"/>
          <w:sz w:val="24"/>
        </w:rPr>
        <w:t>1566</w:t>
      </w:r>
      <w:r>
        <w:rPr>
          <w:rFonts w:hint="eastAsia" w:ascii="宋体" w:hAnsi="宋体" w:eastAsia="宋体" w:cs="宋体"/>
          <w:color w:val="auto"/>
          <w:spacing w:val="-9"/>
          <w:sz w:val="24"/>
        </w:rPr>
        <w:t xml:space="preserve"> 字节，在下面的</w:t>
      </w:r>
      <w:r>
        <w:rPr>
          <w:rFonts w:hint="eastAsia" w:ascii="宋体" w:hAnsi="宋体" w:eastAsia="宋体" w:cs="宋体"/>
          <w:color w:val="auto"/>
          <w:spacing w:val="23"/>
          <w:sz w:val="24"/>
        </w:rPr>
        <w:t xml:space="preserve">实验过程中会用到。找到由其它源文件生成的 </w:t>
      </w:r>
      <w:r>
        <w:rPr>
          <w:rFonts w:hint="eastAsia" w:ascii="宋体" w:hAnsi="宋体" w:eastAsia="宋体" w:cs="宋体"/>
          <w:color w:val="auto"/>
          <w:sz w:val="24"/>
        </w:rPr>
        <w:t>EOS</w:t>
      </w:r>
      <w:r>
        <w:rPr>
          <w:rFonts w:hint="eastAsia" w:ascii="宋体" w:hAnsi="宋体" w:eastAsia="宋体" w:cs="宋体"/>
          <w:color w:val="auto"/>
          <w:spacing w:val="30"/>
          <w:sz w:val="24"/>
        </w:rPr>
        <w:t xml:space="preserve"> 操作系统内核文件kernel.dll。</w:t>
      </w:r>
    </w:p>
    <w:p>
      <w:pPr>
        <w:pStyle w:val="3"/>
        <w:numPr>
          <w:ilvl w:val="1"/>
          <w:numId w:val="2"/>
        </w:numPr>
        <w:tabs>
          <w:tab w:val="left" w:pos="605"/>
        </w:tabs>
        <w:spacing w:before="66" w:after="0" w:line="240" w:lineRule="auto"/>
        <w:ind w:left="604" w:right="0" w:hanging="485"/>
        <w:jc w:val="left"/>
        <w:rPr>
          <w:rFonts w:hint="eastAsia" w:ascii="宋体" w:hAnsi="宋体" w:eastAsia="宋体" w:cs="宋体"/>
          <w:color w:val="auto"/>
        </w:rPr>
      </w:pPr>
      <w:r>
        <w:rPr>
          <w:rFonts w:hint="eastAsia" w:ascii="宋体" w:hAnsi="宋体" w:eastAsia="宋体" w:cs="宋体"/>
          <w:color w:val="auto"/>
        </w:rPr>
        <w:t>调试 EOS 操作系统的启动过程</w:t>
      </w:r>
    </w:p>
    <w:p>
      <w:pPr>
        <w:pStyle w:val="8"/>
        <w:numPr>
          <w:ilvl w:val="2"/>
          <w:numId w:val="3"/>
        </w:numPr>
        <w:tabs>
          <w:tab w:val="left" w:pos="1329"/>
        </w:tabs>
        <w:spacing w:before="5" w:after="0" w:line="240" w:lineRule="auto"/>
        <w:ind w:left="1329" w:right="0" w:hanging="729"/>
        <w:jc w:val="left"/>
        <w:rPr>
          <w:rFonts w:hint="eastAsia" w:ascii="宋体" w:hAnsi="宋体" w:eastAsia="宋体" w:cs="宋体"/>
          <w:b/>
          <w:color w:val="auto"/>
          <w:sz w:val="24"/>
        </w:rPr>
      </w:pPr>
      <w:r>
        <w:rPr>
          <w:rFonts w:hint="eastAsia" w:ascii="宋体" w:hAnsi="宋体" w:eastAsia="宋体" w:cs="宋体"/>
          <w:b/>
          <w:color w:val="auto"/>
          <w:spacing w:val="-1"/>
          <w:sz w:val="24"/>
        </w:rPr>
        <w:t xml:space="preserve">使用 </w:t>
      </w:r>
      <w:r>
        <w:rPr>
          <w:rFonts w:hint="eastAsia" w:ascii="宋体" w:hAnsi="宋体" w:eastAsia="宋体" w:cs="宋体"/>
          <w:b/>
          <w:color w:val="auto"/>
          <w:sz w:val="24"/>
        </w:rPr>
        <w:t>Bochs</w:t>
      </w:r>
      <w:r>
        <w:rPr>
          <w:rFonts w:hint="eastAsia" w:ascii="宋体" w:hAnsi="宋体" w:eastAsia="宋体" w:cs="宋体"/>
          <w:b/>
          <w:color w:val="auto"/>
          <w:spacing w:val="2"/>
          <w:sz w:val="24"/>
        </w:rPr>
        <w:t xml:space="preserve"> </w:t>
      </w:r>
      <w:r>
        <w:rPr>
          <w:rFonts w:hint="eastAsia" w:ascii="宋体" w:hAnsi="宋体" w:eastAsia="宋体" w:cs="宋体"/>
          <w:b/>
          <w:color w:val="auto"/>
          <w:sz w:val="24"/>
        </w:rPr>
        <w:t>Debug 做为远程目标机</w:t>
      </w:r>
    </w:p>
    <w:p>
      <w:pPr>
        <w:pStyle w:val="4"/>
        <w:spacing w:before="4"/>
        <w:ind w:left="600"/>
        <w:rPr>
          <w:rFonts w:hint="eastAsia" w:ascii="宋体" w:hAnsi="宋体" w:eastAsia="宋体" w:cs="宋体"/>
          <w:color w:val="auto"/>
        </w:rPr>
      </w:pPr>
      <w:r>
        <w:rPr>
          <w:rFonts w:hint="eastAsia" w:ascii="宋体" w:hAnsi="宋体" w:eastAsia="宋体" w:cs="宋体"/>
          <w:color w:val="auto"/>
        </w:rPr>
        <w:t>按照下面的步骤将调试时使用的远程目标机修改为 Bochs Debug：</w:t>
      </w:r>
    </w:p>
    <w:p>
      <w:pPr>
        <w:pStyle w:val="8"/>
        <w:numPr>
          <w:ilvl w:val="0"/>
          <w:numId w:val="4"/>
        </w:numPr>
        <w:tabs>
          <w:tab w:val="left" w:pos="989"/>
        </w:tabs>
        <w:spacing w:before="5" w:after="0" w:line="242" w:lineRule="auto"/>
        <w:ind w:left="120" w:right="337" w:firstLine="479"/>
        <w:jc w:val="left"/>
        <w:rPr>
          <w:rFonts w:hint="eastAsia" w:ascii="宋体" w:hAnsi="宋体" w:eastAsia="宋体" w:cs="宋体"/>
          <w:color w:val="auto"/>
          <w:sz w:val="24"/>
        </w:rPr>
      </w:pPr>
      <w:r>
        <w:rPr>
          <w:rFonts w:hint="eastAsia" w:ascii="宋体" w:hAnsi="宋体" w:eastAsia="宋体" w:cs="宋体"/>
          <w:color w:val="auto"/>
          <w:spacing w:val="-1"/>
          <w:sz w:val="24"/>
        </w:rPr>
        <w:t>在“项目管理器”窗口中，右键点击项目节点，在弹出的快捷菜单中选</w:t>
      </w:r>
      <w:r>
        <w:rPr>
          <w:rFonts w:hint="eastAsia" w:ascii="宋体" w:hAnsi="宋体" w:eastAsia="宋体" w:cs="宋体"/>
          <w:color w:val="auto"/>
          <w:sz w:val="24"/>
        </w:rPr>
        <w:t>择“属性”。</w:t>
      </w:r>
    </w:p>
    <w:p>
      <w:pPr>
        <w:pStyle w:val="8"/>
        <w:numPr>
          <w:ilvl w:val="0"/>
          <w:numId w:val="4"/>
        </w:numPr>
        <w:tabs>
          <w:tab w:val="left" w:pos="961"/>
        </w:tabs>
        <w:spacing w:before="91" w:after="126" w:line="242" w:lineRule="auto"/>
        <w:ind w:left="120" w:right="337" w:firstLine="479"/>
        <w:jc w:val="left"/>
        <w:rPr>
          <w:rFonts w:hint="eastAsia" w:ascii="宋体" w:hAnsi="宋体" w:eastAsia="宋体" w:cs="宋体"/>
          <w:color w:val="auto"/>
          <w:sz w:val="20"/>
        </w:rPr>
      </w:pPr>
      <w:r>
        <w:rPr>
          <w:rFonts w:hint="eastAsia" w:ascii="宋体" w:hAnsi="宋体" w:eastAsia="宋体" w:cs="宋体"/>
          <w:color w:val="auto"/>
          <w:spacing w:val="-15"/>
          <w:sz w:val="24"/>
        </w:rPr>
        <w:t xml:space="preserve">在弹出的“属性页”对话框右侧的属性列表中找到“远程目标机”属性， </w:t>
      </w:r>
      <w:r>
        <w:rPr>
          <w:rFonts w:hint="eastAsia" w:ascii="宋体" w:hAnsi="宋体" w:eastAsia="宋体" w:cs="宋体"/>
          <w:color w:val="auto"/>
          <w:spacing w:val="-6"/>
          <w:sz w:val="24"/>
        </w:rPr>
        <w:t>将此属性值修改为</w:t>
      </w:r>
      <w:r>
        <w:rPr>
          <w:rFonts w:hint="eastAsia" w:ascii="宋体" w:hAnsi="宋体" w:eastAsia="宋体" w:cs="宋体"/>
          <w:color w:val="auto"/>
          <w:sz w:val="24"/>
        </w:rPr>
        <w:t>“Bochs</w:t>
      </w:r>
      <w:r>
        <w:rPr>
          <w:rFonts w:hint="eastAsia" w:ascii="宋体" w:hAnsi="宋体" w:eastAsia="宋体" w:cs="宋体"/>
          <w:color w:val="auto"/>
          <w:spacing w:val="-28"/>
          <w:sz w:val="24"/>
        </w:rPr>
        <w:t xml:space="preserve"> </w:t>
      </w:r>
      <w:r>
        <w:rPr>
          <w:rFonts w:hint="eastAsia" w:ascii="宋体" w:hAnsi="宋体" w:eastAsia="宋体" w:cs="宋体"/>
          <w:color w:val="auto"/>
          <w:spacing w:val="-14"/>
          <w:sz w:val="24"/>
        </w:rPr>
        <w:t>Debug”（</w:t>
      </w:r>
      <w:r>
        <w:rPr>
          <w:rFonts w:hint="eastAsia" w:ascii="宋体" w:hAnsi="宋体" w:eastAsia="宋体" w:cs="宋体"/>
          <w:color w:val="auto"/>
          <w:sz w:val="24"/>
        </w:rPr>
        <w:t>此时按 F1 可以获得关于此属性的帮助</w:t>
      </w:r>
      <w:r>
        <w:rPr>
          <w:rFonts w:hint="eastAsia" w:ascii="宋体" w:hAnsi="宋体" w:eastAsia="宋体" w:cs="宋体"/>
          <w:color w:val="auto"/>
          <w:spacing w:val="-48"/>
          <w:sz w:val="24"/>
        </w:rPr>
        <w:t>）</w:t>
      </w:r>
      <w:r>
        <w:rPr>
          <w:rFonts w:hint="eastAsia" w:ascii="宋体" w:hAnsi="宋体" w:eastAsia="宋体" w:cs="宋体"/>
          <w:color w:val="auto"/>
          <w:spacing w:val="-13"/>
          <w:sz w:val="24"/>
        </w:rPr>
        <w:t>。</w:t>
      </w:r>
    </w:p>
    <w:p>
      <w:pPr>
        <w:pStyle w:val="8"/>
        <w:numPr>
          <w:ilvl w:val="0"/>
          <w:numId w:val="4"/>
        </w:numPr>
        <w:tabs>
          <w:tab w:val="left" w:pos="961"/>
        </w:tabs>
        <w:spacing w:before="144" w:after="0" w:line="242" w:lineRule="auto"/>
        <w:ind w:left="120" w:right="339" w:firstLine="479"/>
        <w:jc w:val="both"/>
        <w:rPr>
          <w:rFonts w:hint="eastAsia" w:ascii="宋体" w:hAnsi="宋体" w:eastAsia="宋体" w:cs="宋体"/>
          <w:color w:val="auto"/>
          <w:sz w:val="24"/>
        </w:rPr>
      </w:pPr>
      <w:r>
        <w:rPr>
          <w:rFonts w:hint="eastAsia" w:ascii="宋体" w:hAnsi="宋体" w:eastAsia="宋体" w:cs="宋体"/>
          <w:color w:val="auto"/>
          <w:spacing w:val="-11"/>
          <w:sz w:val="24"/>
        </w:rPr>
        <w:t xml:space="preserve">点击“确定”按钮关闭“属性页”对话框。接下来就可以使用 </w:t>
      </w:r>
      <w:r>
        <w:rPr>
          <w:rFonts w:hint="eastAsia" w:ascii="宋体" w:hAnsi="宋体" w:eastAsia="宋体" w:cs="宋体"/>
          <w:color w:val="auto"/>
          <w:sz w:val="24"/>
        </w:rPr>
        <w:t>Bochs</w:t>
      </w:r>
      <w:r>
        <w:rPr>
          <w:rFonts w:hint="eastAsia" w:ascii="宋体" w:hAnsi="宋体" w:eastAsia="宋体" w:cs="宋体"/>
          <w:color w:val="auto"/>
          <w:spacing w:val="-7"/>
          <w:sz w:val="24"/>
        </w:rPr>
        <w:t xml:space="preserve"> 虚</w:t>
      </w:r>
      <w:r>
        <w:rPr>
          <w:rFonts w:hint="eastAsia" w:ascii="宋体" w:hAnsi="宋体" w:eastAsia="宋体" w:cs="宋体"/>
          <w:color w:val="auto"/>
          <w:sz w:val="24"/>
        </w:rPr>
        <w:t>拟机提供的调试功能单步调试 BIOS</w:t>
      </w:r>
      <w:r>
        <w:rPr>
          <w:rFonts w:hint="eastAsia" w:ascii="宋体" w:hAnsi="宋体" w:eastAsia="宋体" w:cs="宋体"/>
          <w:color w:val="auto"/>
          <w:spacing w:val="1"/>
          <w:sz w:val="24"/>
        </w:rPr>
        <w:t xml:space="preserve"> 程序和 </w:t>
      </w:r>
      <w:r>
        <w:rPr>
          <w:rFonts w:hint="eastAsia" w:ascii="宋体" w:hAnsi="宋体" w:eastAsia="宋体" w:cs="宋体"/>
          <w:color w:val="auto"/>
          <w:sz w:val="24"/>
        </w:rPr>
        <w:t>EOS</w:t>
      </w:r>
      <w:r>
        <w:rPr>
          <w:rFonts w:hint="eastAsia" w:ascii="宋体" w:hAnsi="宋体" w:eastAsia="宋体" w:cs="宋体"/>
          <w:color w:val="auto"/>
          <w:spacing w:val="-2"/>
          <w:sz w:val="24"/>
        </w:rPr>
        <w:t xml:space="preserve"> 操作系统的软盘引导扇区程序</w:t>
      </w:r>
      <w:r>
        <w:rPr>
          <w:rFonts w:hint="eastAsia" w:ascii="宋体" w:hAnsi="宋体" w:eastAsia="宋体" w:cs="宋体"/>
          <w:color w:val="auto"/>
          <w:sz w:val="24"/>
        </w:rPr>
        <w:t>了。</w:t>
      </w:r>
    </w:p>
    <w:p>
      <w:pPr>
        <w:spacing w:after="0" w:line="242" w:lineRule="auto"/>
        <w:jc w:val="both"/>
        <w:rPr>
          <w:rFonts w:hint="eastAsia" w:ascii="宋体" w:hAnsi="宋体" w:eastAsia="宋体" w:cs="宋体"/>
          <w:color w:val="auto"/>
          <w:sz w:val="24"/>
        </w:rPr>
        <w:sectPr>
          <w:pgSz w:w="11910" w:h="16840"/>
          <w:pgMar w:top="1460" w:right="1460" w:bottom="280" w:left="1680" w:header="720" w:footer="720" w:gutter="0"/>
          <w:cols w:space="720" w:num="1"/>
        </w:sectPr>
      </w:pPr>
    </w:p>
    <w:p>
      <w:pPr>
        <w:pStyle w:val="3"/>
        <w:numPr>
          <w:ilvl w:val="2"/>
          <w:numId w:val="3"/>
        </w:numPr>
        <w:tabs>
          <w:tab w:val="left" w:pos="1329"/>
        </w:tabs>
        <w:spacing w:before="48" w:after="0" w:line="240" w:lineRule="auto"/>
        <w:ind w:left="1329" w:right="0" w:hanging="729"/>
        <w:jc w:val="left"/>
        <w:rPr>
          <w:rFonts w:hint="eastAsia" w:ascii="宋体" w:hAnsi="宋体" w:eastAsia="宋体" w:cs="宋体"/>
          <w:color w:val="auto"/>
        </w:rPr>
      </w:pPr>
      <w:r>
        <w:rPr>
          <w:rFonts w:hint="eastAsia" w:ascii="宋体" w:hAnsi="宋体" w:eastAsia="宋体" w:cs="宋体"/>
          <w:color w:val="auto"/>
          <w:spacing w:val="-21"/>
        </w:rPr>
        <w:t xml:space="preserve">调试 </w:t>
      </w:r>
      <w:r>
        <w:rPr>
          <w:rFonts w:hint="eastAsia" w:ascii="宋体" w:hAnsi="宋体" w:eastAsia="宋体" w:cs="宋体"/>
          <w:color w:val="auto"/>
        </w:rPr>
        <w:t>BIOS</w:t>
      </w:r>
      <w:r>
        <w:rPr>
          <w:rFonts w:hint="eastAsia" w:ascii="宋体" w:hAnsi="宋体" w:eastAsia="宋体" w:cs="宋体"/>
          <w:color w:val="auto"/>
          <w:spacing w:val="-1"/>
        </w:rPr>
        <w:t xml:space="preserve"> 程序</w:t>
      </w:r>
    </w:p>
    <w:p>
      <w:pPr>
        <w:pStyle w:val="4"/>
        <w:spacing w:before="5"/>
        <w:ind w:left="600"/>
        <w:jc w:val="both"/>
        <w:rPr>
          <w:rFonts w:hint="eastAsia" w:ascii="宋体" w:hAnsi="宋体" w:eastAsia="宋体" w:cs="宋体"/>
          <w:color w:val="auto"/>
        </w:rPr>
      </w:pPr>
      <w:r>
        <w:rPr>
          <w:rFonts w:hint="eastAsia" w:ascii="宋体" w:hAnsi="宋体" w:eastAsia="宋体" w:cs="宋体"/>
          <w:color w:val="auto"/>
        </w:rPr>
        <w:t>按 F5 启动调试，此时会弹出两个 Bochs 窗口。标题为“Bochs for windows</w:t>
      </w:r>
    </w:p>
    <w:p>
      <w:pPr>
        <w:pStyle w:val="4"/>
        <w:spacing w:before="4" w:line="242" w:lineRule="auto"/>
        <w:ind w:right="335"/>
        <w:jc w:val="both"/>
        <w:rPr>
          <w:rFonts w:hint="eastAsia" w:ascii="宋体" w:hAnsi="宋体" w:eastAsia="宋体" w:cs="宋体"/>
          <w:color w:val="auto"/>
        </w:rPr>
      </w:pPr>
      <w:r>
        <w:rPr>
          <w:rFonts w:hint="eastAsia" w:ascii="宋体" w:hAnsi="宋体" w:eastAsia="宋体" w:cs="宋体"/>
          <w:color w:val="auto"/>
          <w:spacing w:val="14"/>
        </w:rPr>
        <w:t xml:space="preserve">- </w:t>
      </w:r>
      <w:r>
        <w:rPr>
          <w:rFonts w:hint="eastAsia" w:ascii="宋体" w:hAnsi="宋体" w:eastAsia="宋体" w:cs="宋体"/>
          <w:color w:val="auto"/>
        </w:rPr>
        <w:t>Display”</w:t>
      </w:r>
      <w:r>
        <w:rPr>
          <w:rFonts w:hint="eastAsia" w:ascii="宋体" w:hAnsi="宋体" w:eastAsia="宋体" w:cs="宋体"/>
          <w:color w:val="auto"/>
          <w:spacing w:val="-1"/>
        </w:rPr>
        <w:t>的窗口相当于计算机的显示器，用于显示操作系统的输出。标题为</w:t>
      </w:r>
      <w:r>
        <w:rPr>
          <w:rFonts w:hint="eastAsia" w:ascii="宋体" w:hAnsi="宋体" w:eastAsia="宋体" w:cs="宋体"/>
          <w:color w:val="auto"/>
        </w:rPr>
        <w:t>“Bochs for windows</w:t>
      </w:r>
      <w:r>
        <w:rPr>
          <w:rFonts w:hint="eastAsia" w:ascii="宋体" w:hAnsi="宋体" w:eastAsia="宋体" w:cs="宋体"/>
          <w:color w:val="auto"/>
          <w:spacing w:val="-6"/>
        </w:rPr>
        <w:t xml:space="preserve"> - </w:t>
      </w:r>
      <w:r>
        <w:rPr>
          <w:rFonts w:hint="eastAsia" w:ascii="宋体" w:hAnsi="宋体" w:eastAsia="宋体" w:cs="宋体"/>
          <w:color w:val="auto"/>
        </w:rPr>
        <w:t>Console”的窗口是 Bochs</w:t>
      </w:r>
      <w:r>
        <w:rPr>
          <w:rFonts w:hint="eastAsia" w:ascii="宋体" w:hAnsi="宋体" w:eastAsia="宋体" w:cs="宋体"/>
          <w:color w:val="auto"/>
          <w:spacing w:val="-9"/>
        </w:rPr>
        <w:t xml:space="preserve"> 的控制台，用来输入调试命</w:t>
      </w:r>
      <w:r>
        <w:rPr>
          <w:rFonts w:hint="eastAsia" w:ascii="宋体" w:hAnsi="宋体" w:eastAsia="宋体" w:cs="宋体"/>
          <w:color w:val="auto"/>
        </w:rPr>
        <w:t>令，输出各种调试信息。</w:t>
      </w:r>
    </w:p>
    <w:p>
      <w:pPr>
        <w:pStyle w:val="4"/>
        <w:spacing w:before="4" w:line="244" w:lineRule="auto"/>
        <w:ind w:right="339" w:firstLine="479"/>
        <w:jc w:val="both"/>
        <w:rPr>
          <w:rFonts w:hint="eastAsia" w:ascii="宋体" w:hAnsi="宋体" w:eastAsia="宋体" w:cs="宋体"/>
          <w:color w:val="auto"/>
        </w:rPr>
      </w:pPr>
      <w:r>
        <w:rPr>
          <w:rFonts w:hint="eastAsia" w:ascii="宋体" w:hAnsi="宋体" w:eastAsia="宋体" w:cs="宋体"/>
          <w:color w:val="auto"/>
        </w:rPr>
        <w:t>启动调试后，Bochs</w:t>
      </w:r>
      <w:r>
        <w:rPr>
          <w:rFonts w:hint="eastAsia" w:ascii="宋体" w:hAnsi="宋体" w:eastAsia="宋体" w:cs="宋体"/>
          <w:color w:val="auto"/>
          <w:spacing w:val="1"/>
        </w:rPr>
        <w:t xml:space="preserve"> 会在 </w:t>
      </w:r>
      <w:r>
        <w:rPr>
          <w:rFonts w:hint="eastAsia" w:ascii="宋体" w:hAnsi="宋体" w:eastAsia="宋体" w:cs="宋体"/>
          <w:color w:val="auto"/>
        </w:rPr>
        <w:t>CPU 要执行的第一条指令（</w:t>
      </w:r>
      <w:r>
        <w:rPr>
          <w:rFonts w:hint="eastAsia" w:ascii="宋体" w:hAnsi="宋体" w:eastAsia="宋体" w:cs="宋体"/>
          <w:color w:val="auto"/>
          <w:spacing w:val="2"/>
        </w:rPr>
        <w:t xml:space="preserve">即 </w:t>
      </w:r>
      <w:r>
        <w:rPr>
          <w:rFonts w:hint="eastAsia" w:ascii="宋体" w:hAnsi="宋体" w:eastAsia="宋体" w:cs="宋体"/>
          <w:color w:val="auto"/>
        </w:rPr>
        <w:t>BIOS</w:t>
      </w:r>
      <w:r>
        <w:rPr>
          <w:rFonts w:hint="eastAsia" w:ascii="宋体" w:hAnsi="宋体" w:eastAsia="宋体" w:cs="宋体"/>
          <w:color w:val="auto"/>
          <w:spacing w:val="-3"/>
        </w:rPr>
        <w:t xml:space="preserve"> 的第一条指</w:t>
      </w:r>
      <w:r>
        <w:rPr>
          <w:rFonts w:hint="eastAsia" w:ascii="宋体" w:hAnsi="宋体" w:eastAsia="宋体" w:cs="宋体"/>
          <w:color w:val="auto"/>
        </w:rPr>
        <w:t>令</w:t>
      </w:r>
      <w:r>
        <w:rPr>
          <w:rFonts w:hint="eastAsia" w:ascii="宋体" w:hAnsi="宋体" w:eastAsia="宋体" w:cs="宋体"/>
          <w:color w:val="auto"/>
          <w:spacing w:val="-41"/>
        </w:rPr>
        <w:t>）</w:t>
      </w:r>
      <w:r>
        <w:rPr>
          <w:rFonts w:hint="eastAsia" w:ascii="宋体" w:hAnsi="宋体" w:eastAsia="宋体" w:cs="宋体"/>
          <w:color w:val="auto"/>
          <w:spacing w:val="-6"/>
        </w:rPr>
        <w:t>处中断。 此时，</w:t>
      </w:r>
      <w:r>
        <w:rPr>
          <w:rFonts w:hint="eastAsia" w:ascii="宋体" w:hAnsi="宋体" w:eastAsia="宋体" w:cs="宋体"/>
          <w:color w:val="auto"/>
          <w:spacing w:val="-5"/>
        </w:rPr>
        <w:t>Display</w:t>
      </w:r>
      <w:r>
        <w:rPr>
          <w:rFonts w:hint="eastAsia" w:ascii="宋体" w:hAnsi="宋体" w:eastAsia="宋体" w:cs="宋体"/>
          <w:color w:val="auto"/>
          <w:spacing w:val="-8"/>
        </w:rPr>
        <w:t xml:space="preserve"> 窗口还没有显示任何内容，</w:t>
      </w:r>
      <w:r>
        <w:rPr>
          <w:rFonts w:hint="eastAsia" w:ascii="宋体" w:hAnsi="宋体" w:eastAsia="宋体" w:cs="宋体"/>
          <w:color w:val="auto"/>
          <w:spacing w:val="-5"/>
        </w:rPr>
        <w:t>Console</w:t>
      </w:r>
      <w:r>
        <w:rPr>
          <w:rFonts w:hint="eastAsia" w:ascii="宋体" w:hAnsi="宋体" w:eastAsia="宋体" w:cs="宋体"/>
          <w:color w:val="auto"/>
          <w:spacing w:val="-3"/>
        </w:rPr>
        <w:t xml:space="preserve"> 窗口会显示将</w:t>
      </w:r>
      <w:r>
        <w:rPr>
          <w:rFonts w:hint="eastAsia" w:ascii="宋体" w:hAnsi="宋体" w:eastAsia="宋体" w:cs="宋体"/>
          <w:color w:val="auto"/>
        </w:rPr>
        <w:t>要执行的 BIOS 第一条指令的相关信息，并等待用户输入调试命令。</w:t>
      </w:r>
    </w:p>
    <w:p>
      <w:pPr>
        <w:pStyle w:val="4"/>
        <w:ind w:left="70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458970" cy="213868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7" cstate="print"/>
                    <a:stretch>
                      <a:fillRect/>
                    </a:stretch>
                  </pic:blipFill>
                  <pic:spPr>
                    <a:xfrm>
                      <a:off x="0" y="0"/>
                      <a:ext cx="4459387" cy="2139219"/>
                    </a:xfrm>
                    <a:prstGeom prst="rect">
                      <a:avLst/>
                    </a:prstGeom>
                  </pic:spPr>
                </pic:pic>
              </a:graphicData>
            </a:graphic>
          </wp:inline>
        </w:drawing>
      </w:r>
    </w:p>
    <w:p>
      <w:pPr>
        <w:pStyle w:val="4"/>
        <w:spacing w:before="59" w:line="244" w:lineRule="auto"/>
        <w:ind w:right="335" w:firstLine="479"/>
        <w:rPr>
          <w:rFonts w:hint="eastAsia" w:ascii="宋体" w:hAnsi="宋体" w:eastAsia="宋体" w:cs="宋体"/>
          <w:color w:val="auto"/>
        </w:rPr>
      </w:pPr>
      <w:r>
        <w:rPr>
          <w:rFonts w:hint="eastAsia" w:ascii="宋体" w:hAnsi="宋体" w:eastAsia="宋体" w:cs="宋体"/>
          <w:color w:val="auto"/>
        </w:rPr>
        <w:t>根据 Console 窗口显示的内容，读者可以获得关于 BIOS 第一条指令的如下信息：</w:t>
      </w:r>
    </w:p>
    <w:p>
      <w:pPr>
        <w:pStyle w:val="4"/>
        <w:spacing w:line="305" w:lineRule="exact"/>
        <w:ind w:left="600"/>
        <w:rPr>
          <w:rFonts w:hint="eastAsia" w:ascii="宋体" w:hAnsi="宋体" w:eastAsia="宋体" w:cs="宋体"/>
          <w:color w:val="auto"/>
        </w:rPr>
      </w:pPr>
      <w:r>
        <w:rPr>
          <w:rFonts w:hint="eastAsia" w:ascii="宋体" w:hAnsi="宋体" w:eastAsia="宋体" w:cs="宋体"/>
          <w:color w:val="auto"/>
        </w:rPr>
        <w:t>行首的[0xfffffff0]表示此条指令所在的物理地址。</w:t>
      </w:r>
    </w:p>
    <w:p>
      <w:pPr>
        <w:pStyle w:val="4"/>
        <w:spacing w:before="5" w:line="242" w:lineRule="auto"/>
        <w:ind w:right="335" w:firstLine="479"/>
        <w:rPr>
          <w:rFonts w:hint="eastAsia" w:ascii="宋体" w:hAnsi="宋体" w:eastAsia="宋体" w:cs="宋体"/>
          <w:color w:val="auto"/>
        </w:rPr>
      </w:pPr>
      <w:r>
        <w:rPr>
          <w:rFonts w:hint="eastAsia" w:ascii="宋体" w:hAnsi="宋体" w:eastAsia="宋体" w:cs="宋体"/>
          <w:color w:val="auto"/>
        </w:rPr>
        <w:t>f000:fff0 表示此条指令所在的逻辑地址（段地址:偏移地址），如果将其转换为物理地址，则得到的物理地址与行首显示的物理地址是一致的。</w:t>
      </w:r>
    </w:p>
    <w:p>
      <w:pPr>
        <w:pStyle w:val="4"/>
        <w:spacing w:before="3"/>
        <w:ind w:left="600"/>
        <w:rPr>
          <w:rFonts w:hint="eastAsia" w:ascii="宋体" w:hAnsi="宋体" w:eastAsia="宋体" w:cs="宋体"/>
          <w:color w:val="auto"/>
        </w:rPr>
      </w:pPr>
      <w:r>
        <w:rPr>
          <w:rFonts w:hint="eastAsia" w:ascii="宋体" w:hAnsi="宋体" w:eastAsia="宋体" w:cs="宋体"/>
          <w:color w:val="auto"/>
        </w:rPr>
        <w:t>jmp far f000:e05b 是此条指令的反汇编代码。</w:t>
      </w:r>
    </w:p>
    <w:p>
      <w:pPr>
        <w:pStyle w:val="4"/>
        <w:spacing w:before="4" w:line="242" w:lineRule="auto"/>
        <w:ind w:right="341" w:firstLine="479"/>
        <w:rPr>
          <w:rFonts w:hint="eastAsia" w:ascii="宋体" w:hAnsi="宋体" w:eastAsia="宋体" w:cs="宋体"/>
          <w:color w:val="auto"/>
        </w:rPr>
      </w:pPr>
      <w:r>
        <w:rPr>
          <w:rFonts w:hint="eastAsia" w:ascii="宋体" w:hAnsi="宋体" w:eastAsia="宋体" w:cs="宋体"/>
          <w:color w:val="auto"/>
        </w:rPr>
        <w:t>行尾的 ea5be000f0 是此条指令的十六进制字节码，可以看出此条指令长度为 5 个字节。</w:t>
      </w:r>
    </w:p>
    <w:p>
      <w:pPr>
        <w:pStyle w:val="4"/>
        <w:spacing w:before="8"/>
        <w:ind w:left="0"/>
        <w:rPr>
          <w:rFonts w:hint="eastAsia" w:ascii="宋体" w:hAnsi="宋体" w:eastAsia="宋体" w:cs="宋体"/>
          <w:color w:val="auto"/>
        </w:rPr>
      </w:pPr>
    </w:p>
    <w:p>
      <w:pPr>
        <w:pStyle w:val="4"/>
        <w:spacing w:line="242" w:lineRule="auto"/>
        <w:ind w:right="340" w:firstLine="479"/>
        <w:jc w:val="both"/>
        <w:rPr>
          <w:rFonts w:hint="eastAsia" w:ascii="宋体" w:hAnsi="宋体" w:eastAsia="宋体" w:cs="宋体"/>
          <w:color w:val="auto"/>
        </w:rPr>
      </w:pPr>
      <w:r>
        <w:rPr>
          <w:rFonts w:hint="eastAsia" w:ascii="宋体" w:hAnsi="宋体" w:eastAsia="宋体" w:cs="宋体"/>
          <w:color w:val="auto"/>
        </w:rPr>
        <w:t>接下来可以按照下面的步骤，查看 CPU 在没有执行任何指令之前主要寄存器和内存中的数据：</w:t>
      </w:r>
    </w:p>
    <w:p>
      <w:pPr>
        <w:pStyle w:val="8"/>
        <w:numPr>
          <w:ilvl w:val="0"/>
          <w:numId w:val="5"/>
        </w:numPr>
        <w:tabs>
          <w:tab w:val="left" w:pos="965"/>
        </w:tabs>
        <w:spacing w:before="3" w:after="0" w:line="242" w:lineRule="auto"/>
        <w:ind w:left="120" w:right="335" w:firstLine="479"/>
        <w:jc w:val="both"/>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2194560</wp:posOffset>
            </wp:positionH>
            <wp:positionV relativeFrom="paragraph">
              <wp:posOffset>648970</wp:posOffset>
            </wp:positionV>
            <wp:extent cx="3117850" cy="203009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8" cstate="print"/>
                    <a:stretch>
                      <a:fillRect/>
                    </a:stretch>
                  </pic:blipFill>
                  <pic:spPr>
                    <a:xfrm>
                      <a:off x="0" y="0"/>
                      <a:ext cx="3117559" cy="2030253"/>
                    </a:xfrm>
                    <a:prstGeom prst="rect">
                      <a:avLst/>
                    </a:prstGeom>
                  </pic:spPr>
                </pic:pic>
              </a:graphicData>
            </a:graphic>
          </wp:anchor>
        </w:drawing>
      </w:r>
      <w:r>
        <w:rPr>
          <w:rFonts w:hint="eastAsia" w:ascii="宋体" w:hAnsi="宋体" w:eastAsia="宋体" w:cs="宋体"/>
          <w:color w:val="auto"/>
          <w:spacing w:val="2"/>
          <w:sz w:val="24"/>
        </w:rPr>
        <w:t xml:space="preserve">在 </w:t>
      </w:r>
      <w:r>
        <w:rPr>
          <w:rFonts w:hint="eastAsia" w:ascii="宋体" w:hAnsi="宋体" w:eastAsia="宋体" w:cs="宋体"/>
          <w:color w:val="auto"/>
          <w:sz w:val="24"/>
        </w:rPr>
        <w:t>Console 窗口中输入调试命令 g</w:t>
      </w:r>
      <w:r>
        <w:rPr>
          <w:rFonts w:hint="eastAsia" w:ascii="宋体" w:hAnsi="宋体" w:eastAsia="宋体" w:cs="宋体"/>
          <w:color w:val="auto"/>
          <w:spacing w:val="-1"/>
          <w:sz w:val="24"/>
        </w:rPr>
        <w:t xml:space="preserve"> </w:t>
      </w:r>
      <w:r>
        <w:rPr>
          <w:rFonts w:hint="eastAsia" w:ascii="宋体" w:hAnsi="宋体" w:eastAsia="宋体" w:cs="宋体"/>
          <w:color w:val="auto"/>
          <w:sz w:val="24"/>
        </w:rPr>
        <w:t>sreg 后按回车，显示当前 CPU</w:t>
      </w:r>
      <w:r>
        <w:rPr>
          <w:rFonts w:hint="eastAsia" w:ascii="宋体" w:hAnsi="宋体" w:eastAsia="宋体" w:cs="宋体"/>
          <w:color w:val="auto"/>
          <w:spacing w:val="-6"/>
          <w:sz w:val="24"/>
        </w:rPr>
        <w:t xml:space="preserve"> 中</w:t>
      </w:r>
      <w:r>
        <w:rPr>
          <w:rFonts w:hint="eastAsia" w:ascii="宋体" w:hAnsi="宋体" w:eastAsia="宋体" w:cs="宋体"/>
          <w:color w:val="auto"/>
          <w:sz w:val="24"/>
        </w:rPr>
        <w:t>各个段寄存器的值.,其中 CS</w:t>
      </w:r>
      <w:r>
        <w:rPr>
          <w:rFonts w:hint="eastAsia" w:ascii="宋体" w:hAnsi="宋体" w:eastAsia="宋体" w:cs="宋体"/>
          <w:color w:val="auto"/>
          <w:spacing w:val="-6"/>
          <w:sz w:val="24"/>
        </w:rPr>
        <w:t xml:space="preserve"> 寄存器信息行中的</w:t>
      </w:r>
      <w:r>
        <w:rPr>
          <w:rFonts w:hint="eastAsia" w:ascii="宋体" w:hAnsi="宋体" w:eastAsia="宋体" w:cs="宋体"/>
          <w:color w:val="auto"/>
          <w:spacing w:val="-5"/>
          <w:sz w:val="24"/>
        </w:rPr>
        <w:t>“s=0xf000</w:t>
      </w:r>
      <w:r>
        <w:rPr>
          <w:rFonts w:hint="eastAsia" w:ascii="宋体" w:hAnsi="宋体" w:eastAsia="宋体" w:cs="宋体"/>
          <w:color w:val="auto"/>
          <w:spacing w:val="-2"/>
          <w:sz w:val="24"/>
        </w:rPr>
        <w:t xml:space="preserve">”表示 </w:t>
      </w:r>
      <w:r>
        <w:rPr>
          <w:rFonts w:hint="eastAsia" w:ascii="宋体" w:hAnsi="宋体" w:eastAsia="宋体" w:cs="宋体"/>
          <w:color w:val="auto"/>
          <w:sz w:val="24"/>
        </w:rPr>
        <w:t>CS</w:t>
      </w:r>
      <w:r>
        <w:rPr>
          <w:rFonts w:hint="eastAsia" w:ascii="宋体" w:hAnsi="宋体" w:eastAsia="宋体" w:cs="宋体"/>
          <w:color w:val="auto"/>
          <w:spacing w:val="-3"/>
          <w:sz w:val="24"/>
        </w:rPr>
        <w:t xml:space="preserve"> 寄存器的</w:t>
      </w:r>
      <w:r>
        <w:rPr>
          <w:rFonts w:hint="eastAsia" w:ascii="宋体" w:hAnsi="宋体" w:eastAsia="宋体" w:cs="宋体"/>
          <w:color w:val="auto"/>
          <w:sz w:val="24"/>
        </w:rPr>
        <w:t>值为 0xf000。</w:t>
      </w:r>
    </w:p>
    <w:p>
      <w:pPr>
        <w:spacing w:after="0" w:line="242" w:lineRule="auto"/>
        <w:jc w:val="both"/>
        <w:rPr>
          <w:rFonts w:hint="eastAsia" w:ascii="宋体" w:hAnsi="宋体" w:eastAsia="宋体" w:cs="宋体"/>
          <w:color w:val="auto"/>
          <w:sz w:val="24"/>
        </w:rPr>
        <w:sectPr>
          <w:pgSz w:w="11910" w:h="16840"/>
          <w:pgMar w:top="1380" w:right="1460" w:bottom="280" w:left="1680" w:header="720" w:footer="720" w:gutter="0"/>
          <w:cols w:space="720" w:num="1"/>
        </w:sectPr>
      </w:pPr>
    </w:p>
    <w:p>
      <w:pPr>
        <w:pStyle w:val="8"/>
        <w:numPr>
          <w:ilvl w:val="0"/>
          <w:numId w:val="5"/>
        </w:numPr>
        <w:tabs>
          <w:tab w:val="left" w:pos="965"/>
        </w:tabs>
        <w:spacing w:before="48" w:after="0" w:line="242" w:lineRule="auto"/>
        <w:ind w:left="120" w:right="339" w:firstLine="479"/>
        <w:jc w:val="both"/>
        <w:rPr>
          <w:rFonts w:hint="eastAsia" w:ascii="宋体" w:hAnsi="宋体" w:eastAsia="宋体" w:cs="宋体"/>
          <w:color w:val="auto"/>
          <w:sz w:val="24"/>
        </w:rPr>
      </w:pPr>
      <w:r>
        <w:rPr>
          <w:rFonts w:hint="eastAsia" w:ascii="宋体" w:hAnsi="宋体" w:eastAsia="宋体" w:cs="宋体"/>
          <w:color w:val="auto"/>
          <w:sz w:val="24"/>
        </w:rPr>
        <w:t>输入调试命令 r</w:t>
      </w:r>
      <w:r>
        <w:rPr>
          <w:rFonts w:hint="eastAsia" w:ascii="宋体" w:hAnsi="宋体" w:eastAsia="宋体" w:cs="宋体"/>
          <w:color w:val="auto"/>
          <w:spacing w:val="3"/>
          <w:sz w:val="24"/>
        </w:rPr>
        <w:t xml:space="preserve"> </w:t>
      </w:r>
      <w:r>
        <w:rPr>
          <w:rFonts w:hint="eastAsia" w:ascii="宋体" w:hAnsi="宋体" w:eastAsia="宋体" w:cs="宋体"/>
          <w:color w:val="auto"/>
          <w:sz w:val="24"/>
        </w:rPr>
        <w:t>r 后按回车，显示当前 CPU</w:t>
      </w:r>
      <w:r>
        <w:rPr>
          <w:rFonts w:hint="eastAsia" w:ascii="宋体" w:hAnsi="宋体" w:eastAsia="宋体" w:cs="宋体"/>
          <w:color w:val="auto"/>
          <w:spacing w:val="-2"/>
          <w:sz w:val="24"/>
        </w:rPr>
        <w:t xml:space="preserve"> 中各个通用寄存器的值， </w:t>
      </w:r>
      <w:r>
        <w:rPr>
          <w:rFonts w:hint="eastAsia" w:ascii="宋体" w:hAnsi="宋体" w:eastAsia="宋体" w:cs="宋体"/>
          <w:color w:val="auto"/>
          <w:sz w:val="24"/>
        </w:rPr>
        <w:t>如图 10-3。其中“rip:</w:t>
      </w:r>
    </w:p>
    <w:p>
      <w:pPr>
        <w:pStyle w:val="4"/>
        <w:spacing w:before="3"/>
        <w:ind w:left="600"/>
        <w:rPr>
          <w:rFonts w:hint="eastAsia" w:ascii="宋体" w:hAnsi="宋体" w:eastAsia="宋体" w:cs="宋体"/>
          <w:color w:val="auto"/>
        </w:rPr>
      </w:pPr>
      <w:r>
        <w:rPr>
          <w:rFonts w:hint="eastAsia" w:ascii="宋体" w:hAnsi="宋体" w:eastAsia="宋体" w:cs="宋体"/>
          <w:color w:val="auto"/>
        </w:rPr>
        <w:t>0x00000000:0000fff0”表示 IP 寄存器的值为 0xfff0。</w:t>
      </w:r>
    </w:p>
    <w:p>
      <w:pPr>
        <w:pStyle w:val="4"/>
        <w:spacing w:before="8"/>
        <w:ind w:left="0"/>
        <w:rPr>
          <w:rFonts w:hint="eastAsia" w:ascii="宋体" w:hAnsi="宋体" w:eastAsia="宋体" w:cs="宋体"/>
          <w:color w:val="auto"/>
          <w:sz w:val="8"/>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1642745</wp:posOffset>
            </wp:positionH>
            <wp:positionV relativeFrom="paragraph">
              <wp:posOffset>95250</wp:posOffset>
            </wp:positionV>
            <wp:extent cx="4278630" cy="277622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9" cstate="print"/>
                    <a:stretch>
                      <a:fillRect/>
                    </a:stretch>
                  </pic:blipFill>
                  <pic:spPr>
                    <a:xfrm>
                      <a:off x="0" y="0"/>
                      <a:ext cx="4278490" cy="2776061"/>
                    </a:xfrm>
                    <a:prstGeom prst="rect">
                      <a:avLst/>
                    </a:prstGeom>
                  </pic:spPr>
                </pic:pic>
              </a:graphicData>
            </a:graphic>
          </wp:anchor>
        </w:drawing>
      </w:r>
    </w:p>
    <w:p>
      <w:pPr>
        <w:pStyle w:val="8"/>
        <w:numPr>
          <w:ilvl w:val="0"/>
          <w:numId w:val="5"/>
        </w:numPr>
        <w:tabs>
          <w:tab w:val="left" w:pos="985"/>
        </w:tabs>
        <w:spacing w:before="135" w:after="0" w:line="244" w:lineRule="auto"/>
        <w:ind w:left="120" w:right="335" w:firstLine="479"/>
        <w:jc w:val="both"/>
        <w:rPr>
          <w:rFonts w:hint="eastAsia" w:ascii="宋体" w:hAnsi="宋体" w:eastAsia="宋体" w:cs="宋体"/>
          <w:color w:val="auto"/>
          <w:sz w:val="24"/>
        </w:rPr>
      </w:pPr>
      <w:r>
        <w:rPr>
          <w:rFonts w:hint="eastAsia" w:ascii="宋体" w:hAnsi="宋体" w:eastAsia="宋体" w:cs="宋体"/>
          <w:color w:val="auto"/>
          <w:spacing w:val="3"/>
          <w:sz w:val="24"/>
        </w:rPr>
        <w:t xml:space="preserve">输入调试命令 </w:t>
      </w:r>
      <w:r>
        <w:rPr>
          <w:rFonts w:hint="eastAsia" w:ascii="宋体" w:hAnsi="宋体" w:eastAsia="宋体" w:cs="宋体"/>
          <w:color w:val="auto"/>
          <w:sz w:val="24"/>
        </w:rPr>
        <w:t>xp</w:t>
      </w:r>
      <w:r>
        <w:rPr>
          <w:rFonts w:hint="eastAsia" w:ascii="宋体" w:hAnsi="宋体" w:eastAsia="宋体" w:cs="宋体"/>
          <w:color w:val="auto"/>
          <w:spacing w:val="23"/>
          <w:sz w:val="24"/>
        </w:rPr>
        <w:t xml:space="preserve"> </w:t>
      </w:r>
      <w:r>
        <w:rPr>
          <w:rFonts w:hint="eastAsia" w:ascii="宋体" w:hAnsi="宋体" w:eastAsia="宋体" w:cs="宋体"/>
          <w:color w:val="auto"/>
          <w:sz w:val="24"/>
        </w:rPr>
        <w:t>/1024b</w:t>
      </w:r>
      <w:r>
        <w:rPr>
          <w:rFonts w:hint="eastAsia" w:ascii="宋体" w:hAnsi="宋体" w:eastAsia="宋体" w:cs="宋体"/>
          <w:color w:val="auto"/>
          <w:spacing w:val="23"/>
          <w:sz w:val="24"/>
        </w:rPr>
        <w:t xml:space="preserve"> </w:t>
      </w:r>
      <w:r>
        <w:rPr>
          <w:rFonts w:hint="eastAsia" w:ascii="宋体" w:hAnsi="宋体" w:eastAsia="宋体" w:cs="宋体"/>
          <w:color w:val="auto"/>
          <w:sz w:val="24"/>
        </w:rPr>
        <w:t>0x0000，</w:t>
      </w:r>
      <w:r>
        <w:rPr>
          <w:rFonts w:hint="eastAsia" w:ascii="宋体" w:hAnsi="宋体" w:eastAsia="宋体" w:cs="宋体"/>
          <w:color w:val="auto"/>
          <w:spacing w:val="4"/>
          <w:sz w:val="24"/>
        </w:rPr>
        <w:t xml:space="preserve">查看开始的 </w:t>
      </w:r>
      <w:r>
        <w:rPr>
          <w:rFonts w:hint="eastAsia" w:ascii="宋体" w:hAnsi="宋体" w:eastAsia="宋体" w:cs="宋体"/>
          <w:color w:val="auto"/>
          <w:sz w:val="24"/>
        </w:rPr>
        <w:t>1024</w:t>
      </w:r>
      <w:r>
        <w:rPr>
          <w:rFonts w:hint="eastAsia" w:ascii="宋体" w:hAnsi="宋体" w:eastAsia="宋体" w:cs="宋体"/>
          <w:color w:val="auto"/>
          <w:spacing w:val="1"/>
          <w:sz w:val="24"/>
        </w:rPr>
        <w:t xml:space="preserve"> 个字节的物理内</w:t>
      </w:r>
      <w:r>
        <w:rPr>
          <w:rFonts w:hint="eastAsia" w:ascii="宋体" w:hAnsi="宋体" w:eastAsia="宋体" w:cs="宋体"/>
          <w:color w:val="auto"/>
          <w:spacing w:val="4"/>
          <w:sz w:val="24"/>
        </w:rPr>
        <w:t xml:space="preserve">存。在 </w:t>
      </w:r>
      <w:r>
        <w:rPr>
          <w:rFonts w:hint="eastAsia" w:ascii="宋体" w:hAnsi="宋体" w:eastAsia="宋体" w:cs="宋体"/>
          <w:color w:val="auto"/>
          <w:sz w:val="24"/>
        </w:rPr>
        <w:t>Console</w:t>
      </w:r>
      <w:r>
        <w:rPr>
          <w:rFonts w:hint="eastAsia" w:ascii="宋体" w:hAnsi="宋体" w:eastAsia="宋体" w:cs="宋体"/>
          <w:color w:val="auto"/>
          <w:spacing w:val="-8"/>
          <w:sz w:val="24"/>
        </w:rPr>
        <w:t xml:space="preserve"> 中输出的这 </w:t>
      </w:r>
      <w:r>
        <w:rPr>
          <w:rFonts w:hint="eastAsia" w:ascii="宋体" w:hAnsi="宋体" w:eastAsia="宋体" w:cs="宋体"/>
          <w:color w:val="auto"/>
          <w:sz w:val="24"/>
        </w:rPr>
        <w:t>1K</w:t>
      </w:r>
      <w:r>
        <w:rPr>
          <w:rFonts w:hint="eastAsia" w:ascii="宋体" w:hAnsi="宋体" w:eastAsia="宋体" w:cs="宋体"/>
          <w:color w:val="auto"/>
          <w:spacing w:val="1"/>
          <w:sz w:val="24"/>
        </w:rPr>
        <w:t xml:space="preserve"> 物理内存的值都为 </w:t>
      </w:r>
      <w:r>
        <w:rPr>
          <w:rFonts w:hint="eastAsia" w:ascii="宋体" w:hAnsi="宋体" w:eastAsia="宋体" w:cs="宋体"/>
          <w:color w:val="auto"/>
          <w:sz w:val="24"/>
        </w:rPr>
        <w:t>0，</w:t>
      </w:r>
      <w:r>
        <w:rPr>
          <w:rFonts w:hint="eastAsia" w:ascii="宋体" w:hAnsi="宋体" w:eastAsia="宋体" w:cs="宋体"/>
          <w:color w:val="auto"/>
          <w:spacing w:val="5"/>
          <w:sz w:val="24"/>
        </w:rPr>
        <w:t xml:space="preserve">说明 </w:t>
      </w:r>
      <w:r>
        <w:rPr>
          <w:rFonts w:hint="eastAsia" w:ascii="宋体" w:hAnsi="宋体" w:eastAsia="宋体" w:cs="宋体"/>
          <w:color w:val="auto"/>
          <w:sz w:val="24"/>
        </w:rPr>
        <w:t>BIOS</w:t>
      </w:r>
      <w:r>
        <w:rPr>
          <w:rFonts w:hint="eastAsia" w:ascii="宋体" w:hAnsi="宋体" w:eastAsia="宋体" w:cs="宋体"/>
          <w:color w:val="auto"/>
          <w:spacing w:val="-2"/>
          <w:sz w:val="24"/>
        </w:rPr>
        <w:t xml:space="preserve"> 中断向量表</w:t>
      </w:r>
      <w:r>
        <w:rPr>
          <w:rFonts w:hint="eastAsia" w:ascii="宋体" w:hAnsi="宋体" w:eastAsia="宋体" w:cs="宋体"/>
          <w:color w:val="auto"/>
          <w:sz w:val="24"/>
        </w:rPr>
        <w:t>还没有被加载到此处。</w:t>
      </w:r>
    </w:p>
    <w:p>
      <w:pPr>
        <w:pStyle w:val="4"/>
        <w:ind w:left="93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243705" cy="277177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0" cstate="print"/>
                    <a:stretch>
                      <a:fillRect/>
                    </a:stretch>
                  </pic:blipFill>
                  <pic:spPr>
                    <a:xfrm>
                      <a:off x="0" y="0"/>
                      <a:ext cx="4244108" cy="2772156"/>
                    </a:xfrm>
                    <a:prstGeom prst="rect">
                      <a:avLst/>
                    </a:prstGeom>
                  </pic:spPr>
                </pic:pic>
              </a:graphicData>
            </a:graphic>
          </wp:inline>
        </w:drawing>
      </w:r>
    </w:p>
    <w:p>
      <w:pPr>
        <w:pStyle w:val="8"/>
        <w:numPr>
          <w:ilvl w:val="0"/>
          <w:numId w:val="5"/>
        </w:numPr>
        <w:tabs>
          <w:tab w:val="left" w:pos="969"/>
        </w:tabs>
        <w:spacing w:before="0" w:after="0" w:line="242" w:lineRule="auto"/>
        <w:ind w:left="120" w:right="336" w:firstLine="479"/>
        <w:jc w:val="both"/>
        <w:rPr>
          <w:rFonts w:hint="eastAsia" w:ascii="宋体" w:hAnsi="宋体" w:eastAsia="宋体" w:cs="宋体"/>
          <w:color w:val="auto"/>
          <w:sz w:val="24"/>
        </w:rPr>
      </w:pPr>
      <w:r>
        <w:rPr>
          <w:rFonts w:hint="eastAsia" w:ascii="宋体" w:hAnsi="宋体" w:eastAsia="宋体" w:cs="宋体"/>
          <w:color w:val="auto"/>
          <w:sz w:val="24"/>
        </w:rPr>
        <w:t>输入调试命令 xp</w:t>
      </w:r>
      <w:r>
        <w:rPr>
          <w:rFonts w:hint="eastAsia" w:ascii="宋体" w:hAnsi="宋体" w:eastAsia="宋体" w:cs="宋体"/>
          <w:color w:val="auto"/>
          <w:spacing w:val="6"/>
          <w:sz w:val="24"/>
        </w:rPr>
        <w:t xml:space="preserve"> </w:t>
      </w:r>
      <w:r>
        <w:rPr>
          <w:rFonts w:hint="eastAsia" w:ascii="宋体" w:hAnsi="宋体" w:eastAsia="宋体" w:cs="宋体"/>
          <w:color w:val="auto"/>
          <w:sz w:val="24"/>
        </w:rPr>
        <w:t>/512b</w:t>
      </w:r>
      <w:r>
        <w:rPr>
          <w:rFonts w:hint="eastAsia" w:ascii="宋体" w:hAnsi="宋体" w:eastAsia="宋体" w:cs="宋体"/>
          <w:color w:val="auto"/>
          <w:spacing w:val="6"/>
          <w:sz w:val="24"/>
        </w:rPr>
        <w:t xml:space="preserve"> </w:t>
      </w:r>
      <w:r>
        <w:rPr>
          <w:rFonts w:hint="eastAsia" w:ascii="宋体" w:hAnsi="宋体" w:eastAsia="宋体" w:cs="宋体"/>
          <w:color w:val="auto"/>
          <w:sz w:val="24"/>
        </w:rPr>
        <w:t>0x7c00</w:t>
      </w:r>
      <w:r>
        <w:rPr>
          <w:rFonts w:hint="eastAsia" w:ascii="宋体" w:hAnsi="宋体" w:eastAsia="宋体" w:cs="宋体"/>
          <w:color w:val="auto"/>
          <w:spacing w:val="-1"/>
          <w:sz w:val="24"/>
        </w:rPr>
        <w:t>，查看软盘引导扇区应该被加载到的内</w:t>
      </w:r>
      <w:r>
        <w:rPr>
          <w:rFonts w:hint="eastAsia" w:ascii="宋体" w:hAnsi="宋体" w:eastAsia="宋体" w:cs="宋体"/>
          <w:color w:val="auto"/>
          <w:sz w:val="24"/>
        </w:rPr>
        <w:t>存位置。输出的内存值都为 0，说明软盘引导扇区还没有被加载到此处。</w:t>
      </w:r>
    </w:p>
    <w:p>
      <w:pPr>
        <w:spacing w:after="0" w:line="242" w:lineRule="auto"/>
        <w:jc w:val="both"/>
        <w:rPr>
          <w:rFonts w:hint="eastAsia" w:ascii="宋体" w:hAnsi="宋体" w:eastAsia="宋体" w:cs="宋体"/>
          <w:color w:val="auto"/>
          <w:sz w:val="24"/>
        </w:rPr>
        <w:sectPr>
          <w:pgSz w:w="11910" w:h="16840"/>
          <w:pgMar w:top="1380" w:right="1460" w:bottom="280" w:left="1680" w:header="720" w:footer="720" w:gutter="0"/>
          <w:cols w:space="720" w:num="1"/>
        </w:sectPr>
      </w:pPr>
    </w:p>
    <w:p>
      <w:pPr>
        <w:pStyle w:val="4"/>
        <w:ind w:left="1048"/>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067175" cy="256603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11" cstate="print"/>
                    <a:stretch>
                      <a:fillRect/>
                    </a:stretch>
                  </pic:blipFill>
                  <pic:spPr>
                    <a:xfrm>
                      <a:off x="0" y="0"/>
                      <a:ext cx="4067374" cy="2566416"/>
                    </a:xfrm>
                    <a:prstGeom prst="rect">
                      <a:avLst/>
                    </a:prstGeom>
                  </pic:spPr>
                </pic:pic>
              </a:graphicData>
            </a:graphic>
          </wp:inline>
        </w:drawing>
      </w:r>
    </w:p>
    <w:p>
      <w:pPr>
        <w:pStyle w:val="4"/>
        <w:spacing w:before="1"/>
        <w:ind w:left="0"/>
        <w:rPr>
          <w:rFonts w:hint="eastAsia" w:ascii="宋体" w:hAnsi="宋体" w:eastAsia="宋体" w:cs="宋体"/>
          <w:color w:val="auto"/>
          <w:sz w:val="10"/>
        </w:rPr>
      </w:pPr>
    </w:p>
    <w:p>
      <w:pPr>
        <w:pStyle w:val="4"/>
        <w:spacing w:before="66" w:line="242" w:lineRule="auto"/>
        <w:ind w:right="340" w:firstLine="479"/>
        <w:jc w:val="both"/>
        <w:rPr>
          <w:rFonts w:hint="eastAsia" w:ascii="宋体" w:hAnsi="宋体" w:eastAsia="宋体" w:cs="宋体"/>
          <w:color w:val="auto"/>
        </w:rPr>
      </w:pPr>
      <w:r>
        <w:rPr>
          <w:rFonts w:hint="eastAsia" w:ascii="宋体" w:hAnsi="宋体" w:eastAsia="宋体" w:cs="宋体"/>
          <w:color w:val="auto"/>
          <w:spacing w:val="4"/>
        </w:rPr>
        <w:t xml:space="preserve">通过以上的调试步骤可以验证 </w:t>
      </w:r>
      <w:r>
        <w:rPr>
          <w:rFonts w:hint="eastAsia" w:ascii="宋体" w:hAnsi="宋体" w:eastAsia="宋体" w:cs="宋体"/>
          <w:color w:val="auto"/>
        </w:rPr>
        <w:t>BIOS 第一条指令所在逻辑地址中的段地址</w:t>
      </w:r>
      <w:r>
        <w:rPr>
          <w:rFonts w:hint="eastAsia" w:ascii="宋体" w:hAnsi="宋体" w:eastAsia="宋体" w:cs="宋体"/>
          <w:color w:val="auto"/>
          <w:spacing w:val="-1"/>
        </w:rPr>
        <w:t xml:space="preserve">和 </w:t>
      </w:r>
      <w:r>
        <w:rPr>
          <w:rFonts w:hint="eastAsia" w:ascii="宋体" w:hAnsi="宋体" w:eastAsia="宋体" w:cs="宋体"/>
          <w:color w:val="auto"/>
        </w:rPr>
        <w:t>CS</w:t>
      </w:r>
      <w:r>
        <w:rPr>
          <w:rFonts w:hint="eastAsia" w:ascii="宋体" w:hAnsi="宋体" w:eastAsia="宋体" w:cs="宋体"/>
          <w:color w:val="auto"/>
          <w:spacing w:val="-5"/>
        </w:rPr>
        <w:t xml:space="preserve"> 寄存器值是一致的，偏移地址和 </w:t>
      </w:r>
      <w:r>
        <w:rPr>
          <w:rFonts w:hint="eastAsia" w:ascii="宋体" w:hAnsi="宋体" w:eastAsia="宋体" w:cs="宋体"/>
          <w:color w:val="auto"/>
        </w:rPr>
        <w:t>IP</w:t>
      </w:r>
      <w:r>
        <w:rPr>
          <w:rFonts w:hint="eastAsia" w:ascii="宋体" w:hAnsi="宋体" w:eastAsia="宋体" w:cs="宋体"/>
          <w:color w:val="auto"/>
          <w:spacing w:val="-6"/>
        </w:rPr>
        <w:t xml:space="preserve"> 寄存器的值是一致的。由于此时还没</w:t>
      </w:r>
      <w:r>
        <w:rPr>
          <w:rFonts w:hint="eastAsia" w:ascii="宋体" w:hAnsi="宋体" w:eastAsia="宋体" w:cs="宋体"/>
          <w:color w:val="auto"/>
        </w:rPr>
        <w:t>有执行任何指令，内存也还没有被使用，所以其中的值都为 0。</w:t>
      </w:r>
    </w:p>
    <w:p>
      <w:pPr>
        <w:pStyle w:val="4"/>
        <w:spacing w:before="9"/>
        <w:ind w:left="0"/>
        <w:rPr>
          <w:rFonts w:hint="eastAsia" w:ascii="宋体" w:hAnsi="宋体" w:eastAsia="宋体" w:cs="宋体"/>
          <w:color w:val="auto"/>
        </w:rPr>
      </w:pPr>
    </w:p>
    <w:p>
      <w:pPr>
        <w:pStyle w:val="3"/>
        <w:numPr>
          <w:ilvl w:val="2"/>
          <w:numId w:val="3"/>
        </w:numPr>
        <w:tabs>
          <w:tab w:val="left" w:pos="1329"/>
        </w:tabs>
        <w:spacing w:before="0" w:after="0" w:line="240" w:lineRule="auto"/>
        <w:ind w:left="1329" w:right="0" w:hanging="729"/>
        <w:jc w:val="both"/>
        <w:rPr>
          <w:rFonts w:hint="eastAsia" w:ascii="宋体" w:hAnsi="宋体" w:eastAsia="宋体" w:cs="宋体"/>
          <w:color w:val="auto"/>
        </w:rPr>
      </w:pPr>
      <w:r>
        <w:rPr>
          <w:rFonts w:hint="eastAsia" w:ascii="宋体" w:hAnsi="宋体" w:eastAsia="宋体" w:cs="宋体"/>
          <w:color w:val="auto"/>
        </w:rPr>
        <w:t>调试软盘引导扇区程序</w:t>
      </w:r>
    </w:p>
    <w:p>
      <w:pPr>
        <w:pStyle w:val="4"/>
        <w:spacing w:before="4" w:line="244" w:lineRule="auto"/>
        <w:ind w:right="339" w:firstLine="479"/>
        <w:jc w:val="both"/>
        <w:rPr>
          <w:rFonts w:hint="eastAsia" w:ascii="宋体" w:hAnsi="宋体" w:eastAsia="宋体" w:cs="宋体"/>
          <w:color w:val="auto"/>
        </w:rPr>
      </w:pPr>
      <w:r>
        <w:rPr>
          <w:rFonts w:hint="eastAsia" w:ascii="宋体" w:hAnsi="宋体" w:eastAsia="宋体" w:cs="宋体"/>
          <w:color w:val="auto"/>
        </w:rPr>
        <w:t>BIOS 在执行完自检和初始化工作后，会将软盘引导扇区（512 字节）加载到物理地址 0x7c00-0x7dff 位置，并从 0x7c00 处的指令开始执行引导程序， 所以接下来练习从 0x7c00 处调试软盘引导扇区程序：</w:t>
      </w:r>
    </w:p>
    <w:p>
      <w:pPr>
        <w:pStyle w:val="8"/>
        <w:numPr>
          <w:ilvl w:val="0"/>
          <w:numId w:val="6"/>
        </w:numPr>
        <w:tabs>
          <w:tab w:val="left" w:pos="997"/>
        </w:tabs>
        <w:spacing w:before="0" w:after="0" w:line="303" w:lineRule="exact"/>
        <w:ind w:left="997" w:right="0" w:hanging="397"/>
        <w:jc w:val="both"/>
        <w:rPr>
          <w:rFonts w:hint="eastAsia" w:ascii="宋体" w:hAnsi="宋体" w:eastAsia="宋体" w:cs="宋体"/>
          <w:color w:val="auto"/>
          <w:sz w:val="24"/>
        </w:rPr>
      </w:pPr>
      <w:r>
        <w:rPr>
          <w:rFonts w:hint="eastAsia" w:ascii="宋体" w:hAnsi="宋体" w:eastAsia="宋体" w:cs="宋体"/>
          <w:color w:val="auto"/>
          <w:spacing w:val="5"/>
          <w:sz w:val="24"/>
        </w:rPr>
        <w:t xml:space="preserve">输入调试命令 </w:t>
      </w:r>
      <w:r>
        <w:rPr>
          <w:rFonts w:hint="eastAsia" w:ascii="宋体" w:hAnsi="宋体" w:eastAsia="宋体" w:cs="宋体"/>
          <w:color w:val="auto"/>
          <w:sz w:val="24"/>
        </w:rPr>
        <w:t>vb</w:t>
      </w:r>
      <w:r>
        <w:rPr>
          <w:rFonts w:hint="eastAsia" w:ascii="宋体" w:hAnsi="宋体" w:eastAsia="宋体" w:cs="宋体"/>
          <w:color w:val="auto"/>
          <w:spacing w:val="35"/>
          <w:sz w:val="24"/>
        </w:rPr>
        <w:t xml:space="preserve"> </w:t>
      </w:r>
      <w:r>
        <w:rPr>
          <w:rFonts w:hint="eastAsia" w:ascii="宋体" w:hAnsi="宋体" w:eastAsia="宋体" w:cs="宋体"/>
          <w:color w:val="auto"/>
          <w:sz w:val="24"/>
        </w:rPr>
        <w:t>0x0000:0x7c00，</w:t>
      </w:r>
      <w:r>
        <w:rPr>
          <w:rFonts w:hint="eastAsia" w:ascii="宋体" w:hAnsi="宋体" w:eastAsia="宋体" w:cs="宋体"/>
          <w:color w:val="auto"/>
          <w:spacing w:val="4"/>
          <w:sz w:val="24"/>
        </w:rPr>
        <w:t xml:space="preserve">这样就在逻辑地址 </w:t>
      </w:r>
      <w:r>
        <w:rPr>
          <w:rFonts w:hint="eastAsia" w:ascii="宋体" w:hAnsi="宋体" w:eastAsia="宋体" w:cs="宋体"/>
          <w:color w:val="auto"/>
          <w:sz w:val="24"/>
        </w:rPr>
        <w:t>0x0000:0x7c00</w:t>
      </w:r>
    </w:p>
    <w:p>
      <w:pPr>
        <w:pStyle w:val="4"/>
        <w:spacing w:before="5"/>
        <w:jc w:val="both"/>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1608455</wp:posOffset>
            </wp:positionH>
            <wp:positionV relativeFrom="paragraph">
              <wp:posOffset>283210</wp:posOffset>
            </wp:positionV>
            <wp:extent cx="4353560" cy="279971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12" cstate="print"/>
                    <a:stretch>
                      <a:fillRect/>
                    </a:stretch>
                  </pic:blipFill>
                  <pic:spPr>
                    <a:xfrm>
                      <a:off x="0" y="0"/>
                      <a:ext cx="4353852" cy="2799778"/>
                    </a:xfrm>
                    <a:prstGeom prst="rect">
                      <a:avLst/>
                    </a:prstGeom>
                  </pic:spPr>
                </pic:pic>
              </a:graphicData>
            </a:graphic>
          </wp:anchor>
        </w:drawing>
      </w:r>
      <w:r>
        <w:rPr>
          <w:rFonts w:hint="eastAsia" w:ascii="宋体" w:hAnsi="宋体" w:eastAsia="宋体" w:cs="宋体"/>
          <w:color w:val="auto"/>
        </w:rPr>
        <w:t>（相当于物理地址 0x7c00）处添加了一个断点。</w:t>
      </w:r>
    </w:p>
    <w:p>
      <w:pPr>
        <w:pStyle w:val="8"/>
        <w:numPr>
          <w:ilvl w:val="0"/>
          <w:numId w:val="6"/>
        </w:numPr>
        <w:tabs>
          <w:tab w:val="left" w:pos="1025"/>
        </w:tabs>
        <w:spacing w:before="114" w:after="0" w:line="242" w:lineRule="auto"/>
        <w:ind w:left="120" w:right="217" w:firstLine="479"/>
        <w:jc w:val="left"/>
        <w:rPr>
          <w:rFonts w:hint="eastAsia" w:ascii="宋体" w:hAnsi="宋体" w:eastAsia="宋体" w:cs="宋体"/>
          <w:color w:val="auto"/>
          <w:sz w:val="24"/>
        </w:rPr>
      </w:pPr>
      <w:r>
        <w:rPr>
          <w:rFonts w:hint="eastAsia" w:ascii="宋体" w:hAnsi="宋体" w:eastAsia="宋体" w:cs="宋体"/>
          <w:color w:val="auto"/>
          <w:spacing w:val="3"/>
          <w:sz w:val="24"/>
        </w:rPr>
        <w:t xml:space="preserve">输入调试命令 </w:t>
      </w:r>
      <w:r>
        <w:rPr>
          <w:rFonts w:hint="eastAsia" w:ascii="宋体" w:hAnsi="宋体" w:eastAsia="宋体" w:cs="宋体"/>
          <w:color w:val="auto"/>
          <w:sz w:val="24"/>
        </w:rPr>
        <w:t>c</w:t>
      </w:r>
      <w:r>
        <w:rPr>
          <w:rFonts w:hint="eastAsia" w:ascii="宋体" w:hAnsi="宋体" w:eastAsia="宋体" w:cs="宋体"/>
          <w:color w:val="auto"/>
          <w:spacing w:val="17"/>
          <w:sz w:val="24"/>
        </w:rPr>
        <w:t xml:space="preserve"> 继续执行，在 </w:t>
      </w:r>
      <w:r>
        <w:rPr>
          <w:rFonts w:hint="eastAsia" w:ascii="宋体" w:hAnsi="宋体" w:eastAsia="宋体" w:cs="宋体"/>
          <w:color w:val="auto"/>
          <w:sz w:val="24"/>
        </w:rPr>
        <w:t>0x7c00</w:t>
      </w:r>
      <w:r>
        <w:rPr>
          <w:rFonts w:hint="eastAsia" w:ascii="宋体" w:hAnsi="宋体" w:eastAsia="宋体" w:cs="宋体"/>
          <w:color w:val="auto"/>
          <w:spacing w:val="6"/>
          <w:sz w:val="24"/>
        </w:rPr>
        <w:t xml:space="preserve"> 处的断点中断。中断后会在Console</w:t>
      </w:r>
      <w:r>
        <w:rPr>
          <w:rFonts w:hint="eastAsia" w:ascii="宋体" w:hAnsi="宋体" w:eastAsia="宋体" w:cs="宋体"/>
          <w:color w:val="auto"/>
          <w:spacing w:val="-1"/>
          <w:sz w:val="24"/>
        </w:rPr>
        <w:t xml:space="preserve"> 窗口中输出下一个要执行的指令，即软盘引导扇区程序的第一条指令， </w:t>
      </w:r>
      <w:r>
        <w:rPr>
          <w:rFonts w:hint="eastAsia" w:ascii="宋体" w:hAnsi="宋体" w:eastAsia="宋体" w:cs="宋体"/>
          <w:color w:val="auto"/>
          <w:sz w:val="24"/>
        </w:rPr>
        <w:t>如下</w:t>
      </w:r>
    </w:p>
    <w:p>
      <w:pPr>
        <w:pStyle w:val="4"/>
        <w:spacing w:before="4" w:line="242" w:lineRule="auto"/>
        <w:ind w:right="335" w:firstLine="479"/>
        <w:rPr>
          <w:rFonts w:hint="eastAsia" w:ascii="宋体" w:hAnsi="宋体" w:eastAsia="宋体" w:cs="宋体"/>
          <w:color w:val="auto"/>
        </w:rPr>
      </w:pPr>
      <w:r>
        <w:rPr>
          <w:rFonts w:hint="eastAsia" w:ascii="宋体" w:hAnsi="宋体" w:eastAsia="宋体" w:cs="宋体"/>
          <w:color w:val="auto"/>
        </w:rPr>
        <w:t>(0)</w:t>
      </w:r>
      <w:r>
        <w:rPr>
          <w:rFonts w:hint="eastAsia" w:ascii="宋体" w:hAnsi="宋体" w:eastAsia="宋体" w:cs="宋体"/>
          <w:color w:val="auto"/>
          <w:spacing w:val="-29"/>
        </w:rPr>
        <w:t xml:space="preserve"> </w:t>
      </w:r>
      <w:r>
        <w:rPr>
          <w:rFonts w:hint="eastAsia" w:ascii="宋体" w:hAnsi="宋体" w:eastAsia="宋体" w:cs="宋体"/>
          <w:color w:val="auto"/>
        </w:rPr>
        <w:t>[0x00007c00]</w:t>
      </w:r>
      <w:r>
        <w:rPr>
          <w:rFonts w:hint="eastAsia" w:ascii="宋体" w:hAnsi="宋体" w:eastAsia="宋体" w:cs="宋体"/>
          <w:color w:val="auto"/>
          <w:spacing w:val="-29"/>
        </w:rPr>
        <w:t xml:space="preserve"> </w:t>
      </w:r>
      <w:r>
        <w:rPr>
          <w:rFonts w:hint="eastAsia" w:ascii="宋体" w:hAnsi="宋体" w:eastAsia="宋体" w:cs="宋体"/>
          <w:color w:val="auto"/>
        </w:rPr>
        <w:t>0000:7c00</w:t>
      </w:r>
      <w:r>
        <w:rPr>
          <w:rFonts w:hint="eastAsia" w:ascii="宋体" w:hAnsi="宋体" w:eastAsia="宋体" w:cs="宋体"/>
          <w:color w:val="auto"/>
          <w:spacing w:val="-28"/>
        </w:rPr>
        <w:t xml:space="preserve"> </w:t>
      </w:r>
      <w:r>
        <w:rPr>
          <w:rFonts w:hint="eastAsia" w:ascii="宋体" w:hAnsi="宋体" w:eastAsia="宋体" w:cs="宋体"/>
          <w:color w:val="auto"/>
        </w:rPr>
        <w:t>(unk.</w:t>
      </w:r>
      <w:r>
        <w:rPr>
          <w:rFonts w:hint="eastAsia" w:ascii="宋体" w:hAnsi="宋体" w:eastAsia="宋体" w:cs="宋体"/>
          <w:color w:val="auto"/>
          <w:spacing w:val="-29"/>
        </w:rPr>
        <w:t xml:space="preserve"> </w:t>
      </w:r>
      <w:r>
        <w:rPr>
          <w:rFonts w:hint="eastAsia" w:ascii="宋体" w:hAnsi="宋体" w:eastAsia="宋体" w:cs="宋体"/>
          <w:color w:val="auto"/>
        </w:rPr>
        <w:t>ctxt):</w:t>
      </w:r>
      <w:r>
        <w:rPr>
          <w:rFonts w:hint="eastAsia" w:ascii="宋体" w:hAnsi="宋体" w:eastAsia="宋体" w:cs="宋体"/>
          <w:color w:val="auto"/>
          <w:spacing w:val="-28"/>
        </w:rPr>
        <w:t xml:space="preserve"> </w:t>
      </w:r>
      <w:r>
        <w:rPr>
          <w:rFonts w:hint="eastAsia" w:ascii="宋体" w:hAnsi="宋体" w:eastAsia="宋体" w:cs="宋体"/>
          <w:color w:val="auto"/>
        </w:rPr>
        <w:t>jmp</w:t>
      </w:r>
      <w:r>
        <w:rPr>
          <w:rFonts w:hint="eastAsia" w:ascii="宋体" w:hAnsi="宋体" w:eastAsia="宋体" w:cs="宋体"/>
          <w:color w:val="auto"/>
          <w:spacing w:val="-29"/>
        </w:rPr>
        <w:t xml:space="preserve"> </w:t>
      </w:r>
      <w:r>
        <w:rPr>
          <w:rFonts w:hint="eastAsia" w:ascii="宋体" w:hAnsi="宋体" w:eastAsia="宋体" w:cs="宋体"/>
          <w:color w:val="auto"/>
        </w:rPr>
        <w:t>.+0x006d</w:t>
      </w:r>
      <w:r>
        <w:rPr>
          <w:rFonts w:hint="eastAsia" w:ascii="宋体" w:hAnsi="宋体" w:eastAsia="宋体" w:cs="宋体"/>
          <w:color w:val="auto"/>
          <w:spacing w:val="-28"/>
        </w:rPr>
        <w:t xml:space="preserve"> </w:t>
      </w:r>
      <w:r>
        <w:rPr>
          <w:rFonts w:hint="eastAsia" w:ascii="宋体" w:hAnsi="宋体" w:eastAsia="宋体" w:cs="宋体"/>
          <w:color w:val="auto"/>
        </w:rPr>
        <w:t>(0x00007c6f)</w:t>
      </w:r>
      <w:r>
        <w:rPr>
          <w:rFonts w:hint="eastAsia" w:ascii="宋体" w:hAnsi="宋体" w:eastAsia="宋体" w:cs="宋体"/>
          <w:color w:val="auto"/>
          <w:spacing w:val="-24"/>
        </w:rPr>
        <w:t xml:space="preserve"> </w:t>
      </w:r>
      <w:r>
        <w:rPr>
          <w:rFonts w:hint="eastAsia" w:ascii="宋体" w:hAnsi="宋体" w:eastAsia="宋体" w:cs="宋体"/>
          <w:color w:val="auto"/>
        </w:rPr>
        <w:t>; eb6d</w:t>
      </w:r>
    </w:p>
    <w:p>
      <w:pPr>
        <w:spacing w:after="0" w:line="242" w:lineRule="auto"/>
        <w:rPr>
          <w:rFonts w:hint="eastAsia" w:ascii="宋体" w:hAnsi="宋体" w:eastAsia="宋体" w:cs="宋体"/>
          <w:color w:val="auto"/>
        </w:rPr>
        <w:sectPr>
          <w:pgSz w:w="11910" w:h="16840"/>
          <w:pgMar w:top="1560" w:right="1460" w:bottom="280" w:left="1680" w:header="720" w:footer="720" w:gutter="0"/>
          <w:cols w:space="720" w:num="1"/>
        </w:sectPr>
      </w:pPr>
    </w:p>
    <w:p>
      <w:pPr>
        <w:pStyle w:val="4"/>
        <w:ind w:left="61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574540" cy="169100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13" cstate="print"/>
                    <a:stretch>
                      <a:fillRect/>
                    </a:stretch>
                  </pic:blipFill>
                  <pic:spPr>
                    <a:xfrm>
                      <a:off x="0" y="0"/>
                      <a:ext cx="4574541" cy="1691639"/>
                    </a:xfrm>
                    <a:prstGeom prst="rect">
                      <a:avLst/>
                    </a:prstGeom>
                  </pic:spPr>
                </pic:pic>
              </a:graphicData>
            </a:graphic>
          </wp:inline>
        </w:drawing>
      </w:r>
    </w:p>
    <w:p>
      <w:pPr>
        <w:pStyle w:val="8"/>
        <w:numPr>
          <w:ilvl w:val="0"/>
          <w:numId w:val="6"/>
        </w:numPr>
        <w:tabs>
          <w:tab w:val="left" w:pos="389"/>
        </w:tabs>
        <w:spacing w:before="73" w:after="0" w:line="240" w:lineRule="auto"/>
        <w:ind w:left="989" w:right="337" w:hanging="989"/>
        <w:jc w:val="right"/>
        <w:rPr>
          <w:rFonts w:hint="eastAsia" w:ascii="宋体" w:hAnsi="宋体" w:eastAsia="宋体" w:cs="宋体"/>
          <w:color w:val="auto"/>
          <w:sz w:val="24"/>
        </w:rPr>
      </w:pPr>
      <w:r>
        <w:rPr>
          <w:rFonts w:hint="eastAsia" w:ascii="宋体" w:hAnsi="宋体" w:eastAsia="宋体" w:cs="宋体"/>
          <w:color w:val="auto"/>
          <w:sz w:val="24"/>
        </w:rPr>
        <w:t>为了方便后面的使用，读者可以先在纸上分别记录下此条指令的字节码</w:t>
      </w:r>
    </w:p>
    <w:p>
      <w:pPr>
        <w:pStyle w:val="4"/>
        <w:spacing w:before="4"/>
        <w:ind w:left="0" w:right="411"/>
        <w:jc w:val="right"/>
        <w:rPr>
          <w:rFonts w:hint="eastAsia" w:ascii="宋体" w:hAnsi="宋体" w:eastAsia="宋体" w:cs="宋体"/>
          <w:color w:val="auto"/>
        </w:rPr>
      </w:pPr>
      <w:r>
        <w:rPr>
          <w:rFonts w:hint="eastAsia" w:ascii="宋体" w:hAnsi="宋体" w:eastAsia="宋体" w:cs="宋体"/>
          <w:color w:val="auto"/>
          <w:spacing w:val="-13"/>
        </w:rPr>
        <w:t>（eb6d）</w:t>
      </w:r>
      <w:r>
        <w:rPr>
          <w:rFonts w:hint="eastAsia" w:ascii="宋体" w:hAnsi="宋体" w:eastAsia="宋体" w:cs="宋体"/>
          <w:color w:val="auto"/>
          <w:spacing w:val="-4"/>
        </w:rPr>
        <w:t>和此条指令要跳转执行的下一条指令的地址</w:t>
      </w:r>
      <w:r>
        <w:rPr>
          <w:rFonts w:hint="eastAsia" w:ascii="宋体" w:hAnsi="宋体" w:eastAsia="宋体" w:cs="宋体"/>
          <w:color w:val="auto"/>
        </w:rPr>
        <w:t>（</w:t>
      </w:r>
      <w:r>
        <w:rPr>
          <w:rFonts w:hint="eastAsia" w:ascii="宋体" w:hAnsi="宋体" w:eastAsia="宋体" w:cs="宋体"/>
          <w:color w:val="auto"/>
          <w:spacing w:val="2"/>
        </w:rPr>
        <w:t xml:space="preserve">括号中的 </w:t>
      </w:r>
      <w:r>
        <w:rPr>
          <w:rFonts w:hint="eastAsia" w:ascii="宋体" w:hAnsi="宋体" w:eastAsia="宋体" w:cs="宋体"/>
          <w:color w:val="auto"/>
          <w:spacing w:val="-7"/>
        </w:rPr>
        <w:t>0x00007c6f）</w:t>
      </w:r>
      <w:r>
        <w:rPr>
          <w:rFonts w:hint="eastAsia" w:ascii="宋体" w:hAnsi="宋体" w:eastAsia="宋体" w:cs="宋体"/>
          <w:color w:val="auto"/>
          <w:spacing w:val="-72"/>
        </w:rPr>
        <w:t>。</w:t>
      </w:r>
    </w:p>
    <w:p>
      <w:pPr>
        <w:pStyle w:val="8"/>
        <w:numPr>
          <w:ilvl w:val="0"/>
          <w:numId w:val="6"/>
        </w:numPr>
        <w:tabs>
          <w:tab w:val="left" w:pos="961"/>
        </w:tabs>
        <w:spacing w:before="5"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1609090</wp:posOffset>
            </wp:positionH>
            <wp:positionV relativeFrom="paragraph">
              <wp:posOffset>245745</wp:posOffset>
            </wp:positionV>
            <wp:extent cx="4381500" cy="288798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14" cstate="print"/>
                    <a:stretch>
                      <a:fillRect/>
                    </a:stretch>
                  </pic:blipFill>
                  <pic:spPr>
                    <a:xfrm>
                      <a:off x="0" y="0"/>
                      <a:ext cx="4381229" cy="2887694"/>
                    </a:xfrm>
                    <a:prstGeom prst="rect">
                      <a:avLst/>
                    </a:prstGeom>
                  </pic:spPr>
                </pic:pic>
              </a:graphicData>
            </a:graphic>
          </wp:anchor>
        </w:drawing>
      </w:r>
      <w:r>
        <w:rPr>
          <w:rFonts w:hint="eastAsia" w:ascii="宋体" w:hAnsi="宋体" w:eastAsia="宋体" w:cs="宋体"/>
          <w:color w:val="auto"/>
          <w:spacing w:val="-9"/>
          <w:sz w:val="24"/>
        </w:rPr>
        <w:t xml:space="preserve">输入调试命令 </w:t>
      </w:r>
      <w:r>
        <w:rPr>
          <w:rFonts w:hint="eastAsia" w:ascii="宋体" w:hAnsi="宋体" w:eastAsia="宋体" w:cs="宋体"/>
          <w:color w:val="auto"/>
          <w:sz w:val="24"/>
        </w:rPr>
        <w:t>sreg</w:t>
      </w:r>
      <w:r>
        <w:rPr>
          <w:rFonts w:hint="eastAsia" w:ascii="宋体" w:hAnsi="宋体" w:eastAsia="宋体" w:cs="宋体"/>
          <w:color w:val="auto"/>
          <w:spacing w:val="-1"/>
          <w:sz w:val="24"/>
        </w:rPr>
        <w:t xml:space="preserve"> 验证 </w:t>
      </w:r>
      <w:r>
        <w:rPr>
          <w:rFonts w:hint="eastAsia" w:ascii="宋体" w:hAnsi="宋体" w:eastAsia="宋体" w:cs="宋体"/>
          <w:color w:val="auto"/>
          <w:sz w:val="24"/>
        </w:rPr>
        <w:t>CS 寄存器（0x0000）的值。</w:t>
      </w:r>
    </w:p>
    <w:p>
      <w:pPr>
        <w:pStyle w:val="8"/>
        <w:numPr>
          <w:ilvl w:val="0"/>
          <w:numId w:val="6"/>
        </w:numPr>
        <w:tabs>
          <w:tab w:val="left" w:pos="961"/>
        </w:tabs>
        <w:spacing w:before="34" w:after="42"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输入调试命令 r 验证 IP 寄存器（0x7c00）的值。</w:t>
      </w:r>
    </w:p>
    <w:p>
      <w:pPr>
        <w:pStyle w:val="4"/>
        <w:ind w:left="88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291330" cy="290703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15" cstate="print"/>
                    <a:stretch>
                      <a:fillRect/>
                    </a:stretch>
                  </pic:blipFill>
                  <pic:spPr>
                    <a:xfrm>
                      <a:off x="0" y="0"/>
                      <a:ext cx="4291790" cy="2907030"/>
                    </a:xfrm>
                    <a:prstGeom prst="rect">
                      <a:avLst/>
                    </a:prstGeom>
                  </pic:spPr>
                </pic:pic>
              </a:graphicData>
            </a:graphic>
          </wp:inline>
        </w:drawing>
      </w:r>
    </w:p>
    <w:p>
      <w:pPr>
        <w:spacing w:after="0"/>
        <w:rPr>
          <w:rFonts w:hint="eastAsia" w:ascii="宋体" w:hAnsi="宋体" w:eastAsia="宋体" w:cs="宋体"/>
          <w:color w:val="auto"/>
          <w:sz w:val="20"/>
        </w:rPr>
        <w:sectPr>
          <w:pgSz w:w="11910" w:h="16840"/>
          <w:pgMar w:top="1500" w:right="1460" w:bottom="280" w:left="1680" w:header="720" w:footer="720" w:gutter="0"/>
          <w:cols w:space="720" w:num="1"/>
        </w:sectPr>
      </w:pPr>
    </w:p>
    <w:p>
      <w:pPr>
        <w:pStyle w:val="8"/>
        <w:numPr>
          <w:ilvl w:val="0"/>
          <w:numId w:val="6"/>
        </w:numPr>
        <w:tabs>
          <w:tab w:val="left" w:pos="961"/>
        </w:tabs>
        <w:spacing w:before="48"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由于 BIOS</w:t>
      </w:r>
      <w:r>
        <w:rPr>
          <w:rFonts w:hint="eastAsia" w:ascii="宋体" w:hAnsi="宋体" w:eastAsia="宋体" w:cs="宋体"/>
          <w:color w:val="auto"/>
          <w:spacing w:val="-1"/>
          <w:sz w:val="24"/>
        </w:rPr>
        <w:t xml:space="preserve"> 程序此时已经执行完毕，输入调试命令 </w:t>
      </w:r>
      <w:r>
        <w:rPr>
          <w:rFonts w:hint="eastAsia" w:ascii="宋体" w:hAnsi="宋体" w:eastAsia="宋体" w:cs="宋体"/>
          <w:color w:val="auto"/>
          <w:sz w:val="24"/>
        </w:rPr>
        <w:t>0</w:t>
      </w:r>
      <w:r>
        <w:rPr>
          <w:rFonts w:hint="eastAsia" w:ascii="宋体" w:hAnsi="宋体" w:eastAsia="宋体" w:cs="宋体"/>
          <w:color w:val="auto"/>
          <w:spacing w:val="-29"/>
          <w:sz w:val="24"/>
        </w:rPr>
        <w:t xml:space="preserve"> </w:t>
      </w:r>
      <w:r>
        <w:rPr>
          <w:rFonts w:hint="eastAsia" w:ascii="宋体" w:hAnsi="宋体" w:eastAsia="宋体" w:cs="宋体"/>
          <w:color w:val="auto"/>
          <w:sz w:val="24"/>
        </w:rPr>
        <w:t>xp</w:t>
      </w:r>
      <w:r>
        <w:rPr>
          <w:rFonts w:hint="eastAsia" w:ascii="宋体" w:hAnsi="宋体" w:eastAsia="宋体" w:cs="宋体"/>
          <w:color w:val="auto"/>
          <w:spacing w:val="-29"/>
          <w:sz w:val="24"/>
        </w:rPr>
        <w:t xml:space="preserve"> </w:t>
      </w:r>
      <w:r>
        <w:rPr>
          <w:rFonts w:hint="eastAsia" w:ascii="宋体" w:hAnsi="宋体" w:eastAsia="宋体" w:cs="宋体"/>
          <w:color w:val="auto"/>
          <w:sz w:val="24"/>
        </w:rPr>
        <w:t>/1024b</w:t>
      </w:r>
      <w:r>
        <w:rPr>
          <w:rFonts w:hint="eastAsia" w:ascii="宋体" w:hAnsi="宋体" w:eastAsia="宋体" w:cs="宋体"/>
          <w:color w:val="auto"/>
          <w:spacing w:val="-29"/>
          <w:sz w:val="24"/>
        </w:rPr>
        <w:t xml:space="preserve"> </w:t>
      </w:r>
      <w:r>
        <w:rPr>
          <w:rFonts w:hint="eastAsia" w:ascii="宋体" w:hAnsi="宋体" w:eastAsia="宋体" w:cs="宋体"/>
          <w:color w:val="auto"/>
          <w:sz w:val="24"/>
        </w:rPr>
        <w:t>0x0000</w:t>
      </w:r>
    </w:p>
    <w:p>
      <w:pPr>
        <w:pStyle w:val="4"/>
        <w:spacing w:before="5"/>
        <w:rPr>
          <w:rFonts w:hint="eastAsia" w:ascii="宋体" w:hAnsi="宋体" w:eastAsia="宋体" w:cs="宋体"/>
          <w:color w:val="auto"/>
        </w:rPr>
      </w:pPr>
      <w:r>
        <w:rPr>
          <w:rFonts w:hint="eastAsia" w:ascii="宋体" w:hAnsi="宋体" w:eastAsia="宋体" w:cs="宋体"/>
          <w:color w:val="auto"/>
        </w:rPr>
        <w:t>验证此时 BIOS 中断向量表已经被载入。</w:t>
      </w:r>
    </w:p>
    <w:p>
      <w:pPr>
        <w:pStyle w:val="4"/>
        <w:spacing w:before="11"/>
        <w:ind w:left="0"/>
        <w:rPr>
          <w:rFonts w:hint="eastAsia" w:ascii="宋体" w:hAnsi="宋体" w:eastAsia="宋体" w:cs="宋体"/>
          <w:color w:val="auto"/>
          <w:sz w:val="8"/>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1470660</wp:posOffset>
            </wp:positionH>
            <wp:positionV relativeFrom="paragraph">
              <wp:posOffset>97155</wp:posOffset>
            </wp:positionV>
            <wp:extent cx="4592955" cy="296037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16" cstate="print"/>
                    <a:stretch>
                      <a:fillRect/>
                    </a:stretch>
                  </pic:blipFill>
                  <pic:spPr>
                    <a:xfrm>
                      <a:off x="0" y="0"/>
                      <a:ext cx="4593185" cy="2960370"/>
                    </a:xfrm>
                    <a:prstGeom prst="rect">
                      <a:avLst/>
                    </a:prstGeom>
                  </pic:spPr>
                </pic:pic>
              </a:graphicData>
            </a:graphic>
          </wp:anchor>
        </w:drawing>
      </w:r>
    </w:p>
    <w:p>
      <w:pPr>
        <w:pStyle w:val="8"/>
        <w:numPr>
          <w:ilvl w:val="0"/>
          <w:numId w:val="6"/>
        </w:numPr>
        <w:tabs>
          <w:tab w:val="left" w:pos="985"/>
        </w:tabs>
        <w:spacing w:before="153" w:after="62" w:line="242" w:lineRule="auto"/>
        <w:ind w:left="120" w:right="335" w:firstLine="479"/>
        <w:jc w:val="both"/>
        <w:rPr>
          <w:rFonts w:hint="eastAsia" w:ascii="宋体" w:hAnsi="宋体" w:eastAsia="宋体" w:cs="宋体"/>
          <w:color w:val="auto"/>
          <w:sz w:val="24"/>
        </w:rPr>
      </w:pPr>
      <w:r>
        <w:rPr>
          <w:rFonts w:hint="eastAsia" w:ascii="宋体" w:hAnsi="宋体" w:eastAsia="宋体" w:cs="宋体"/>
          <w:color w:val="auto"/>
          <w:spacing w:val="3"/>
          <w:sz w:val="24"/>
        </w:rPr>
        <w:t xml:space="preserve">输入调试命令 </w:t>
      </w:r>
      <w:r>
        <w:rPr>
          <w:rFonts w:hint="eastAsia" w:ascii="宋体" w:hAnsi="宋体" w:eastAsia="宋体" w:cs="宋体"/>
          <w:color w:val="auto"/>
          <w:sz w:val="24"/>
        </w:rPr>
        <w:t>0</w:t>
      </w:r>
      <w:r>
        <w:rPr>
          <w:rFonts w:hint="eastAsia" w:ascii="宋体" w:hAnsi="宋体" w:eastAsia="宋体" w:cs="宋体"/>
          <w:color w:val="auto"/>
          <w:spacing w:val="23"/>
          <w:sz w:val="24"/>
        </w:rPr>
        <w:t xml:space="preserve"> </w:t>
      </w:r>
      <w:r>
        <w:rPr>
          <w:rFonts w:hint="eastAsia" w:ascii="宋体" w:hAnsi="宋体" w:eastAsia="宋体" w:cs="宋体"/>
          <w:color w:val="auto"/>
          <w:sz w:val="24"/>
        </w:rPr>
        <w:t>xp</w:t>
      </w:r>
      <w:r>
        <w:rPr>
          <w:rFonts w:hint="eastAsia" w:ascii="宋体" w:hAnsi="宋体" w:eastAsia="宋体" w:cs="宋体"/>
          <w:color w:val="auto"/>
          <w:spacing w:val="23"/>
          <w:sz w:val="24"/>
        </w:rPr>
        <w:t xml:space="preserve"> </w:t>
      </w:r>
      <w:r>
        <w:rPr>
          <w:rFonts w:hint="eastAsia" w:ascii="宋体" w:hAnsi="宋体" w:eastAsia="宋体" w:cs="宋体"/>
          <w:color w:val="auto"/>
          <w:sz w:val="24"/>
        </w:rPr>
        <w:t>/512b</w:t>
      </w:r>
      <w:r>
        <w:rPr>
          <w:rFonts w:hint="eastAsia" w:ascii="宋体" w:hAnsi="宋体" w:eastAsia="宋体" w:cs="宋体"/>
          <w:color w:val="auto"/>
          <w:spacing w:val="23"/>
          <w:sz w:val="24"/>
        </w:rPr>
        <w:t xml:space="preserve"> </w:t>
      </w:r>
      <w:r>
        <w:rPr>
          <w:rFonts w:hint="eastAsia" w:ascii="宋体" w:hAnsi="宋体" w:eastAsia="宋体" w:cs="宋体"/>
          <w:color w:val="auto"/>
          <w:sz w:val="24"/>
        </w:rPr>
        <w:t>0x7c00 显示软盘引导扇区程序的所有字节码。观察此块内存最开始的两个字节分别为 0xeb</w:t>
      </w:r>
      <w:r>
        <w:rPr>
          <w:rFonts w:hint="eastAsia" w:ascii="宋体" w:hAnsi="宋体" w:eastAsia="宋体" w:cs="宋体"/>
          <w:color w:val="auto"/>
          <w:spacing w:val="5"/>
          <w:sz w:val="24"/>
        </w:rPr>
        <w:t xml:space="preserve"> 和 </w:t>
      </w:r>
      <w:r>
        <w:rPr>
          <w:rFonts w:hint="eastAsia" w:ascii="宋体" w:hAnsi="宋体" w:eastAsia="宋体" w:cs="宋体"/>
          <w:color w:val="auto"/>
          <w:sz w:val="24"/>
        </w:rPr>
        <w:t>0x6d</w:t>
      </w:r>
      <w:r>
        <w:rPr>
          <w:rFonts w:hint="eastAsia" w:ascii="宋体" w:hAnsi="宋体" w:eastAsia="宋体" w:cs="宋体"/>
          <w:color w:val="auto"/>
          <w:spacing w:val="-2"/>
          <w:sz w:val="24"/>
        </w:rPr>
        <w:t>，这和引导程序第一</w:t>
      </w:r>
      <w:r>
        <w:rPr>
          <w:rFonts w:hint="eastAsia" w:ascii="宋体" w:hAnsi="宋体" w:eastAsia="宋体" w:cs="宋体"/>
          <w:color w:val="auto"/>
          <w:sz w:val="24"/>
        </w:rPr>
        <w:t>条指令的字节码（eb6d）</w:t>
      </w:r>
      <w:r>
        <w:rPr>
          <w:rFonts w:hint="eastAsia" w:ascii="宋体" w:hAnsi="宋体" w:eastAsia="宋体" w:cs="宋体"/>
          <w:color w:val="auto"/>
          <w:spacing w:val="3"/>
          <w:sz w:val="24"/>
        </w:rPr>
        <w:t xml:space="preserve">是相同的。此块内存最后的两个字节分别为 </w:t>
      </w:r>
      <w:r>
        <w:rPr>
          <w:rFonts w:hint="eastAsia" w:ascii="宋体" w:hAnsi="宋体" w:eastAsia="宋体" w:cs="宋体"/>
          <w:color w:val="auto"/>
          <w:sz w:val="24"/>
        </w:rPr>
        <w:t>0x55</w:t>
      </w:r>
      <w:r>
        <w:rPr>
          <w:rFonts w:hint="eastAsia" w:ascii="宋体" w:hAnsi="宋体" w:eastAsia="宋体" w:cs="宋体"/>
          <w:color w:val="auto"/>
          <w:spacing w:val="32"/>
          <w:sz w:val="24"/>
        </w:rPr>
        <w:t xml:space="preserve"> 和</w:t>
      </w:r>
      <w:r>
        <w:rPr>
          <w:rFonts w:hint="eastAsia" w:ascii="宋体" w:hAnsi="宋体" w:eastAsia="宋体" w:cs="宋体"/>
          <w:color w:val="auto"/>
          <w:spacing w:val="-15"/>
          <w:sz w:val="24"/>
        </w:rPr>
        <w:t>0xaa</w:t>
      </w:r>
      <w:r>
        <w:rPr>
          <w:rFonts w:hint="eastAsia" w:ascii="宋体" w:hAnsi="宋体" w:eastAsia="宋体" w:cs="宋体"/>
          <w:color w:val="auto"/>
          <w:spacing w:val="-13"/>
          <w:sz w:val="24"/>
        </w:rPr>
        <w:t xml:space="preserve">，表示引导扇区是激活的，可以用来引导操作系统，这两个字节是 </w:t>
      </w:r>
      <w:r>
        <w:rPr>
          <w:rFonts w:hint="eastAsia" w:ascii="宋体" w:hAnsi="宋体" w:eastAsia="宋体" w:cs="宋体"/>
          <w:color w:val="auto"/>
          <w:sz w:val="24"/>
        </w:rPr>
        <w:t xml:space="preserve">boot.asm </w:t>
      </w:r>
      <w:r>
        <w:rPr>
          <w:rFonts w:hint="eastAsia" w:ascii="宋体" w:hAnsi="宋体" w:eastAsia="宋体" w:cs="宋体"/>
          <w:color w:val="auto"/>
          <w:spacing w:val="-3"/>
          <w:sz w:val="24"/>
        </w:rPr>
        <w:t xml:space="preserve">中最后一行语句 </w:t>
      </w:r>
      <w:r>
        <w:rPr>
          <w:rFonts w:hint="eastAsia" w:ascii="宋体" w:hAnsi="宋体" w:eastAsia="宋体" w:cs="宋体"/>
          <w:color w:val="auto"/>
          <w:sz w:val="24"/>
        </w:rPr>
        <w:t>dw</w:t>
      </w:r>
      <w:r>
        <w:rPr>
          <w:rFonts w:hint="eastAsia" w:ascii="宋体" w:hAnsi="宋体" w:eastAsia="宋体" w:cs="宋体"/>
          <w:color w:val="auto"/>
          <w:spacing w:val="57"/>
          <w:sz w:val="24"/>
        </w:rPr>
        <w:t xml:space="preserve"> </w:t>
      </w:r>
      <w:r>
        <w:rPr>
          <w:rFonts w:hint="eastAsia" w:ascii="宋体" w:hAnsi="宋体" w:eastAsia="宋体" w:cs="宋体"/>
          <w:color w:val="auto"/>
          <w:sz w:val="24"/>
        </w:rPr>
        <w:t>0xaa55</w:t>
      </w:r>
      <w:r>
        <w:rPr>
          <w:rFonts w:hint="eastAsia" w:ascii="宋体" w:hAnsi="宋体" w:eastAsia="宋体" w:cs="宋体"/>
          <w:color w:val="auto"/>
          <w:spacing w:val="-5"/>
          <w:sz w:val="24"/>
        </w:rPr>
        <w:t xml:space="preserve"> 定义的</w:t>
      </w:r>
      <w:r>
        <w:rPr>
          <w:rFonts w:hint="eastAsia" w:ascii="宋体" w:hAnsi="宋体" w:eastAsia="宋体" w:cs="宋体"/>
          <w:color w:val="auto"/>
          <w:sz w:val="24"/>
        </w:rPr>
        <w:t>（注意，Intel</w:t>
      </w:r>
      <w:r>
        <w:rPr>
          <w:rFonts w:hint="eastAsia" w:ascii="宋体" w:hAnsi="宋体" w:eastAsia="宋体" w:cs="宋体"/>
          <w:color w:val="auto"/>
          <w:spacing w:val="57"/>
          <w:sz w:val="24"/>
        </w:rPr>
        <w:t xml:space="preserve"> </w:t>
      </w:r>
      <w:r>
        <w:rPr>
          <w:rFonts w:hint="eastAsia" w:ascii="宋体" w:hAnsi="宋体" w:eastAsia="宋体" w:cs="宋体"/>
          <w:color w:val="auto"/>
          <w:sz w:val="24"/>
        </w:rPr>
        <w:t>80386</w:t>
      </w:r>
      <w:r>
        <w:rPr>
          <w:rFonts w:hint="eastAsia" w:ascii="宋体" w:hAnsi="宋体" w:eastAsia="宋体" w:cs="宋体"/>
          <w:color w:val="auto"/>
          <w:spacing w:val="57"/>
          <w:sz w:val="24"/>
        </w:rPr>
        <w:t xml:space="preserve"> </w:t>
      </w:r>
      <w:r>
        <w:rPr>
          <w:rFonts w:hint="eastAsia" w:ascii="宋体" w:hAnsi="宋体" w:eastAsia="宋体" w:cs="宋体"/>
          <w:color w:val="auto"/>
          <w:sz w:val="24"/>
        </w:rPr>
        <w:t>CPU</w:t>
      </w:r>
      <w:r>
        <w:rPr>
          <w:rFonts w:hint="eastAsia" w:ascii="宋体" w:hAnsi="宋体" w:eastAsia="宋体" w:cs="宋体"/>
          <w:color w:val="auto"/>
          <w:spacing w:val="28"/>
          <w:sz w:val="24"/>
        </w:rPr>
        <w:t xml:space="preserve"> 使用 </w:t>
      </w:r>
      <w:r>
        <w:rPr>
          <w:rFonts w:hint="eastAsia" w:ascii="宋体" w:hAnsi="宋体" w:eastAsia="宋体" w:cs="宋体"/>
          <w:color w:val="auto"/>
          <w:sz w:val="24"/>
        </w:rPr>
        <w:t>little- endian 字节顺序，参见附录 B）。</w:t>
      </w:r>
    </w:p>
    <w:p>
      <w:pPr>
        <w:pStyle w:val="4"/>
        <w:ind w:left="73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500880" cy="290068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17" cstate="print"/>
                    <a:stretch>
                      <a:fillRect/>
                    </a:stretch>
                  </pic:blipFill>
                  <pic:spPr>
                    <a:xfrm>
                      <a:off x="0" y="0"/>
                      <a:ext cx="4500993" cy="2900934"/>
                    </a:xfrm>
                    <a:prstGeom prst="rect">
                      <a:avLst/>
                    </a:prstGeom>
                  </pic:spPr>
                </pic:pic>
              </a:graphicData>
            </a:graphic>
          </wp:inline>
        </w:drawing>
      </w:r>
    </w:p>
    <w:p>
      <w:pPr>
        <w:pStyle w:val="8"/>
        <w:numPr>
          <w:ilvl w:val="0"/>
          <w:numId w:val="6"/>
        </w:numPr>
        <w:tabs>
          <w:tab w:val="left" w:pos="965"/>
        </w:tabs>
        <w:spacing w:before="59" w:after="0" w:line="242" w:lineRule="auto"/>
        <w:ind w:left="120" w:right="335" w:firstLine="479"/>
        <w:jc w:val="both"/>
        <w:rPr>
          <w:rFonts w:hint="eastAsia" w:ascii="宋体" w:hAnsi="宋体" w:eastAsia="宋体" w:cs="宋体"/>
          <w:color w:val="auto"/>
          <w:sz w:val="24"/>
        </w:rPr>
      </w:pPr>
      <w:r>
        <w:rPr>
          <w:rFonts w:hint="eastAsia" w:ascii="宋体" w:hAnsi="宋体" w:eastAsia="宋体" w:cs="宋体"/>
          <w:color w:val="auto"/>
          <w:sz w:val="24"/>
        </w:rPr>
        <w:t>输入调试命令 0</w:t>
      </w:r>
      <w:r>
        <w:rPr>
          <w:rFonts w:hint="eastAsia" w:ascii="宋体" w:hAnsi="宋体" w:eastAsia="宋体" w:cs="宋体"/>
          <w:color w:val="auto"/>
          <w:spacing w:val="3"/>
          <w:sz w:val="24"/>
        </w:rPr>
        <w:t xml:space="preserve"> </w:t>
      </w:r>
      <w:r>
        <w:rPr>
          <w:rFonts w:hint="eastAsia" w:ascii="宋体" w:hAnsi="宋体" w:eastAsia="宋体" w:cs="宋体"/>
          <w:color w:val="auto"/>
          <w:sz w:val="24"/>
        </w:rPr>
        <w:t>xp</w:t>
      </w:r>
      <w:r>
        <w:rPr>
          <w:rFonts w:hint="eastAsia" w:ascii="宋体" w:hAnsi="宋体" w:eastAsia="宋体" w:cs="宋体"/>
          <w:color w:val="auto"/>
          <w:spacing w:val="3"/>
          <w:sz w:val="24"/>
        </w:rPr>
        <w:t xml:space="preserve"> </w:t>
      </w:r>
      <w:r>
        <w:rPr>
          <w:rFonts w:hint="eastAsia" w:ascii="宋体" w:hAnsi="宋体" w:eastAsia="宋体" w:cs="宋体"/>
          <w:color w:val="auto"/>
          <w:sz w:val="24"/>
        </w:rPr>
        <w:t>/512b</w:t>
      </w:r>
      <w:r>
        <w:rPr>
          <w:rFonts w:hint="eastAsia" w:ascii="宋体" w:hAnsi="宋体" w:eastAsia="宋体" w:cs="宋体"/>
          <w:color w:val="auto"/>
          <w:spacing w:val="3"/>
          <w:sz w:val="24"/>
        </w:rPr>
        <w:t xml:space="preserve"> </w:t>
      </w:r>
      <w:r>
        <w:rPr>
          <w:rFonts w:hint="eastAsia" w:ascii="宋体" w:hAnsi="宋体" w:eastAsia="宋体" w:cs="宋体"/>
          <w:color w:val="auto"/>
          <w:sz w:val="24"/>
        </w:rPr>
        <w:t>0x0600 验证图 3-2</w:t>
      </w:r>
      <w:r>
        <w:rPr>
          <w:rFonts w:hint="eastAsia" w:ascii="宋体" w:hAnsi="宋体" w:eastAsia="宋体" w:cs="宋体"/>
          <w:color w:val="auto"/>
          <w:spacing w:val="-2"/>
          <w:sz w:val="24"/>
        </w:rPr>
        <w:t xml:space="preserve"> 中第一个用户可用区域</w:t>
      </w:r>
      <w:r>
        <w:rPr>
          <w:rFonts w:hint="eastAsia" w:ascii="宋体" w:hAnsi="宋体" w:eastAsia="宋体" w:cs="宋体"/>
          <w:color w:val="auto"/>
          <w:sz w:val="24"/>
        </w:rPr>
        <w:t>是空白的。</w:t>
      </w:r>
    </w:p>
    <w:p>
      <w:pPr>
        <w:spacing w:after="0" w:line="242" w:lineRule="auto"/>
        <w:jc w:val="both"/>
        <w:rPr>
          <w:rFonts w:hint="eastAsia" w:ascii="宋体" w:hAnsi="宋体" w:eastAsia="宋体" w:cs="宋体"/>
          <w:color w:val="auto"/>
          <w:sz w:val="24"/>
        </w:rPr>
        <w:sectPr>
          <w:pgSz w:w="11910" w:h="16840"/>
          <w:pgMar w:top="1380" w:right="1460" w:bottom="280" w:left="1680" w:header="720" w:footer="720" w:gutter="0"/>
          <w:cols w:space="720" w:num="1"/>
        </w:sectPr>
      </w:pPr>
    </w:p>
    <w:p>
      <w:pPr>
        <w:pStyle w:val="4"/>
        <w:ind w:left="87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318635" cy="2739390"/>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18" cstate="print"/>
                    <a:stretch>
                      <a:fillRect/>
                    </a:stretch>
                  </pic:blipFill>
                  <pic:spPr>
                    <a:xfrm>
                      <a:off x="0" y="0"/>
                      <a:ext cx="4318764" cy="2739771"/>
                    </a:xfrm>
                    <a:prstGeom prst="rect">
                      <a:avLst/>
                    </a:prstGeom>
                  </pic:spPr>
                </pic:pic>
              </a:graphicData>
            </a:graphic>
          </wp:inline>
        </w:drawing>
      </w:r>
    </w:p>
    <w:p>
      <w:pPr>
        <w:pStyle w:val="8"/>
        <w:numPr>
          <w:ilvl w:val="0"/>
          <w:numId w:val="6"/>
        </w:numPr>
        <w:tabs>
          <w:tab w:val="left" w:pos="965"/>
        </w:tabs>
        <w:spacing w:before="42" w:after="0" w:line="242" w:lineRule="auto"/>
        <w:ind w:left="120" w:right="335" w:firstLine="479"/>
        <w:jc w:val="left"/>
        <w:rPr>
          <w:rFonts w:hint="eastAsia" w:ascii="宋体" w:hAnsi="宋体" w:eastAsia="宋体" w:cs="宋体"/>
          <w:color w:val="auto"/>
          <w:sz w:val="24"/>
        </w:rPr>
      </w:pPr>
      <w:r>
        <w:rPr>
          <w:rFonts w:hint="eastAsia" w:ascii="宋体" w:hAnsi="宋体" w:eastAsia="宋体" w:cs="宋体"/>
          <w:color w:val="auto"/>
          <w:sz w:val="24"/>
        </w:rPr>
        <w:t>输入调试命令 0</w:t>
      </w:r>
      <w:r>
        <w:rPr>
          <w:rFonts w:hint="eastAsia" w:ascii="宋体" w:hAnsi="宋体" w:eastAsia="宋体" w:cs="宋体"/>
          <w:color w:val="auto"/>
          <w:spacing w:val="3"/>
          <w:sz w:val="24"/>
        </w:rPr>
        <w:t xml:space="preserve"> </w:t>
      </w:r>
      <w:r>
        <w:rPr>
          <w:rFonts w:hint="eastAsia" w:ascii="宋体" w:hAnsi="宋体" w:eastAsia="宋体" w:cs="宋体"/>
          <w:color w:val="auto"/>
          <w:sz w:val="24"/>
        </w:rPr>
        <w:t>xp</w:t>
      </w:r>
      <w:r>
        <w:rPr>
          <w:rFonts w:hint="eastAsia" w:ascii="宋体" w:hAnsi="宋体" w:eastAsia="宋体" w:cs="宋体"/>
          <w:color w:val="auto"/>
          <w:spacing w:val="3"/>
          <w:sz w:val="24"/>
        </w:rPr>
        <w:t xml:space="preserve"> </w:t>
      </w:r>
      <w:r>
        <w:rPr>
          <w:rFonts w:hint="eastAsia" w:ascii="宋体" w:hAnsi="宋体" w:eastAsia="宋体" w:cs="宋体"/>
          <w:color w:val="auto"/>
          <w:sz w:val="24"/>
        </w:rPr>
        <w:t>/512b</w:t>
      </w:r>
      <w:r>
        <w:rPr>
          <w:rFonts w:hint="eastAsia" w:ascii="宋体" w:hAnsi="宋体" w:eastAsia="宋体" w:cs="宋体"/>
          <w:color w:val="auto"/>
          <w:spacing w:val="3"/>
          <w:sz w:val="24"/>
        </w:rPr>
        <w:t xml:space="preserve"> </w:t>
      </w:r>
      <w:r>
        <w:rPr>
          <w:rFonts w:hint="eastAsia" w:ascii="宋体" w:hAnsi="宋体" w:eastAsia="宋体" w:cs="宋体"/>
          <w:color w:val="auto"/>
          <w:sz w:val="24"/>
        </w:rPr>
        <w:t>0x7e00 验证图 3-2</w:t>
      </w:r>
      <w:r>
        <w:rPr>
          <w:rFonts w:hint="eastAsia" w:ascii="宋体" w:hAnsi="宋体" w:eastAsia="宋体" w:cs="宋体"/>
          <w:color w:val="auto"/>
          <w:spacing w:val="-2"/>
          <w:sz w:val="24"/>
        </w:rPr>
        <w:t xml:space="preserve"> 中第二个用户可用区域</w:t>
      </w:r>
      <w:r>
        <w:rPr>
          <w:rFonts w:hint="eastAsia" w:ascii="宋体" w:hAnsi="宋体" w:eastAsia="宋体" w:cs="宋体"/>
          <w:color w:val="auto"/>
          <w:sz w:val="24"/>
        </w:rPr>
        <w:t>是空白的。</w:t>
      </w:r>
    </w:p>
    <w:p>
      <w:pPr>
        <w:pStyle w:val="4"/>
        <w:spacing w:before="4"/>
        <w:ind w:left="0"/>
        <w:rPr>
          <w:rFonts w:hint="eastAsia" w:ascii="宋体" w:hAnsi="宋体" w:eastAsia="宋体" w:cs="宋体"/>
          <w:color w:val="auto"/>
          <w:sz w:val="8"/>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1616075</wp:posOffset>
            </wp:positionH>
            <wp:positionV relativeFrom="paragraph">
              <wp:posOffset>92710</wp:posOffset>
            </wp:positionV>
            <wp:extent cx="4302760" cy="276669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19" cstate="print"/>
                    <a:stretch>
                      <a:fillRect/>
                    </a:stretch>
                  </pic:blipFill>
                  <pic:spPr>
                    <a:xfrm>
                      <a:off x="0" y="0"/>
                      <a:ext cx="4302704" cy="2766917"/>
                    </a:xfrm>
                    <a:prstGeom prst="rect">
                      <a:avLst/>
                    </a:prstGeom>
                  </pic:spPr>
                </pic:pic>
              </a:graphicData>
            </a:graphic>
          </wp:anchor>
        </w:drawing>
      </w:r>
    </w:p>
    <w:p>
      <w:pPr>
        <w:pStyle w:val="8"/>
        <w:numPr>
          <w:ilvl w:val="0"/>
          <w:numId w:val="6"/>
        </w:numPr>
        <w:tabs>
          <w:tab w:val="left" w:pos="1081"/>
        </w:tabs>
        <w:spacing w:before="151" w:after="0" w:line="244" w:lineRule="auto"/>
        <w:ind w:left="120" w:right="336" w:firstLine="479"/>
        <w:jc w:val="left"/>
        <w:rPr>
          <w:rFonts w:hint="eastAsia" w:ascii="宋体" w:hAnsi="宋体" w:eastAsia="宋体" w:cs="宋体"/>
          <w:color w:val="auto"/>
          <w:sz w:val="24"/>
        </w:rPr>
      </w:pPr>
      <w:r>
        <w:rPr>
          <w:rFonts w:hint="eastAsia" w:ascii="宋体" w:hAnsi="宋体" w:eastAsia="宋体" w:cs="宋体"/>
          <w:color w:val="auto"/>
          <w:spacing w:val="-7"/>
          <w:sz w:val="24"/>
        </w:rPr>
        <w:t>自己设计两个查看内存的调试命令，分别验证这两个用户可用区域的高</w:t>
      </w:r>
      <w:r>
        <w:rPr>
          <w:rFonts w:hint="eastAsia" w:ascii="宋体" w:hAnsi="宋体" w:eastAsia="宋体" w:cs="宋体"/>
          <w:color w:val="auto"/>
          <w:sz w:val="24"/>
        </w:rPr>
        <w:t>地址端也是空白的。</w:t>
      </w:r>
    </w:p>
    <w:p>
      <w:pPr>
        <w:pStyle w:val="4"/>
        <w:spacing w:line="304" w:lineRule="exact"/>
        <w:ind w:left="540"/>
        <w:rPr>
          <w:rFonts w:hint="eastAsia" w:ascii="宋体" w:hAnsi="宋体" w:eastAsia="宋体" w:cs="宋体"/>
          <w:color w:val="auto"/>
        </w:rPr>
      </w:pPr>
      <w:r>
        <w:rPr>
          <w:rFonts w:hint="eastAsia" w:ascii="宋体" w:hAnsi="宋体" w:eastAsia="宋体" w:cs="宋体"/>
          <w:color w:val="auto"/>
        </w:rPr>
        <w:t>设计指令：xp /512b 0x0700</w:t>
      </w:r>
    </w:p>
    <w:p>
      <w:pPr>
        <w:spacing w:after="0" w:line="304" w:lineRule="exact"/>
        <w:rPr>
          <w:rFonts w:hint="eastAsia" w:ascii="宋体" w:hAnsi="宋体" w:eastAsia="宋体" w:cs="宋体"/>
          <w:color w:val="auto"/>
        </w:rPr>
        <w:sectPr>
          <w:pgSz w:w="11910" w:h="16840"/>
          <w:pgMar w:top="1440" w:right="1460" w:bottom="280" w:left="1680" w:header="720" w:footer="720" w:gutter="0"/>
          <w:cols w:space="720" w:num="1"/>
        </w:sectPr>
      </w:pPr>
    </w:p>
    <w:p>
      <w:pPr>
        <w:pStyle w:val="4"/>
        <w:ind w:left="97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154805" cy="2539365"/>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20" cstate="print"/>
                    <a:stretch>
                      <a:fillRect/>
                    </a:stretch>
                  </pic:blipFill>
                  <pic:spPr>
                    <a:xfrm>
                      <a:off x="0" y="0"/>
                      <a:ext cx="4154915" cy="2539746"/>
                    </a:xfrm>
                    <a:prstGeom prst="rect">
                      <a:avLst/>
                    </a:prstGeom>
                  </pic:spPr>
                </pic:pic>
              </a:graphicData>
            </a:graphic>
          </wp:inline>
        </w:drawing>
      </w:r>
    </w:p>
    <w:p>
      <w:pPr>
        <w:pStyle w:val="4"/>
        <w:spacing w:before="9"/>
        <w:ind w:left="0"/>
        <w:rPr>
          <w:rFonts w:hint="eastAsia" w:ascii="宋体" w:hAnsi="宋体" w:eastAsia="宋体" w:cs="宋体"/>
          <w:color w:val="auto"/>
          <w:sz w:val="22"/>
        </w:rPr>
      </w:pPr>
    </w:p>
    <w:p>
      <w:pPr>
        <w:pStyle w:val="4"/>
        <w:spacing w:before="66"/>
        <w:ind w:left="540"/>
        <w:rPr>
          <w:rFonts w:hint="eastAsia" w:ascii="宋体" w:hAnsi="宋体" w:eastAsia="宋体" w:cs="宋体"/>
          <w:color w:val="auto"/>
        </w:rPr>
      </w:pPr>
      <w:r>
        <w:rPr>
          <w:rFonts w:hint="eastAsia" w:ascii="宋体" w:hAnsi="宋体" w:eastAsia="宋体" w:cs="宋体"/>
          <w:color w:val="auto"/>
        </w:rPr>
        <w:t>设计指令：xp /512b 0x7f00:</w:t>
      </w:r>
    </w:p>
    <w:p>
      <w:pPr>
        <w:pStyle w:val="4"/>
        <w:spacing w:before="10"/>
        <w:ind w:left="0"/>
        <w:rPr>
          <w:rFonts w:hint="eastAsia" w:ascii="宋体" w:hAnsi="宋体" w:eastAsia="宋体" w:cs="宋体"/>
          <w:color w:val="auto"/>
          <w:sz w:val="22"/>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1680845</wp:posOffset>
            </wp:positionH>
            <wp:positionV relativeFrom="paragraph">
              <wp:posOffset>210185</wp:posOffset>
            </wp:positionV>
            <wp:extent cx="4172585" cy="273113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a:blip r:embed="rId21" cstate="print"/>
                    <a:stretch>
                      <a:fillRect/>
                    </a:stretch>
                  </pic:blipFill>
                  <pic:spPr>
                    <a:xfrm>
                      <a:off x="0" y="0"/>
                      <a:ext cx="4172436" cy="2731389"/>
                    </a:xfrm>
                    <a:prstGeom prst="rect">
                      <a:avLst/>
                    </a:prstGeom>
                  </pic:spPr>
                </pic:pic>
              </a:graphicData>
            </a:graphic>
          </wp:anchor>
        </w:drawing>
      </w:r>
    </w:p>
    <w:p>
      <w:pPr>
        <w:pStyle w:val="8"/>
        <w:numPr>
          <w:ilvl w:val="0"/>
          <w:numId w:val="6"/>
        </w:numPr>
        <w:tabs>
          <w:tab w:val="left" w:pos="1085"/>
        </w:tabs>
        <w:spacing w:before="24" w:after="0" w:line="242" w:lineRule="auto"/>
        <w:ind w:left="120" w:right="335" w:firstLine="479"/>
        <w:jc w:val="left"/>
        <w:rPr>
          <w:rFonts w:hint="eastAsia" w:ascii="宋体" w:hAnsi="宋体" w:eastAsia="宋体" w:cs="宋体"/>
          <w:color w:val="auto"/>
          <w:sz w:val="24"/>
        </w:rPr>
      </w:pPr>
      <w:r>
        <w:rPr>
          <w:rFonts w:hint="eastAsia" w:ascii="宋体" w:hAnsi="宋体" w:eastAsia="宋体" w:cs="宋体"/>
          <w:color w:val="auto"/>
          <w:sz w:val="24"/>
        </w:rPr>
        <w:t>输入调试命令 0</w:t>
      </w:r>
      <w:r>
        <w:rPr>
          <w:rFonts w:hint="eastAsia" w:ascii="宋体" w:hAnsi="宋体" w:eastAsia="宋体" w:cs="宋体"/>
          <w:color w:val="auto"/>
          <w:spacing w:val="2"/>
          <w:sz w:val="24"/>
        </w:rPr>
        <w:t xml:space="preserve"> </w:t>
      </w:r>
      <w:r>
        <w:rPr>
          <w:rFonts w:hint="eastAsia" w:ascii="宋体" w:hAnsi="宋体" w:eastAsia="宋体" w:cs="宋体"/>
          <w:color w:val="auto"/>
          <w:sz w:val="24"/>
        </w:rPr>
        <w:t>xp</w:t>
      </w:r>
      <w:r>
        <w:rPr>
          <w:rFonts w:hint="eastAsia" w:ascii="宋体" w:hAnsi="宋体" w:eastAsia="宋体" w:cs="宋体"/>
          <w:color w:val="auto"/>
          <w:spacing w:val="3"/>
          <w:sz w:val="24"/>
        </w:rPr>
        <w:t xml:space="preserve"> </w:t>
      </w:r>
      <w:r>
        <w:rPr>
          <w:rFonts w:hint="eastAsia" w:ascii="宋体" w:hAnsi="宋体" w:eastAsia="宋体" w:cs="宋体"/>
          <w:color w:val="auto"/>
          <w:sz w:val="24"/>
        </w:rPr>
        <w:t>/512b</w:t>
      </w:r>
      <w:r>
        <w:rPr>
          <w:rFonts w:hint="eastAsia" w:ascii="宋体" w:hAnsi="宋体" w:eastAsia="宋体" w:cs="宋体"/>
          <w:color w:val="auto"/>
          <w:spacing w:val="2"/>
          <w:sz w:val="24"/>
        </w:rPr>
        <w:t xml:space="preserve"> </w:t>
      </w:r>
      <w:r>
        <w:rPr>
          <w:rFonts w:hint="eastAsia" w:ascii="宋体" w:hAnsi="宋体" w:eastAsia="宋体" w:cs="宋体"/>
          <w:color w:val="auto"/>
          <w:sz w:val="24"/>
        </w:rPr>
        <w:t>0xa0000 验证图 3-2 中上位内存已经被系统占用。</w:t>
      </w:r>
    </w:p>
    <w:p>
      <w:pPr>
        <w:spacing w:after="0" w:line="242" w:lineRule="auto"/>
        <w:jc w:val="left"/>
        <w:rPr>
          <w:rFonts w:hint="eastAsia" w:ascii="宋体" w:hAnsi="宋体" w:eastAsia="宋体" w:cs="宋体"/>
          <w:color w:val="auto"/>
          <w:sz w:val="24"/>
        </w:rPr>
        <w:sectPr>
          <w:pgSz w:w="11910" w:h="16840"/>
          <w:pgMar w:top="1440" w:right="1460" w:bottom="280" w:left="1680" w:header="720" w:footer="720" w:gutter="0"/>
          <w:cols w:space="720" w:num="1"/>
        </w:sectPr>
      </w:pPr>
    </w:p>
    <w:p>
      <w:pPr>
        <w:pStyle w:val="4"/>
        <w:ind w:left="955"/>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255135" cy="2616200"/>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22" cstate="print"/>
                    <a:stretch>
                      <a:fillRect/>
                    </a:stretch>
                  </pic:blipFill>
                  <pic:spPr>
                    <a:xfrm>
                      <a:off x="0" y="0"/>
                      <a:ext cx="4255164" cy="2616707"/>
                    </a:xfrm>
                    <a:prstGeom prst="rect">
                      <a:avLst/>
                    </a:prstGeom>
                  </pic:spPr>
                </pic:pic>
              </a:graphicData>
            </a:graphic>
          </wp:inline>
        </w:drawing>
      </w:r>
    </w:p>
    <w:p>
      <w:pPr>
        <w:pStyle w:val="8"/>
        <w:numPr>
          <w:ilvl w:val="0"/>
          <w:numId w:val="6"/>
        </w:numPr>
        <w:tabs>
          <w:tab w:val="left" w:pos="1081"/>
        </w:tabs>
        <w:spacing w:before="116" w:after="0" w:line="242" w:lineRule="auto"/>
        <w:ind w:left="120" w:right="336" w:firstLine="479"/>
        <w:jc w:val="left"/>
        <w:rPr>
          <w:rFonts w:hint="eastAsia" w:ascii="宋体" w:hAnsi="宋体" w:eastAsia="宋体" w:cs="宋体"/>
          <w:color w:val="auto"/>
          <w:sz w:val="24"/>
        </w:rPr>
      </w:pPr>
      <w:r>
        <w:rPr>
          <w:rFonts w:hint="eastAsia" w:ascii="宋体" w:hAnsi="宋体" w:eastAsia="宋体" w:cs="宋体"/>
          <w:color w:val="auto"/>
          <w:spacing w:val="-7"/>
          <w:sz w:val="24"/>
        </w:rPr>
        <w:t>自己设计一个查看内存的调试命令，验证上位内存的高地址端已经被系</w:t>
      </w:r>
      <w:r>
        <w:rPr>
          <w:rFonts w:hint="eastAsia" w:ascii="宋体" w:hAnsi="宋体" w:eastAsia="宋体" w:cs="宋体"/>
          <w:color w:val="auto"/>
          <w:sz w:val="24"/>
        </w:rPr>
        <w:t>统占用。</w:t>
      </w:r>
    </w:p>
    <w:p>
      <w:pPr>
        <w:pStyle w:val="4"/>
        <w:spacing w:before="3"/>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1610995</wp:posOffset>
            </wp:positionH>
            <wp:positionV relativeFrom="paragraph">
              <wp:posOffset>253365</wp:posOffset>
            </wp:positionV>
            <wp:extent cx="4373245" cy="286766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23" cstate="print"/>
                    <a:stretch>
                      <a:fillRect/>
                    </a:stretch>
                  </pic:blipFill>
                  <pic:spPr>
                    <a:xfrm>
                      <a:off x="0" y="0"/>
                      <a:ext cx="4373424" cy="2867405"/>
                    </a:xfrm>
                    <a:prstGeom prst="rect">
                      <a:avLst/>
                    </a:prstGeom>
                  </pic:spPr>
                </pic:pic>
              </a:graphicData>
            </a:graphic>
          </wp:anchor>
        </w:drawing>
      </w:r>
      <w:r>
        <w:rPr>
          <w:rFonts w:hint="eastAsia" w:ascii="宋体" w:hAnsi="宋体" w:eastAsia="宋体" w:cs="宋体"/>
          <w:color w:val="auto"/>
        </w:rPr>
        <w:t>设计指令 xp /512b 0xb0000：</w:t>
      </w:r>
    </w:p>
    <w:p>
      <w:pPr>
        <w:pStyle w:val="4"/>
        <w:spacing w:before="52" w:line="242" w:lineRule="auto"/>
        <w:ind w:right="333" w:firstLine="479"/>
        <w:jc w:val="both"/>
        <w:rPr>
          <w:rFonts w:hint="eastAsia" w:ascii="宋体" w:hAnsi="宋体" w:eastAsia="宋体" w:cs="宋体"/>
          <w:color w:val="auto"/>
        </w:rPr>
      </w:pPr>
      <w:r>
        <w:rPr>
          <w:rFonts w:hint="eastAsia" w:ascii="宋体" w:hAnsi="宋体" w:eastAsia="宋体" w:cs="宋体"/>
          <w:color w:val="auto"/>
        </w:rPr>
        <w:t>NASM 汇编器在将 boot.asm 生成为 boot.bin 的同时，会生成一个boot.lst 列表文件，帮助开发者调试 boot.asm 文件中的汇编代码。按照下面的步骤查看 boot.lst 文件：</w:t>
      </w:r>
    </w:p>
    <w:p>
      <w:pPr>
        <w:pStyle w:val="8"/>
        <w:numPr>
          <w:ilvl w:val="0"/>
          <w:numId w:val="7"/>
        </w:numPr>
        <w:tabs>
          <w:tab w:val="left" w:pos="961"/>
        </w:tabs>
        <w:spacing w:before="4"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选择“视图”菜单中的“项目管理器”，打开项目管理器窗口。</w:t>
      </w:r>
    </w:p>
    <w:p>
      <w:pPr>
        <w:spacing w:after="0" w:line="240" w:lineRule="auto"/>
        <w:jc w:val="both"/>
        <w:rPr>
          <w:rFonts w:hint="eastAsia" w:ascii="宋体" w:hAnsi="宋体" w:eastAsia="宋体" w:cs="宋体"/>
          <w:color w:val="auto"/>
          <w:sz w:val="24"/>
        </w:rPr>
        <w:sectPr>
          <w:pgSz w:w="11910" w:h="16840"/>
          <w:pgMar w:top="1560" w:right="1460" w:bottom="280" w:left="1680" w:header="720" w:footer="720" w:gutter="0"/>
          <w:cols w:space="720" w:num="1"/>
        </w:sectPr>
      </w:pPr>
    </w:p>
    <w:p>
      <w:pPr>
        <w:pStyle w:val="4"/>
        <w:ind w:left="187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042920" cy="3794760"/>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24" cstate="print"/>
                    <a:stretch>
                      <a:fillRect/>
                    </a:stretch>
                  </pic:blipFill>
                  <pic:spPr>
                    <a:xfrm>
                      <a:off x="0" y="0"/>
                      <a:ext cx="3043010" cy="3795045"/>
                    </a:xfrm>
                    <a:prstGeom prst="rect">
                      <a:avLst/>
                    </a:prstGeom>
                  </pic:spPr>
                </pic:pic>
              </a:graphicData>
            </a:graphic>
          </wp:inline>
        </w:drawing>
      </w:r>
    </w:p>
    <w:p>
      <w:pPr>
        <w:pStyle w:val="4"/>
        <w:spacing w:before="9"/>
        <w:ind w:left="0"/>
        <w:rPr>
          <w:rFonts w:hint="eastAsia" w:ascii="宋体" w:hAnsi="宋体" w:eastAsia="宋体" w:cs="宋体"/>
          <w:color w:val="auto"/>
          <w:sz w:val="6"/>
        </w:rPr>
      </w:pPr>
    </w:p>
    <w:p>
      <w:pPr>
        <w:pStyle w:val="8"/>
        <w:numPr>
          <w:ilvl w:val="0"/>
          <w:numId w:val="7"/>
        </w:numPr>
        <w:tabs>
          <w:tab w:val="left" w:pos="969"/>
        </w:tabs>
        <w:spacing w:before="67" w:after="0" w:line="242" w:lineRule="auto"/>
        <w:ind w:left="120" w:right="339" w:firstLine="479"/>
        <w:jc w:val="both"/>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1465580</wp:posOffset>
            </wp:positionH>
            <wp:positionV relativeFrom="paragraph">
              <wp:posOffset>514985</wp:posOffset>
            </wp:positionV>
            <wp:extent cx="4672330" cy="163893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25" cstate="print"/>
                    <a:stretch>
                      <a:fillRect/>
                    </a:stretch>
                  </pic:blipFill>
                  <pic:spPr>
                    <a:xfrm>
                      <a:off x="0" y="0"/>
                      <a:ext cx="4672229" cy="1638680"/>
                    </a:xfrm>
                    <a:prstGeom prst="rect">
                      <a:avLst/>
                    </a:prstGeom>
                  </pic:spPr>
                </pic:pic>
              </a:graphicData>
            </a:graphic>
          </wp:anchor>
        </w:drawing>
      </w:r>
      <w:r>
        <w:rPr>
          <w:rFonts w:hint="eastAsia" w:ascii="宋体" w:hAnsi="宋体" w:eastAsia="宋体" w:cs="宋体"/>
          <w:color w:val="auto"/>
          <w:sz w:val="24"/>
        </w:rPr>
        <w:t>在“项目管理器”窗口中，右键点击“boot”</w:t>
      </w:r>
      <w:r>
        <w:rPr>
          <w:rFonts w:hint="eastAsia" w:ascii="宋体" w:hAnsi="宋体" w:eastAsia="宋体" w:cs="宋体"/>
          <w:color w:val="auto"/>
          <w:spacing w:val="1"/>
          <w:sz w:val="24"/>
        </w:rPr>
        <w:t xml:space="preserve">文件夹中的 </w:t>
      </w:r>
      <w:r>
        <w:rPr>
          <w:rFonts w:hint="eastAsia" w:ascii="宋体" w:hAnsi="宋体" w:eastAsia="宋体" w:cs="宋体"/>
          <w:color w:val="auto"/>
          <w:sz w:val="24"/>
        </w:rPr>
        <w:t>boot.asm</w:t>
      </w:r>
      <w:r>
        <w:rPr>
          <w:rFonts w:hint="eastAsia" w:ascii="宋体" w:hAnsi="宋体" w:eastAsia="宋体" w:cs="宋体"/>
          <w:color w:val="auto"/>
          <w:spacing w:val="-4"/>
          <w:sz w:val="24"/>
        </w:rPr>
        <w:t xml:space="preserve"> 文</w:t>
      </w:r>
      <w:r>
        <w:rPr>
          <w:rFonts w:hint="eastAsia" w:ascii="宋体" w:hAnsi="宋体" w:eastAsia="宋体" w:cs="宋体"/>
          <w:color w:val="auto"/>
          <w:sz w:val="24"/>
        </w:rPr>
        <w:t>件。</w:t>
      </w:r>
    </w:p>
    <w:p>
      <w:pPr>
        <w:pStyle w:val="8"/>
        <w:numPr>
          <w:ilvl w:val="0"/>
          <w:numId w:val="7"/>
        </w:numPr>
        <w:tabs>
          <w:tab w:val="left" w:pos="989"/>
        </w:tabs>
        <w:spacing w:before="77" w:after="0" w:line="244" w:lineRule="auto"/>
        <w:ind w:left="120" w:right="337" w:firstLine="479"/>
        <w:jc w:val="both"/>
        <w:rPr>
          <w:rFonts w:hint="eastAsia" w:ascii="宋体" w:hAnsi="宋体" w:eastAsia="宋体" w:cs="宋体"/>
          <w:color w:val="auto"/>
          <w:sz w:val="24"/>
        </w:rPr>
      </w:pPr>
      <w:r>
        <w:rPr>
          <w:rFonts w:hint="eastAsia" w:ascii="宋体" w:hAnsi="宋体" w:eastAsia="宋体" w:cs="宋体"/>
          <w:color w:val="auto"/>
          <w:spacing w:val="-1"/>
          <w:sz w:val="24"/>
        </w:rPr>
        <w:t>在弹出的快捷菜单中选择“打开生成的列表文件”，在源代码编辑器中</w:t>
      </w:r>
      <w:r>
        <w:rPr>
          <w:rFonts w:hint="eastAsia" w:ascii="宋体" w:hAnsi="宋体" w:eastAsia="宋体" w:cs="宋体"/>
          <w:color w:val="auto"/>
          <w:sz w:val="24"/>
        </w:rPr>
        <w:t>就会打开文件 boot.lst。</w:t>
      </w:r>
    </w:p>
    <w:p>
      <w:pPr>
        <w:pStyle w:val="8"/>
        <w:numPr>
          <w:ilvl w:val="0"/>
          <w:numId w:val="7"/>
        </w:numPr>
        <w:tabs>
          <w:tab w:val="left" w:pos="1029"/>
        </w:tabs>
        <w:spacing w:before="0" w:after="0" w:line="304" w:lineRule="exact"/>
        <w:ind w:left="1029" w:right="0" w:hanging="429"/>
        <w:jc w:val="both"/>
        <w:rPr>
          <w:rFonts w:hint="eastAsia" w:ascii="宋体" w:hAnsi="宋体" w:eastAsia="宋体" w:cs="宋体"/>
          <w:color w:val="auto"/>
          <w:sz w:val="24"/>
        </w:rPr>
      </w:pPr>
      <w:r>
        <w:rPr>
          <w:rFonts w:hint="eastAsia" w:ascii="宋体" w:hAnsi="宋体" w:eastAsia="宋体" w:cs="宋体"/>
          <w:color w:val="auto"/>
          <w:spacing w:val="38"/>
          <w:sz w:val="24"/>
        </w:rPr>
        <w:t xml:space="preserve">将 </w:t>
      </w:r>
      <w:r>
        <w:rPr>
          <w:rFonts w:hint="eastAsia" w:ascii="宋体" w:hAnsi="宋体" w:eastAsia="宋体" w:cs="宋体"/>
          <w:color w:val="auto"/>
          <w:sz w:val="24"/>
        </w:rPr>
        <w:t>boot.lst</w:t>
      </w:r>
      <w:r>
        <w:rPr>
          <w:rFonts w:hint="eastAsia" w:ascii="宋体" w:hAnsi="宋体" w:eastAsia="宋体" w:cs="宋体"/>
          <w:color w:val="auto"/>
          <w:spacing w:val="31"/>
          <w:sz w:val="24"/>
        </w:rPr>
        <w:t xml:space="preserve"> 文件和 </w:t>
      </w:r>
      <w:r>
        <w:rPr>
          <w:rFonts w:hint="eastAsia" w:ascii="宋体" w:hAnsi="宋体" w:eastAsia="宋体" w:cs="宋体"/>
          <w:color w:val="auto"/>
          <w:sz w:val="24"/>
        </w:rPr>
        <w:t>boot.asm</w:t>
      </w:r>
      <w:r>
        <w:rPr>
          <w:rFonts w:hint="eastAsia" w:ascii="宋体" w:hAnsi="宋体" w:eastAsia="宋体" w:cs="宋体"/>
          <w:color w:val="auto"/>
          <w:spacing w:val="8"/>
          <w:sz w:val="24"/>
        </w:rPr>
        <w:t xml:space="preserve"> 文件对比可以发现，此文件包含了</w:t>
      </w:r>
    </w:p>
    <w:p>
      <w:pPr>
        <w:pStyle w:val="4"/>
        <w:spacing w:before="5"/>
        <w:jc w:val="both"/>
        <w:rPr>
          <w:rFonts w:hint="eastAsia" w:ascii="宋体" w:hAnsi="宋体" w:eastAsia="宋体" w:cs="宋体"/>
          <w:color w:val="auto"/>
        </w:rPr>
      </w:pPr>
      <w:r>
        <w:rPr>
          <w:rFonts w:hint="eastAsia" w:ascii="宋体" w:hAnsi="宋体" w:eastAsia="宋体" w:cs="宋体"/>
          <w:color w:val="auto"/>
        </w:rPr>
        <w:t>boot.asm 文件中所有的汇编代码，同时在代码的左侧又添加了更多的信息。</w:t>
      </w:r>
    </w:p>
    <w:p>
      <w:pPr>
        <w:pStyle w:val="8"/>
        <w:numPr>
          <w:ilvl w:val="0"/>
          <w:numId w:val="7"/>
        </w:numPr>
        <w:tabs>
          <w:tab w:val="left" w:pos="997"/>
        </w:tabs>
        <w:spacing w:before="5" w:after="0" w:line="240" w:lineRule="auto"/>
        <w:ind w:left="997" w:right="0" w:hanging="397"/>
        <w:jc w:val="both"/>
        <w:rPr>
          <w:rFonts w:hint="eastAsia" w:ascii="宋体" w:hAnsi="宋体" w:eastAsia="宋体" w:cs="宋体"/>
          <w:color w:val="auto"/>
          <w:sz w:val="24"/>
        </w:rPr>
      </w:pPr>
      <w:r>
        <w:rPr>
          <w:rFonts w:hint="eastAsia" w:ascii="宋体" w:hAnsi="宋体" w:eastAsia="宋体" w:cs="宋体"/>
          <w:color w:val="auto"/>
          <w:spacing w:val="18"/>
          <w:sz w:val="24"/>
        </w:rPr>
        <w:t xml:space="preserve">在 </w:t>
      </w:r>
      <w:r>
        <w:rPr>
          <w:rFonts w:hint="eastAsia" w:ascii="宋体" w:hAnsi="宋体" w:eastAsia="宋体" w:cs="宋体"/>
          <w:color w:val="auto"/>
          <w:sz w:val="24"/>
        </w:rPr>
        <w:t>boot.lst 中查找到软盘引导扇区程序第一条指令所在的行（</w:t>
      </w:r>
      <w:r>
        <w:rPr>
          <w:rFonts w:hint="eastAsia" w:ascii="宋体" w:hAnsi="宋体" w:eastAsia="宋体" w:cs="宋体"/>
          <w:color w:val="auto"/>
          <w:spacing w:val="18"/>
          <w:sz w:val="24"/>
        </w:rPr>
        <w:t xml:space="preserve">第 </w:t>
      </w:r>
      <w:r>
        <w:rPr>
          <w:rFonts w:hint="eastAsia" w:ascii="宋体" w:hAnsi="宋体" w:eastAsia="宋体" w:cs="宋体"/>
          <w:color w:val="auto"/>
          <w:sz w:val="24"/>
        </w:rPr>
        <w:t>73</w:t>
      </w:r>
    </w:p>
    <w:p>
      <w:pPr>
        <w:pStyle w:val="4"/>
        <w:spacing w:before="4"/>
        <w:jc w:val="both"/>
        <w:rPr>
          <w:rFonts w:hint="eastAsia" w:ascii="宋体" w:hAnsi="宋体" w:eastAsia="宋体" w:cs="宋体"/>
          <w:color w:val="auto"/>
        </w:rPr>
      </w:pPr>
      <w:r>
        <w:rPr>
          <w:rFonts w:hint="eastAsia" w:ascii="宋体" w:hAnsi="宋体" w:eastAsia="宋体" w:cs="宋体"/>
          <w:color w:val="auto"/>
        </w:rPr>
        <w:t>行）73 00000000 EB6D jmp short Start</w:t>
      </w:r>
    </w:p>
    <w:p>
      <w:pPr>
        <w:pStyle w:val="4"/>
        <w:spacing w:before="5" w:line="242" w:lineRule="auto"/>
        <w:ind w:right="340" w:firstLine="479"/>
        <w:jc w:val="both"/>
        <w:rPr>
          <w:rFonts w:hint="eastAsia" w:ascii="宋体" w:hAnsi="宋体" w:eastAsia="宋体" w:cs="宋体"/>
          <w:color w:val="auto"/>
        </w:rPr>
      </w:pPr>
      <w:r>
        <w:rPr>
          <w:rFonts w:hint="eastAsia" w:ascii="宋体" w:hAnsi="宋体" w:eastAsia="宋体" w:cs="宋体"/>
          <w:color w:val="auto"/>
        </w:rPr>
        <w:t>此行包含的信息有：73</w:t>
      </w:r>
      <w:r>
        <w:rPr>
          <w:rFonts w:hint="eastAsia" w:ascii="宋体" w:hAnsi="宋体" w:eastAsia="宋体" w:cs="宋体"/>
          <w:color w:val="auto"/>
          <w:spacing w:val="1"/>
        </w:rPr>
        <w:t xml:space="preserve"> 是行号。 </w:t>
      </w:r>
      <w:r>
        <w:rPr>
          <w:rFonts w:hint="eastAsia" w:ascii="宋体" w:hAnsi="宋体" w:eastAsia="宋体" w:cs="宋体"/>
          <w:color w:val="auto"/>
        </w:rPr>
        <w:t>00000000</w:t>
      </w:r>
      <w:r>
        <w:rPr>
          <w:rFonts w:hint="eastAsia" w:ascii="宋体" w:hAnsi="宋体" w:eastAsia="宋体" w:cs="宋体"/>
          <w:color w:val="auto"/>
          <w:spacing w:val="-2"/>
        </w:rPr>
        <w:t xml:space="preserve"> 是此条指令相对于程序开始位</w:t>
      </w:r>
      <w:r>
        <w:rPr>
          <w:rFonts w:hint="eastAsia" w:ascii="宋体" w:hAnsi="宋体" w:eastAsia="宋体" w:cs="宋体"/>
          <w:color w:val="auto"/>
          <w:spacing w:val="-6"/>
        </w:rPr>
        <w:t>置的偏移</w:t>
      </w:r>
      <w:r>
        <w:rPr>
          <w:rFonts w:hint="eastAsia" w:ascii="宋体" w:hAnsi="宋体" w:eastAsia="宋体" w:cs="宋体"/>
          <w:color w:val="auto"/>
        </w:rPr>
        <w:t xml:space="preserve">（第一条指令应该为 </w:t>
      </w:r>
      <w:r>
        <w:rPr>
          <w:rFonts w:hint="eastAsia" w:ascii="宋体" w:hAnsi="宋体" w:eastAsia="宋体" w:cs="宋体"/>
          <w:color w:val="auto"/>
          <w:spacing w:val="-12"/>
        </w:rPr>
        <w:t xml:space="preserve">0）。 </w:t>
      </w:r>
      <w:r>
        <w:rPr>
          <w:rFonts w:hint="eastAsia" w:ascii="宋体" w:hAnsi="宋体" w:eastAsia="宋体" w:cs="宋体"/>
          <w:color w:val="auto"/>
        </w:rPr>
        <w:t>EB6D</w:t>
      </w:r>
      <w:r>
        <w:rPr>
          <w:rFonts w:hint="eastAsia" w:ascii="宋体" w:hAnsi="宋体" w:eastAsia="宋体" w:cs="宋体"/>
          <w:color w:val="auto"/>
          <w:spacing w:val="-4"/>
        </w:rPr>
        <w:t xml:space="preserve"> 是此条指令的字节码，和之前记录下</w:t>
      </w:r>
      <w:r>
        <w:rPr>
          <w:rFonts w:hint="eastAsia" w:ascii="宋体" w:hAnsi="宋体" w:eastAsia="宋体" w:cs="宋体"/>
          <w:color w:val="auto"/>
        </w:rPr>
        <w:t>来的指令字节码是一致的。</w:t>
      </w:r>
    </w:p>
    <w:p>
      <w:pPr>
        <w:pStyle w:val="4"/>
        <w:spacing w:before="4"/>
        <w:ind w:left="600"/>
        <w:rPr>
          <w:rFonts w:hint="eastAsia" w:ascii="宋体" w:hAnsi="宋体" w:eastAsia="宋体" w:cs="宋体"/>
          <w:color w:val="auto"/>
        </w:rPr>
      </w:pPr>
      <w:r>
        <w:rPr>
          <w:rFonts w:hint="eastAsia" w:ascii="宋体" w:hAnsi="宋体" w:eastAsia="宋体" w:cs="宋体"/>
          <w:color w:val="auto"/>
        </w:rPr>
        <w:t>该条指令如下：</w:t>
      </w:r>
    </w:p>
    <w:p>
      <w:pPr>
        <w:spacing w:after="0"/>
        <w:rPr>
          <w:rFonts w:hint="eastAsia" w:ascii="宋体" w:hAnsi="宋体" w:eastAsia="宋体" w:cs="宋体"/>
          <w:color w:val="auto"/>
        </w:rPr>
        <w:sectPr>
          <w:pgSz w:w="11910" w:h="16840"/>
          <w:pgMar w:top="1540" w:right="1460" w:bottom="280" w:left="1680" w:header="720" w:footer="720" w:gutter="0"/>
          <w:cols w:space="720" w:num="1"/>
        </w:sectPr>
      </w:pPr>
    </w:p>
    <w:p>
      <w:pPr>
        <w:pStyle w:val="4"/>
        <w:ind w:left="775"/>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131310" cy="1797050"/>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png"/>
                    <pic:cNvPicPr>
                      <a:picLocks noChangeAspect="1"/>
                    </pic:cNvPicPr>
                  </pic:nvPicPr>
                  <pic:blipFill>
                    <a:blip r:embed="rId26" cstate="print"/>
                    <a:stretch>
                      <a:fillRect/>
                    </a:stretch>
                  </pic:blipFill>
                  <pic:spPr>
                    <a:xfrm>
                      <a:off x="0" y="0"/>
                      <a:ext cx="4131859" cy="1797367"/>
                    </a:xfrm>
                    <a:prstGeom prst="rect">
                      <a:avLst/>
                    </a:prstGeom>
                  </pic:spPr>
                </pic:pic>
              </a:graphicData>
            </a:graphic>
          </wp:inline>
        </w:drawing>
      </w:r>
    </w:p>
    <w:p>
      <w:pPr>
        <w:pStyle w:val="4"/>
        <w:spacing w:before="2"/>
        <w:ind w:left="0"/>
        <w:rPr>
          <w:rFonts w:hint="eastAsia" w:ascii="宋体" w:hAnsi="宋体" w:eastAsia="宋体" w:cs="宋体"/>
          <w:color w:val="auto"/>
          <w:sz w:val="7"/>
        </w:rPr>
      </w:pPr>
    </w:p>
    <w:p>
      <w:pPr>
        <w:pStyle w:val="4"/>
        <w:spacing w:before="66" w:line="242" w:lineRule="auto"/>
        <w:ind w:right="339" w:firstLine="479"/>
        <w:jc w:val="both"/>
        <w:rPr>
          <w:rFonts w:hint="eastAsia" w:ascii="宋体" w:hAnsi="宋体" w:eastAsia="宋体" w:cs="宋体"/>
          <w:color w:val="auto"/>
        </w:rPr>
      </w:pPr>
      <w:r>
        <w:rPr>
          <w:rFonts w:hint="eastAsia" w:ascii="宋体" w:hAnsi="宋体" w:eastAsia="宋体" w:cs="宋体"/>
          <w:color w:val="auto"/>
          <w:spacing w:val="2"/>
        </w:rPr>
        <w:t xml:space="preserve">软盘引导扇区程序的主要任务就是将软盘中的 </w:t>
      </w:r>
      <w:r>
        <w:rPr>
          <w:rFonts w:hint="eastAsia" w:ascii="宋体" w:hAnsi="宋体" w:eastAsia="宋体" w:cs="宋体"/>
          <w:color w:val="auto"/>
        </w:rPr>
        <w:t>loader.bin</w:t>
      </w:r>
      <w:r>
        <w:rPr>
          <w:rFonts w:hint="eastAsia" w:ascii="宋体" w:hAnsi="宋体" w:eastAsia="宋体" w:cs="宋体"/>
          <w:color w:val="auto"/>
          <w:spacing w:val="8"/>
        </w:rPr>
        <w:t xml:space="preserve"> 文件加载到物理内存的 0x1000</w:t>
      </w:r>
      <w:r>
        <w:rPr>
          <w:rFonts w:hint="eastAsia" w:ascii="宋体" w:hAnsi="宋体" w:eastAsia="宋体" w:cs="宋体"/>
          <w:color w:val="auto"/>
          <w:spacing w:val="-13"/>
        </w:rPr>
        <w:t xml:space="preserve"> 处，然后跳转到 </w:t>
      </w:r>
      <w:r>
        <w:rPr>
          <w:rFonts w:hint="eastAsia" w:ascii="宋体" w:hAnsi="宋体" w:eastAsia="宋体" w:cs="宋体"/>
          <w:color w:val="auto"/>
        </w:rPr>
        <w:t>loader</w:t>
      </w:r>
      <w:r>
        <w:rPr>
          <w:rFonts w:hint="eastAsia" w:ascii="宋体" w:hAnsi="宋体" w:eastAsia="宋体" w:cs="宋体"/>
          <w:color w:val="auto"/>
          <w:spacing w:val="-12"/>
        </w:rPr>
        <w:t xml:space="preserve"> 程序的第一条指令</w:t>
      </w:r>
      <w:r>
        <w:rPr>
          <w:rFonts w:hint="eastAsia" w:ascii="宋体" w:hAnsi="宋体" w:eastAsia="宋体" w:cs="宋体"/>
          <w:color w:val="auto"/>
        </w:rPr>
        <w:t xml:space="preserve">（物理地址 </w:t>
      </w:r>
      <w:r>
        <w:rPr>
          <w:rFonts w:hint="eastAsia" w:ascii="宋体" w:hAnsi="宋体" w:eastAsia="宋体" w:cs="宋体"/>
          <w:color w:val="auto"/>
          <w:spacing w:val="-3"/>
        </w:rPr>
        <w:t xml:space="preserve">0x1000 </w:t>
      </w:r>
      <w:r>
        <w:rPr>
          <w:rFonts w:hint="eastAsia" w:ascii="宋体" w:hAnsi="宋体" w:eastAsia="宋体" w:cs="宋体"/>
          <w:color w:val="auto"/>
        </w:rPr>
        <w:t>处的指令）继续执行 loader 程序。按照下面的步骤调试此过程：</w:t>
      </w:r>
    </w:p>
    <w:p>
      <w:pPr>
        <w:pStyle w:val="8"/>
        <w:numPr>
          <w:ilvl w:val="0"/>
          <w:numId w:val="8"/>
        </w:numPr>
        <w:tabs>
          <w:tab w:val="left" w:pos="1029"/>
        </w:tabs>
        <w:spacing w:before="5" w:after="0" w:line="240" w:lineRule="auto"/>
        <w:ind w:left="1029" w:right="0" w:hanging="429"/>
        <w:jc w:val="both"/>
        <w:rPr>
          <w:rFonts w:hint="eastAsia" w:ascii="宋体" w:hAnsi="宋体" w:eastAsia="宋体" w:cs="宋体"/>
          <w:color w:val="auto"/>
          <w:sz w:val="24"/>
        </w:rPr>
      </w:pPr>
      <w:r>
        <w:rPr>
          <w:rFonts w:hint="eastAsia" w:ascii="宋体" w:hAnsi="宋体" w:eastAsia="宋体" w:cs="宋体"/>
          <w:color w:val="auto"/>
          <w:spacing w:val="40"/>
          <w:sz w:val="24"/>
        </w:rPr>
        <w:t xml:space="preserve">在 </w:t>
      </w:r>
      <w:r>
        <w:rPr>
          <w:rFonts w:hint="eastAsia" w:ascii="宋体" w:hAnsi="宋体" w:eastAsia="宋体" w:cs="宋体"/>
          <w:color w:val="auto"/>
          <w:sz w:val="24"/>
        </w:rPr>
        <w:t>boot.lst</w:t>
      </w:r>
      <w:r>
        <w:rPr>
          <w:rFonts w:hint="eastAsia" w:ascii="宋体" w:hAnsi="宋体" w:eastAsia="宋体" w:cs="宋体"/>
          <w:color w:val="auto"/>
          <w:spacing w:val="16"/>
          <w:sz w:val="24"/>
        </w:rPr>
        <w:t xml:space="preserve"> 文件中查找到加载完毕 </w:t>
      </w:r>
      <w:r>
        <w:rPr>
          <w:rFonts w:hint="eastAsia" w:ascii="宋体" w:hAnsi="宋体" w:eastAsia="宋体" w:cs="宋体"/>
          <w:color w:val="auto"/>
          <w:sz w:val="24"/>
        </w:rPr>
        <w:t>loader.bin</w:t>
      </w:r>
      <w:r>
        <w:rPr>
          <w:rFonts w:hint="eastAsia" w:ascii="宋体" w:hAnsi="宋体" w:eastAsia="宋体" w:cs="宋体"/>
          <w:color w:val="auto"/>
          <w:spacing w:val="14"/>
          <w:sz w:val="24"/>
        </w:rPr>
        <w:t xml:space="preserve"> 文件后要跳转到</w:t>
      </w:r>
    </w:p>
    <w:p>
      <w:pPr>
        <w:pStyle w:val="4"/>
        <w:spacing w:before="4"/>
        <w:jc w:val="both"/>
        <w:rPr>
          <w:rFonts w:hint="eastAsia" w:ascii="宋体" w:hAnsi="宋体" w:eastAsia="宋体" w:cs="宋体"/>
          <w:color w:val="auto"/>
        </w:rPr>
      </w:pPr>
      <w:r>
        <w:rPr>
          <w:rFonts w:hint="eastAsia" w:ascii="宋体" w:hAnsi="宋体" w:eastAsia="宋体" w:cs="宋体"/>
          <w:color w:val="auto"/>
        </w:rPr>
        <w:t>loader 程序中执行的指令（第 278 行）</w:t>
      </w:r>
    </w:p>
    <w:p>
      <w:pPr>
        <w:pStyle w:val="4"/>
        <w:spacing w:before="5"/>
        <w:ind w:left="600"/>
        <w:rPr>
          <w:rFonts w:hint="eastAsia" w:ascii="宋体" w:hAnsi="宋体" w:eastAsia="宋体" w:cs="宋体"/>
          <w:color w:val="auto"/>
        </w:rPr>
      </w:pPr>
      <w:r>
        <w:rPr>
          <w:rFonts w:hint="eastAsia" w:ascii="宋体" w:hAnsi="宋体" w:eastAsia="宋体" w:cs="宋体"/>
          <w:color w:val="auto"/>
        </w:rPr>
        <w:t>278 00000181 EA00100000 jmp 0:LOADER_ORG</w:t>
      </w:r>
    </w:p>
    <w:p>
      <w:pPr>
        <w:pStyle w:val="4"/>
        <w:spacing w:before="4" w:line="242" w:lineRule="auto"/>
        <w:ind w:right="343" w:firstLine="479"/>
        <w:jc w:val="both"/>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1513205</wp:posOffset>
            </wp:positionH>
            <wp:positionV relativeFrom="paragraph">
              <wp:posOffset>484505</wp:posOffset>
            </wp:positionV>
            <wp:extent cx="4548505" cy="3004185"/>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png"/>
                    <pic:cNvPicPr>
                      <a:picLocks noChangeAspect="1"/>
                    </pic:cNvPicPr>
                  </pic:nvPicPr>
                  <pic:blipFill>
                    <a:blip r:embed="rId27" cstate="print"/>
                    <a:stretch>
                      <a:fillRect/>
                    </a:stretch>
                  </pic:blipFill>
                  <pic:spPr>
                    <a:xfrm>
                      <a:off x="0" y="0"/>
                      <a:ext cx="4548542" cy="3003899"/>
                    </a:xfrm>
                    <a:prstGeom prst="rect">
                      <a:avLst/>
                    </a:prstGeom>
                  </pic:spPr>
                </pic:pic>
              </a:graphicData>
            </a:graphic>
          </wp:anchor>
        </w:drawing>
      </w:r>
      <w:r>
        <w:rPr>
          <w:rFonts w:hint="eastAsia" w:ascii="宋体" w:hAnsi="宋体" w:eastAsia="宋体" w:cs="宋体"/>
          <w:color w:val="auto"/>
        </w:rPr>
        <w:t>根据此指令相对于程序开始（0x7C00）的偏移 （0x0181）可以得到此指令的逻辑地址为 0x0000:7D81。</w:t>
      </w:r>
    </w:p>
    <w:p>
      <w:pPr>
        <w:pStyle w:val="8"/>
        <w:numPr>
          <w:ilvl w:val="0"/>
          <w:numId w:val="8"/>
        </w:numPr>
        <w:tabs>
          <w:tab w:val="left" w:pos="961"/>
        </w:tabs>
        <w:spacing w:before="98"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输入调试命令 1 vb 0x0000:0x7d81 添加一个断点。</w:t>
      </w:r>
    </w:p>
    <w:p>
      <w:pPr>
        <w:spacing w:after="0" w:line="240" w:lineRule="auto"/>
        <w:jc w:val="both"/>
        <w:rPr>
          <w:rFonts w:hint="eastAsia" w:ascii="宋体" w:hAnsi="宋体" w:eastAsia="宋体" w:cs="宋体"/>
          <w:color w:val="auto"/>
          <w:sz w:val="24"/>
        </w:rPr>
        <w:sectPr>
          <w:pgSz w:w="11910" w:h="16840"/>
          <w:pgMar w:top="1560" w:right="1460" w:bottom="280" w:left="1680" w:header="720" w:footer="720" w:gutter="0"/>
          <w:cols w:space="720" w:num="1"/>
        </w:sectPr>
      </w:pPr>
    </w:p>
    <w:p>
      <w:pPr>
        <w:pStyle w:val="4"/>
        <w:ind w:left="103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102735" cy="2677795"/>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a:picLocks noChangeAspect="1"/>
                    </pic:cNvPicPr>
                  </pic:nvPicPr>
                  <pic:blipFill>
                    <a:blip r:embed="rId28" cstate="print"/>
                    <a:stretch>
                      <a:fillRect/>
                    </a:stretch>
                  </pic:blipFill>
                  <pic:spPr>
                    <a:xfrm>
                      <a:off x="0" y="0"/>
                      <a:ext cx="4103133" cy="2678049"/>
                    </a:xfrm>
                    <a:prstGeom prst="rect">
                      <a:avLst/>
                    </a:prstGeom>
                  </pic:spPr>
                </pic:pic>
              </a:graphicData>
            </a:graphic>
          </wp:inline>
        </w:drawing>
      </w:r>
    </w:p>
    <w:p>
      <w:pPr>
        <w:pStyle w:val="8"/>
        <w:numPr>
          <w:ilvl w:val="0"/>
          <w:numId w:val="8"/>
        </w:numPr>
        <w:tabs>
          <w:tab w:val="left" w:pos="961"/>
        </w:tabs>
        <w:spacing w:before="79"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输入调试命令 c</w:t>
      </w:r>
      <w:r>
        <w:rPr>
          <w:rFonts w:hint="eastAsia" w:ascii="宋体" w:hAnsi="宋体" w:eastAsia="宋体" w:cs="宋体"/>
          <w:color w:val="auto"/>
          <w:spacing w:val="-8"/>
          <w:sz w:val="24"/>
        </w:rPr>
        <w:t xml:space="preserve"> 继续执行，到断点处中断。在 </w:t>
      </w:r>
      <w:r>
        <w:rPr>
          <w:rFonts w:hint="eastAsia" w:ascii="宋体" w:hAnsi="宋体" w:eastAsia="宋体" w:cs="宋体"/>
          <w:color w:val="auto"/>
          <w:sz w:val="24"/>
        </w:rPr>
        <w:t>Console 窗口中显示</w:t>
      </w:r>
    </w:p>
    <w:p>
      <w:pPr>
        <w:pStyle w:val="4"/>
        <w:tabs>
          <w:tab w:val="left" w:pos="1171"/>
          <w:tab w:val="left" w:pos="2823"/>
          <w:tab w:val="left" w:pos="4115"/>
          <w:tab w:val="left" w:pos="4930"/>
          <w:tab w:val="left" w:pos="5862"/>
          <w:tab w:val="left" w:pos="6434"/>
          <w:tab w:val="left" w:pos="7005"/>
          <w:tab w:val="left" w:pos="8301"/>
        </w:tabs>
        <w:spacing w:before="5" w:line="244" w:lineRule="auto"/>
        <w:ind w:right="344" w:firstLine="479"/>
        <w:rPr>
          <w:rFonts w:hint="eastAsia" w:ascii="宋体" w:hAnsi="宋体" w:eastAsia="宋体" w:cs="宋体"/>
          <w:color w:val="auto"/>
        </w:rPr>
      </w:pPr>
      <w:r>
        <w:rPr>
          <w:rFonts w:hint="eastAsia" w:ascii="宋体" w:hAnsi="宋体" w:eastAsia="宋体" w:cs="宋体"/>
          <w:color w:val="auto"/>
        </w:rPr>
        <w:t>(0)</w:t>
      </w:r>
      <w:r>
        <w:rPr>
          <w:rFonts w:hint="eastAsia" w:ascii="宋体" w:hAnsi="宋体" w:eastAsia="宋体" w:cs="宋体"/>
          <w:color w:val="auto"/>
        </w:rPr>
        <w:tab/>
      </w:r>
      <w:r>
        <w:rPr>
          <w:rFonts w:hint="eastAsia" w:ascii="宋体" w:hAnsi="宋体" w:eastAsia="宋体" w:cs="宋体"/>
          <w:color w:val="auto"/>
        </w:rPr>
        <w:t>[0x00007d81]</w:t>
      </w:r>
      <w:r>
        <w:rPr>
          <w:rFonts w:hint="eastAsia" w:ascii="宋体" w:hAnsi="宋体" w:eastAsia="宋体" w:cs="宋体"/>
          <w:color w:val="auto"/>
        </w:rPr>
        <w:tab/>
      </w:r>
      <w:r>
        <w:rPr>
          <w:rFonts w:hint="eastAsia" w:ascii="宋体" w:hAnsi="宋体" w:eastAsia="宋体" w:cs="宋体"/>
          <w:color w:val="auto"/>
        </w:rPr>
        <w:t>0000:7d81</w:t>
      </w:r>
      <w:r>
        <w:rPr>
          <w:rFonts w:hint="eastAsia" w:ascii="宋体" w:hAnsi="宋体" w:eastAsia="宋体" w:cs="宋体"/>
          <w:color w:val="auto"/>
        </w:rPr>
        <w:tab/>
      </w:r>
      <w:r>
        <w:rPr>
          <w:rFonts w:hint="eastAsia" w:ascii="宋体" w:hAnsi="宋体" w:eastAsia="宋体" w:cs="宋体"/>
          <w:color w:val="auto"/>
        </w:rPr>
        <w:t>(unk.</w:t>
      </w:r>
      <w:r>
        <w:rPr>
          <w:rFonts w:hint="eastAsia" w:ascii="宋体" w:hAnsi="宋体" w:eastAsia="宋体" w:cs="宋体"/>
          <w:color w:val="auto"/>
        </w:rPr>
        <w:tab/>
      </w:r>
      <w:r>
        <w:rPr>
          <w:rFonts w:hint="eastAsia" w:ascii="宋体" w:hAnsi="宋体" w:eastAsia="宋体" w:cs="宋体"/>
          <w:color w:val="auto"/>
        </w:rPr>
        <w:t>ctxt):</w:t>
      </w:r>
      <w:r>
        <w:rPr>
          <w:rFonts w:hint="eastAsia" w:ascii="宋体" w:hAnsi="宋体" w:eastAsia="宋体" w:cs="宋体"/>
          <w:color w:val="auto"/>
        </w:rPr>
        <w:tab/>
      </w:r>
      <w:r>
        <w:rPr>
          <w:rFonts w:hint="eastAsia" w:ascii="宋体" w:hAnsi="宋体" w:eastAsia="宋体" w:cs="宋体"/>
          <w:color w:val="auto"/>
        </w:rPr>
        <w:t>jmp</w:t>
      </w:r>
      <w:r>
        <w:rPr>
          <w:rFonts w:hint="eastAsia" w:ascii="宋体" w:hAnsi="宋体" w:eastAsia="宋体" w:cs="宋体"/>
          <w:color w:val="auto"/>
        </w:rPr>
        <w:tab/>
      </w:r>
      <w:r>
        <w:rPr>
          <w:rFonts w:hint="eastAsia" w:ascii="宋体" w:hAnsi="宋体" w:eastAsia="宋体" w:cs="宋体"/>
          <w:color w:val="auto"/>
        </w:rPr>
        <w:t>far</w:t>
      </w:r>
      <w:r>
        <w:rPr>
          <w:rFonts w:hint="eastAsia" w:ascii="宋体" w:hAnsi="宋体" w:eastAsia="宋体" w:cs="宋体"/>
          <w:color w:val="auto"/>
        </w:rPr>
        <w:tab/>
      </w:r>
      <w:r>
        <w:rPr>
          <w:rFonts w:hint="eastAsia" w:ascii="宋体" w:hAnsi="宋体" w:eastAsia="宋体" w:cs="宋体"/>
          <w:color w:val="auto"/>
        </w:rPr>
        <w:t>0000:1000</w:t>
      </w:r>
      <w:r>
        <w:rPr>
          <w:rFonts w:hint="eastAsia" w:ascii="宋体" w:hAnsi="宋体" w:eastAsia="宋体" w:cs="宋体"/>
          <w:color w:val="auto"/>
        </w:rPr>
        <w:tab/>
      </w:r>
      <w:r>
        <w:rPr>
          <w:rFonts w:hint="eastAsia" w:ascii="宋体" w:hAnsi="宋体" w:eastAsia="宋体" w:cs="宋体"/>
          <w:color w:val="auto"/>
          <w:spacing w:val="-17"/>
        </w:rPr>
        <w:t xml:space="preserve">; </w:t>
      </w:r>
      <w:r>
        <w:rPr>
          <w:rFonts w:hint="eastAsia" w:ascii="宋体" w:hAnsi="宋体" w:eastAsia="宋体" w:cs="宋体"/>
          <w:color w:val="auto"/>
        </w:rPr>
        <w:t>ea00100000</w:t>
      </w:r>
    </w:p>
    <w:p>
      <w:pPr>
        <w:pStyle w:val="4"/>
        <w:spacing w:after="18" w:line="242" w:lineRule="auto"/>
        <w:ind w:right="339" w:firstLine="479"/>
        <w:rPr>
          <w:rFonts w:hint="eastAsia" w:ascii="宋体" w:hAnsi="宋体" w:eastAsia="宋体" w:cs="宋体"/>
          <w:color w:val="auto"/>
        </w:rPr>
      </w:pPr>
      <w:r>
        <w:rPr>
          <w:rFonts w:hint="eastAsia" w:ascii="宋体" w:hAnsi="宋体" w:eastAsia="宋体" w:cs="宋体"/>
          <w:color w:val="auto"/>
        </w:rPr>
        <w:t>此条指令会跳转到物理内存 0x1000</w:t>
      </w:r>
      <w:r>
        <w:rPr>
          <w:rFonts w:hint="eastAsia" w:ascii="宋体" w:hAnsi="宋体" w:eastAsia="宋体" w:cs="宋体"/>
          <w:color w:val="auto"/>
          <w:spacing w:val="-24"/>
        </w:rPr>
        <w:t xml:space="preserve"> 处</w:t>
      </w:r>
      <w:r>
        <w:rPr>
          <w:rFonts w:hint="eastAsia" w:ascii="宋体" w:hAnsi="宋体" w:eastAsia="宋体" w:cs="宋体"/>
          <w:color w:val="auto"/>
        </w:rPr>
        <w:t>（即 Loader 程序的第一条指令</w:t>
      </w:r>
      <w:r>
        <w:rPr>
          <w:rFonts w:hint="eastAsia" w:ascii="宋体" w:hAnsi="宋体" w:eastAsia="宋体" w:cs="宋体"/>
          <w:color w:val="auto"/>
          <w:spacing w:val="-48"/>
        </w:rPr>
        <w:t>）</w:t>
      </w:r>
      <w:r>
        <w:rPr>
          <w:rFonts w:hint="eastAsia" w:ascii="宋体" w:hAnsi="宋体" w:eastAsia="宋体" w:cs="宋体"/>
          <w:color w:val="auto"/>
          <w:spacing w:val="-15"/>
        </w:rPr>
        <w:t>继</w:t>
      </w:r>
      <w:r>
        <w:rPr>
          <w:rFonts w:hint="eastAsia" w:ascii="宋体" w:hAnsi="宋体" w:eastAsia="宋体" w:cs="宋体"/>
          <w:color w:val="auto"/>
        </w:rPr>
        <w:t>续执行。</w:t>
      </w:r>
    </w:p>
    <w:p>
      <w:pPr>
        <w:pStyle w:val="4"/>
        <w:ind w:left="928"/>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220845" cy="272669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png"/>
                    <pic:cNvPicPr>
                      <a:picLocks noChangeAspect="1"/>
                    </pic:cNvPicPr>
                  </pic:nvPicPr>
                  <pic:blipFill>
                    <a:blip r:embed="rId29" cstate="print"/>
                    <a:stretch>
                      <a:fillRect/>
                    </a:stretch>
                  </pic:blipFill>
                  <pic:spPr>
                    <a:xfrm>
                      <a:off x="0" y="0"/>
                      <a:ext cx="4221418" cy="2726817"/>
                    </a:xfrm>
                    <a:prstGeom prst="rect">
                      <a:avLst/>
                    </a:prstGeom>
                  </pic:spPr>
                </pic:pic>
              </a:graphicData>
            </a:graphic>
          </wp:inline>
        </w:drawing>
      </w:r>
    </w:p>
    <w:p>
      <w:pPr>
        <w:pStyle w:val="8"/>
        <w:numPr>
          <w:ilvl w:val="0"/>
          <w:numId w:val="8"/>
        </w:numPr>
        <w:tabs>
          <w:tab w:val="left" w:pos="965"/>
        </w:tabs>
        <w:spacing w:before="55" w:after="0" w:line="242" w:lineRule="auto"/>
        <w:ind w:left="120" w:right="339" w:firstLine="479"/>
        <w:jc w:val="left"/>
        <w:rPr>
          <w:rFonts w:hint="eastAsia" w:ascii="宋体" w:hAnsi="宋体" w:eastAsia="宋体" w:cs="宋体"/>
          <w:color w:val="auto"/>
          <w:sz w:val="24"/>
        </w:rPr>
      </w:pPr>
      <w:r>
        <w:rPr>
          <w:rFonts w:hint="eastAsia" w:ascii="宋体" w:hAnsi="宋体" w:eastAsia="宋体" w:cs="宋体"/>
          <w:color w:val="auto"/>
          <w:sz w:val="24"/>
        </w:rPr>
        <w:t>按照打开 boot.lst 文件的方法打开 loader.lst</w:t>
      </w:r>
      <w:r>
        <w:rPr>
          <w:rFonts w:hint="eastAsia" w:ascii="宋体" w:hAnsi="宋体" w:eastAsia="宋体" w:cs="宋体"/>
          <w:color w:val="auto"/>
          <w:spacing w:val="-2"/>
          <w:sz w:val="24"/>
        </w:rPr>
        <w:t xml:space="preserve"> 文件，并在此文件中</w:t>
      </w:r>
      <w:r>
        <w:rPr>
          <w:rFonts w:hint="eastAsia" w:ascii="宋体" w:hAnsi="宋体" w:eastAsia="宋体" w:cs="宋体"/>
          <w:color w:val="auto"/>
          <w:sz w:val="24"/>
        </w:rPr>
        <w:t>查找到 loader 程序的第一条指令（第 33 行）</w:t>
      </w:r>
    </w:p>
    <w:p>
      <w:pPr>
        <w:pStyle w:val="4"/>
        <w:spacing w:before="4"/>
        <w:ind w:left="600"/>
        <w:rPr>
          <w:rFonts w:hint="eastAsia" w:ascii="宋体" w:hAnsi="宋体" w:eastAsia="宋体" w:cs="宋体"/>
          <w:color w:val="auto"/>
        </w:rPr>
      </w:pPr>
      <w:r>
        <w:rPr>
          <w:rFonts w:hint="eastAsia" w:ascii="宋体" w:hAnsi="宋体" w:eastAsia="宋体" w:cs="宋体"/>
          <w:color w:val="auto"/>
        </w:rPr>
        <w:t>33 00000000 E91801 jmp Start</w:t>
      </w:r>
    </w:p>
    <w:p>
      <w:pPr>
        <w:spacing w:after="0"/>
        <w:rPr>
          <w:rFonts w:hint="eastAsia" w:ascii="宋体" w:hAnsi="宋体" w:eastAsia="宋体" w:cs="宋体"/>
          <w:color w:val="auto"/>
        </w:rPr>
        <w:sectPr>
          <w:pgSz w:w="11910" w:h="16840"/>
          <w:pgMar w:top="1500" w:right="1460" w:bottom="280" w:left="1680" w:header="720" w:footer="720" w:gutter="0"/>
          <w:cols w:space="720" w:num="1"/>
        </w:sectPr>
      </w:pPr>
    </w:p>
    <w:p>
      <w:pPr>
        <w:pStyle w:val="4"/>
        <w:ind w:left="99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132580" cy="2075180"/>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30" cstate="print"/>
                    <a:stretch>
                      <a:fillRect/>
                    </a:stretch>
                  </pic:blipFill>
                  <pic:spPr>
                    <a:xfrm>
                      <a:off x="0" y="0"/>
                      <a:ext cx="4133108" cy="2075688"/>
                    </a:xfrm>
                    <a:prstGeom prst="rect">
                      <a:avLst/>
                    </a:prstGeom>
                  </pic:spPr>
                </pic:pic>
              </a:graphicData>
            </a:graphic>
          </wp:inline>
        </w:drawing>
      </w:r>
    </w:p>
    <w:p>
      <w:pPr>
        <w:pStyle w:val="8"/>
        <w:numPr>
          <w:ilvl w:val="0"/>
          <w:numId w:val="8"/>
        </w:numPr>
        <w:tabs>
          <w:tab w:val="left" w:pos="981"/>
        </w:tabs>
        <w:spacing w:before="90" w:after="14" w:line="244" w:lineRule="auto"/>
        <w:ind w:left="120" w:right="335" w:firstLine="479"/>
        <w:jc w:val="both"/>
        <w:rPr>
          <w:rFonts w:hint="eastAsia" w:ascii="宋体" w:hAnsi="宋体" w:eastAsia="宋体" w:cs="宋体"/>
          <w:color w:val="auto"/>
          <w:sz w:val="24"/>
        </w:rPr>
      </w:pPr>
      <w:r>
        <w:rPr>
          <w:rFonts w:hint="eastAsia" w:ascii="宋体" w:hAnsi="宋体" w:eastAsia="宋体" w:cs="宋体"/>
          <w:color w:val="auto"/>
          <w:spacing w:val="2"/>
          <w:sz w:val="24"/>
        </w:rPr>
        <w:t xml:space="preserve">输入调试命令 </w:t>
      </w:r>
      <w:r>
        <w:rPr>
          <w:rFonts w:hint="eastAsia" w:ascii="宋体" w:hAnsi="宋体" w:eastAsia="宋体" w:cs="宋体"/>
          <w:color w:val="auto"/>
          <w:sz w:val="24"/>
        </w:rPr>
        <w:t>xp</w:t>
      </w:r>
      <w:r>
        <w:rPr>
          <w:rFonts w:hint="eastAsia" w:ascii="宋体" w:hAnsi="宋体" w:eastAsia="宋体" w:cs="宋体"/>
          <w:color w:val="auto"/>
          <w:spacing w:val="19"/>
          <w:sz w:val="24"/>
        </w:rPr>
        <w:t xml:space="preserve"> </w:t>
      </w:r>
      <w:r>
        <w:rPr>
          <w:rFonts w:hint="eastAsia" w:ascii="宋体" w:hAnsi="宋体" w:eastAsia="宋体" w:cs="宋体"/>
          <w:color w:val="auto"/>
          <w:sz w:val="24"/>
        </w:rPr>
        <w:t>/8b</w:t>
      </w:r>
      <w:r>
        <w:rPr>
          <w:rFonts w:hint="eastAsia" w:ascii="宋体" w:hAnsi="宋体" w:eastAsia="宋体" w:cs="宋体"/>
          <w:color w:val="auto"/>
          <w:spacing w:val="23"/>
          <w:sz w:val="24"/>
        </w:rPr>
        <w:t xml:space="preserve"> </w:t>
      </w:r>
      <w:r>
        <w:rPr>
          <w:rFonts w:hint="eastAsia" w:ascii="宋体" w:hAnsi="宋体" w:eastAsia="宋体" w:cs="宋体"/>
          <w:color w:val="auto"/>
          <w:sz w:val="24"/>
        </w:rPr>
        <w:t>0x1000</w:t>
      </w:r>
      <w:r>
        <w:rPr>
          <w:rFonts w:hint="eastAsia" w:ascii="宋体" w:hAnsi="宋体" w:eastAsia="宋体" w:cs="宋体"/>
          <w:color w:val="auto"/>
          <w:spacing w:val="-20"/>
          <w:sz w:val="24"/>
        </w:rPr>
        <w:t xml:space="preserve"> 查看内存 </w:t>
      </w:r>
      <w:r>
        <w:rPr>
          <w:rFonts w:hint="eastAsia" w:ascii="宋体" w:hAnsi="宋体" w:eastAsia="宋体" w:cs="宋体"/>
          <w:color w:val="auto"/>
          <w:sz w:val="24"/>
        </w:rPr>
        <w:t>0x1000</w:t>
      </w:r>
      <w:r>
        <w:rPr>
          <w:rFonts w:hint="eastAsia" w:ascii="宋体" w:hAnsi="宋体" w:eastAsia="宋体" w:cs="宋体"/>
          <w:color w:val="auto"/>
          <w:spacing w:val="-9"/>
          <w:sz w:val="24"/>
        </w:rPr>
        <w:t xml:space="preserve"> 处的数据，验证此块内</w:t>
      </w:r>
      <w:r>
        <w:rPr>
          <w:rFonts w:hint="eastAsia" w:ascii="宋体" w:hAnsi="宋体" w:eastAsia="宋体" w:cs="宋体"/>
          <w:color w:val="auto"/>
          <w:spacing w:val="1"/>
          <w:sz w:val="24"/>
        </w:rPr>
        <w:t xml:space="preserve">存的前三个字节和 </w:t>
      </w:r>
      <w:r>
        <w:rPr>
          <w:rFonts w:hint="eastAsia" w:ascii="宋体" w:hAnsi="宋体" w:eastAsia="宋体" w:cs="宋体"/>
          <w:color w:val="auto"/>
          <w:sz w:val="24"/>
        </w:rPr>
        <w:t>loader.lst</w:t>
      </w:r>
      <w:r>
        <w:rPr>
          <w:rFonts w:hint="eastAsia" w:ascii="宋体" w:hAnsi="宋体" w:eastAsia="宋体" w:cs="宋体"/>
          <w:color w:val="auto"/>
          <w:spacing w:val="2"/>
          <w:sz w:val="24"/>
        </w:rPr>
        <w:t xml:space="preserve"> 文件中的第一条指令的字节码是相同的。说明loader 程序已经加载到从地址 0x1000 开始的内存中了。</w:t>
      </w:r>
    </w:p>
    <w:p>
      <w:pPr>
        <w:pStyle w:val="4"/>
        <w:ind w:left="85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359910" cy="2747010"/>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png"/>
                    <pic:cNvPicPr>
                      <a:picLocks noChangeAspect="1"/>
                    </pic:cNvPicPr>
                  </pic:nvPicPr>
                  <pic:blipFill>
                    <a:blip r:embed="rId31" cstate="print"/>
                    <a:stretch>
                      <a:fillRect/>
                    </a:stretch>
                  </pic:blipFill>
                  <pic:spPr>
                    <a:xfrm>
                      <a:off x="0" y="0"/>
                      <a:ext cx="4360200" cy="2747200"/>
                    </a:xfrm>
                    <a:prstGeom prst="rect">
                      <a:avLst/>
                    </a:prstGeom>
                  </pic:spPr>
                </pic:pic>
              </a:graphicData>
            </a:graphic>
          </wp:inline>
        </w:drawing>
      </w:r>
    </w:p>
    <w:p>
      <w:pPr>
        <w:pStyle w:val="8"/>
        <w:numPr>
          <w:ilvl w:val="0"/>
          <w:numId w:val="8"/>
        </w:numPr>
        <w:tabs>
          <w:tab w:val="left" w:pos="969"/>
        </w:tabs>
        <w:spacing w:before="23" w:after="0" w:line="242" w:lineRule="auto"/>
        <w:ind w:left="120" w:right="335" w:firstLine="479"/>
        <w:jc w:val="both"/>
        <w:rPr>
          <w:rFonts w:hint="eastAsia" w:ascii="宋体" w:hAnsi="宋体" w:eastAsia="宋体" w:cs="宋体"/>
          <w:color w:val="auto"/>
          <w:sz w:val="24"/>
        </w:rPr>
      </w:pPr>
      <w:r>
        <w:rPr>
          <w:rFonts w:hint="eastAsia" w:ascii="宋体" w:hAnsi="宋体" w:eastAsia="宋体" w:cs="宋体"/>
          <w:color w:val="auto"/>
          <w:spacing w:val="1"/>
          <w:sz w:val="24"/>
        </w:rPr>
        <w:t xml:space="preserve">根据之前记录的 </w:t>
      </w:r>
      <w:r>
        <w:rPr>
          <w:rFonts w:hint="eastAsia" w:ascii="宋体" w:hAnsi="宋体" w:eastAsia="宋体" w:cs="宋体"/>
          <w:color w:val="auto"/>
          <w:sz w:val="24"/>
        </w:rPr>
        <w:t>loader.bin</w:t>
      </w:r>
      <w:r>
        <w:rPr>
          <w:rFonts w:hint="eastAsia" w:ascii="宋体" w:hAnsi="宋体" w:eastAsia="宋体" w:cs="宋体"/>
          <w:color w:val="auto"/>
          <w:spacing w:val="-1"/>
          <w:sz w:val="24"/>
        </w:rPr>
        <w:t xml:space="preserve"> 文件的大小，自己设计一个查看内存的调</w:t>
      </w:r>
      <w:r>
        <w:rPr>
          <w:rFonts w:hint="eastAsia" w:ascii="宋体" w:hAnsi="宋体" w:eastAsia="宋体" w:cs="宋体"/>
          <w:color w:val="auto"/>
          <w:spacing w:val="-4"/>
          <w:sz w:val="24"/>
        </w:rPr>
        <w:t xml:space="preserve">试命令，查看内存中 </w:t>
      </w:r>
      <w:r>
        <w:rPr>
          <w:rFonts w:hint="eastAsia" w:ascii="宋体" w:hAnsi="宋体" w:eastAsia="宋体" w:cs="宋体"/>
          <w:color w:val="auto"/>
          <w:sz w:val="24"/>
        </w:rPr>
        <w:t>loader</w:t>
      </w:r>
      <w:r>
        <w:rPr>
          <w:rFonts w:hint="eastAsia" w:ascii="宋体" w:hAnsi="宋体" w:eastAsia="宋体" w:cs="宋体"/>
          <w:color w:val="auto"/>
          <w:spacing w:val="-9"/>
          <w:sz w:val="24"/>
        </w:rPr>
        <w:t xml:space="preserve"> 程序结束位置的字节码，并与 </w:t>
      </w:r>
      <w:r>
        <w:rPr>
          <w:rFonts w:hint="eastAsia" w:ascii="宋体" w:hAnsi="宋体" w:eastAsia="宋体" w:cs="宋体"/>
          <w:color w:val="auto"/>
          <w:sz w:val="24"/>
        </w:rPr>
        <w:t>loader.lst</w:t>
      </w:r>
      <w:r>
        <w:rPr>
          <w:rFonts w:hint="eastAsia" w:ascii="宋体" w:hAnsi="宋体" w:eastAsia="宋体" w:cs="宋体"/>
          <w:color w:val="auto"/>
          <w:spacing w:val="-4"/>
          <w:sz w:val="24"/>
        </w:rPr>
        <w:t xml:space="preserve"> 文件中</w:t>
      </w:r>
      <w:r>
        <w:rPr>
          <w:rFonts w:hint="eastAsia" w:ascii="宋体" w:hAnsi="宋体" w:eastAsia="宋体" w:cs="宋体"/>
          <w:color w:val="auto"/>
          <w:sz w:val="24"/>
        </w:rPr>
        <w:t>最后指令的字节码比较。</w:t>
      </w:r>
    </w:p>
    <w:p>
      <w:pPr>
        <w:pStyle w:val="4"/>
        <w:spacing w:before="4" w:line="244" w:lineRule="auto"/>
        <w:ind w:right="2224"/>
        <w:jc w:val="both"/>
        <w:rPr>
          <w:rFonts w:hint="eastAsia" w:ascii="宋体" w:hAnsi="宋体" w:eastAsia="宋体" w:cs="宋体"/>
          <w:color w:val="auto"/>
        </w:rPr>
      </w:pPr>
      <w:r>
        <w:rPr>
          <w:rFonts w:hint="eastAsia" w:ascii="宋体" w:hAnsi="宋体" w:eastAsia="宋体" w:cs="宋体"/>
          <w:color w:val="auto"/>
          <w:spacing w:val="-12"/>
        </w:rPr>
        <w:t xml:space="preserve">设计指令 </w:t>
      </w:r>
      <w:r>
        <w:rPr>
          <w:rFonts w:hint="eastAsia" w:ascii="宋体" w:hAnsi="宋体" w:eastAsia="宋体" w:cs="宋体"/>
          <w:color w:val="auto"/>
        </w:rPr>
        <w:t>1：xp /8b 0x161e</w:t>
      </w:r>
      <w:r>
        <w:rPr>
          <w:rFonts w:hint="eastAsia" w:ascii="宋体" w:hAnsi="宋体" w:eastAsia="宋体" w:cs="宋体"/>
          <w:color w:val="auto"/>
          <w:spacing w:val="-2"/>
        </w:rPr>
        <w:t xml:space="preserve"> ；可以发现，太短，无法看出。</w:t>
      </w:r>
      <w:r>
        <w:rPr>
          <w:rFonts w:hint="eastAsia" w:ascii="宋体" w:hAnsi="宋体" w:eastAsia="宋体" w:cs="宋体"/>
          <w:color w:val="auto"/>
          <w:spacing w:val="-12"/>
        </w:rPr>
        <w:t xml:space="preserve">设计指令 </w:t>
      </w:r>
      <w:r>
        <w:rPr>
          <w:rFonts w:hint="eastAsia" w:ascii="宋体" w:hAnsi="宋体" w:eastAsia="宋体" w:cs="宋体"/>
          <w:color w:val="auto"/>
        </w:rPr>
        <w:t>2：xp /32b 0x1610 ；成功看到。</w:t>
      </w:r>
    </w:p>
    <w:p>
      <w:pPr>
        <w:spacing w:after="0" w:line="244" w:lineRule="auto"/>
        <w:jc w:val="both"/>
        <w:rPr>
          <w:rFonts w:hint="eastAsia" w:ascii="宋体" w:hAnsi="宋体" w:eastAsia="宋体" w:cs="宋体"/>
          <w:color w:val="auto"/>
        </w:rPr>
        <w:sectPr>
          <w:pgSz w:w="11910" w:h="16840"/>
          <w:pgMar w:top="1500" w:right="1460" w:bottom="280" w:left="1680" w:header="720" w:footer="720" w:gutter="0"/>
          <w:cols w:space="720" w:num="1"/>
        </w:sectPr>
      </w:pPr>
    </w:p>
    <w:p>
      <w:pPr>
        <w:pStyle w:val="4"/>
        <w:ind w:left="82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383405" cy="2825115"/>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png"/>
                    <pic:cNvPicPr>
                      <a:picLocks noChangeAspect="1"/>
                    </pic:cNvPicPr>
                  </pic:nvPicPr>
                  <pic:blipFill>
                    <a:blip r:embed="rId32" cstate="print"/>
                    <a:stretch>
                      <a:fillRect/>
                    </a:stretch>
                  </pic:blipFill>
                  <pic:spPr>
                    <a:xfrm>
                      <a:off x="0" y="0"/>
                      <a:ext cx="4383942" cy="2825496"/>
                    </a:xfrm>
                    <a:prstGeom prst="rect">
                      <a:avLst/>
                    </a:prstGeom>
                  </pic:spPr>
                </pic:pic>
              </a:graphicData>
            </a:graphic>
          </wp:inline>
        </w:drawing>
      </w:r>
    </w:p>
    <w:p>
      <w:pPr>
        <w:pStyle w:val="4"/>
        <w:spacing w:before="6"/>
        <w:ind w:left="0"/>
        <w:rPr>
          <w:rFonts w:hint="eastAsia" w:ascii="宋体" w:hAnsi="宋体" w:eastAsia="宋体" w:cs="宋体"/>
          <w:color w:val="auto"/>
          <w:sz w:val="28"/>
        </w:rPr>
      </w:pPr>
    </w:p>
    <w:p>
      <w:pPr>
        <w:pStyle w:val="3"/>
        <w:numPr>
          <w:ilvl w:val="2"/>
          <w:numId w:val="3"/>
        </w:numPr>
        <w:tabs>
          <w:tab w:val="left" w:pos="1269"/>
        </w:tabs>
        <w:spacing w:before="67" w:after="0" w:line="240" w:lineRule="auto"/>
        <w:ind w:left="1269" w:right="0" w:hanging="729"/>
        <w:jc w:val="both"/>
        <w:rPr>
          <w:rFonts w:hint="eastAsia" w:ascii="宋体" w:hAnsi="宋体" w:eastAsia="宋体" w:cs="宋体"/>
          <w:color w:val="auto"/>
        </w:rPr>
      </w:pPr>
      <w:r>
        <w:rPr>
          <w:rFonts w:hint="eastAsia" w:ascii="宋体" w:hAnsi="宋体" w:eastAsia="宋体" w:cs="宋体"/>
          <w:color w:val="auto"/>
        </w:rPr>
        <w:t>调试加载程序</w:t>
      </w:r>
    </w:p>
    <w:p>
      <w:pPr>
        <w:pStyle w:val="4"/>
        <w:spacing w:before="4" w:line="242" w:lineRule="auto"/>
        <w:ind w:right="216" w:firstLine="479"/>
        <w:jc w:val="both"/>
        <w:rPr>
          <w:rFonts w:hint="eastAsia" w:ascii="宋体" w:hAnsi="宋体" w:eastAsia="宋体" w:cs="宋体"/>
          <w:color w:val="auto"/>
        </w:rPr>
      </w:pPr>
      <w:r>
        <w:rPr>
          <w:rFonts w:hint="eastAsia" w:ascii="宋体" w:hAnsi="宋体" w:eastAsia="宋体" w:cs="宋体"/>
          <w:color w:val="auto"/>
        </w:rPr>
        <w:t>Loader 程序的主要任务是将操作系统内核文件（kernel.dll 文件）加载到内存中，然后让 CPU 进入保护模式并且启用分页机制，最后进入操作系统内核开始执行（调用 kernel.dll 的入口点函数）。按照下面的步骤调试上述过程：</w:t>
      </w:r>
    </w:p>
    <w:p>
      <w:pPr>
        <w:pStyle w:val="8"/>
        <w:numPr>
          <w:ilvl w:val="0"/>
          <w:numId w:val="9"/>
        </w:numPr>
        <w:tabs>
          <w:tab w:val="left" w:pos="989"/>
        </w:tabs>
        <w:spacing w:before="5" w:after="0" w:line="240" w:lineRule="auto"/>
        <w:ind w:left="989" w:right="0" w:hanging="389"/>
        <w:jc w:val="both"/>
        <w:rPr>
          <w:rFonts w:hint="eastAsia" w:ascii="宋体" w:hAnsi="宋体" w:eastAsia="宋体" w:cs="宋体"/>
          <w:color w:val="auto"/>
          <w:sz w:val="24"/>
        </w:rPr>
      </w:pPr>
      <w:r>
        <w:rPr>
          <w:rFonts w:hint="eastAsia" w:ascii="宋体" w:hAnsi="宋体" w:eastAsia="宋体" w:cs="宋体"/>
          <w:color w:val="auto"/>
          <w:spacing w:val="14"/>
          <w:sz w:val="24"/>
        </w:rPr>
        <w:t xml:space="preserve">在 </w:t>
      </w:r>
      <w:r>
        <w:rPr>
          <w:rFonts w:hint="eastAsia" w:ascii="宋体" w:hAnsi="宋体" w:eastAsia="宋体" w:cs="宋体"/>
          <w:color w:val="auto"/>
          <w:sz w:val="24"/>
        </w:rPr>
        <w:t>loader.lst</w:t>
      </w:r>
      <w:r>
        <w:rPr>
          <w:rFonts w:hint="eastAsia" w:ascii="宋体" w:hAnsi="宋体" w:eastAsia="宋体" w:cs="宋体"/>
          <w:color w:val="auto"/>
          <w:spacing w:val="2"/>
          <w:sz w:val="24"/>
        </w:rPr>
        <w:t xml:space="preserve"> 文件中查找到准备进入 </w:t>
      </w:r>
      <w:r>
        <w:rPr>
          <w:rFonts w:hint="eastAsia" w:ascii="宋体" w:hAnsi="宋体" w:eastAsia="宋体" w:cs="宋体"/>
          <w:color w:val="auto"/>
          <w:sz w:val="24"/>
        </w:rPr>
        <w:t>EOS 操作系统内核执行的指令</w:t>
      </w:r>
    </w:p>
    <w:p>
      <w:pPr>
        <w:pStyle w:val="4"/>
        <w:spacing w:before="4"/>
        <w:jc w:val="both"/>
        <w:rPr>
          <w:rFonts w:hint="eastAsia" w:ascii="宋体" w:hAnsi="宋体" w:eastAsia="宋体" w:cs="宋体"/>
          <w:color w:val="auto"/>
        </w:rPr>
      </w:pPr>
      <w:r>
        <w:rPr>
          <w:rFonts w:hint="eastAsia" w:ascii="宋体" w:hAnsi="宋体" w:eastAsia="宋体" w:cs="宋体"/>
          <w:color w:val="auto"/>
        </w:rPr>
        <w:t>（第 755 行）</w:t>
      </w:r>
    </w:p>
    <w:p>
      <w:pPr>
        <w:pStyle w:val="4"/>
        <w:spacing w:before="5" w:after="6"/>
        <w:ind w:left="600"/>
        <w:jc w:val="both"/>
        <w:rPr>
          <w:rFonts w:hint="eastAsia" w:ascii="宋体" w:hAnsi="宋体" w:eastAsia="宋体" w:cs="宋体"/>
          <w:color w:val="auto"/>
        </w:rPr>
      </w:pPr>
      <w:r>
        <w:rPr>
          <w:rFonts w:hint="eastAsia" w:ascii="宋体" w:hAnsi="宋体" w:eastAsia="宋体" w:cs="宋体"/>
          <w:color w:val="auto"/>
        </w:rPr>
        <w:t>755 0000014F FF15[17010080] call dword [va_ImageEntry]</w:t>
      </w:r>
    </w:p>
    <w:p>
      <w:pPr>
        <w:pStyle w:val="4"/>
        <w:ind w:left="72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502150" cy="2367915"/>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33" cstate="print"/>
                    <a:stretch>
                      <a:fillRect/>
                    </a:stretch>
                  </pic:blipFill>
                  <pic:spPr>
                    <a:xfrm>
                      <a:off x="0" y="0"/>
                      <a:ext cx="4502302" cy="2368296"/>
                    </a:xfrm>
                    <a:prstGeom prst="rect">
                      <a:avLst/>
                    </a:prstGeom>
                  </pic:spPr>
                </pic:pic>
              </a:graphicData>
            </a:graphic>
          </wp:inline>
        </w:drawing>
      </w:r>
    </w:p>
    <w:p>
      <w:pPr>
        <w:pStyle w:val="8"/>
        <w:numPr>
          <w:ilvl w:val="0"/>
          <w:numId w:val="9"/>
        </w:numPr>
        <w:tabs>
          <w:tab w:val="left" w:pos="961"/>
        </w:tabs>
        <w:spacing w:before="14" w:after="0" w:line="242" w:lineRule="auto"/>
        <w:ind w:left="120" w:right="339" w:firstLine="479"/>
        <w:jc w:val="both"/>
        <w:rPr>
          <w:rFonts w:hint="eastAsia" w:ascii="宋体" w:hAnsi="宋体" w:eastAsia="宋体" w:cs="宋体"/>
          <w:color w:val="auto"/>
          <w:sz w:val="24"/>
        </w:rPr>
      </w:pPr>
      <w:r>
        <w:rPr>
          <w:rFonts w:hint="eastAsia" w:ascii="宋体" w:hAnsi="宋体" w:eastAsia="宋体" w:cs="宋体"/>
          <w:color w:val="auto"/>
          <w:spacing w:val="-6"/>
          <w:sz w:val="24"/>
        </w:rPr>
        <w:t xml:space="preserve">计算此条指令物理地址的过程要复杂一些。首先，其偏移地址 </w:t>
      </w:r>
      <w:r>
        <w:rPr>
          <w:rFonts w:hint="eastAsia" w:ascii="宋体" w:hAnsi="宋体" w:eastAsia="宋体" w:cs="宋体"/>
          <w:color w:val="auto"/>
          <w:sz w:val="24"/>
        </w:rPr>
        <w:t>0x14f</w:t>
      </w:r>
      <w:r>
        <w:rPr>
          <w:rFonts w:hint="eastAsia" w:ascii="宋体" w:hAnsi="宋体" w:eastAsia="宋体" w:cs="宋体"/>
          <w:color w:val="auto"/>
          <w:spacing w:val="-8"/>
          <w:sz w:val="24"/>
        </w:rPr>
        <w:t xml:space="preserve"> 是</w:t>
      </w:r>
      <w:r>
        <w:rPr>
          <w:rFonts w:hint="eastAsia" w:ascii="宋体" w:hAnsi="宋体" w:eastAsia="宋体" w:cs="宋体"/>
          <w:color w:val="auto"/>
          <w:sz w:val="24"/>
        </w:rPr>
        <w:t>相对于节（</w:t>
      </w:r>
      <w:r>
        <w:rPr>
          <w:rFonts w:hint="eastAsia" w:ascii="宋体" w:hAnsi="宋体" w:eastAsia="宋体" w:cs="宋体"/>
          <w:color w:val="auto"/>
          <w:spacing w:val="8"/>
          <w:sz w:val="24"/>
        </w:rPr>
        <w:t xml:space="preserve">节 </w:t>
      </w:r>
      <w:r>
        <w:rPr>
          <w:rFonts w:hint="eastAsia" w:ascii="宋体" w:hAnsi="宋体" w:eastAsia="宋体" w:cs="宋体"/>
          <w:color w:val="auto"/>
          <w:sz w:val="24"/>
        </w:rPr>
        <w:t>SECTION</w:t>
      </w:r>
      <w:r>
        <w:rPr>
          <w:rFonts w:hint="eastAsia" w:ascii="宋体" w:hAnsi="宋体" w:eastAsia="宋体" w:cs="宋体"/>
          <w:color w:val="auto"/>
          <w:spacing w:val="-15"/>
          <w:sz w:val="24"/>
        </w:rPr>
        <w:t xml:space="preserve"> 是 </w:t>
      </w:r>
      <w:r>
        <w:rPr>
          <w:rFonts w:hint="eastAsia" w:ascii="宋体" w:hAnsi="宋体" w:eastAsia="宋体" w:cs="宋体"/>
          <w:color w:val="auto"/>
          <w:sz w:val="24"/>
        </w:rPr>
        <w:t>NASM</w:t>
      </w:r>
      <w:r>
        <w:rPr>
          <w:rFonts w:hint="eastAsia" w:ascii="宋体" w:hAnsi="宋体" w:eastAsia="宋体" w:cs="宋体"/>
          <w:color w:val="auto"/>
          <w:spacing w:val="1"/>
          <w:sz w:val="24"/>
        </w:rPr>
        <w:t xml:space="preserve"> 汇编中的概念</w:t>
      </w:r>
      <w:r>
        <w:rPr>
          <w:rFonts w:hint="eastAsia" w:ascii="宋体" w:hAnsi="宋体" w:eastAsia="宋体" w:cs="宋体"/>
          <w:color w:val="auto"/>
          <w:sz w:val="24"/>
        </w:rPr>
        <w:t>）</w:t>
      </w:r>
      <w:r>
        <w:rPr>
          <w:rFonts w:hint="eastAsia" w:ascii="宋体" w:hAnsi="宋体" w:eastAsia="宋体" w:cs="宋体"/>
          <w:color w:val="auto"/>
          <w:spacing w:val="2"/>
          <w:sz w:val="24"/>
        </w:rPr>
        <w:t xml:space="preserve">开始的。由于在 </w:t>
      </w:r>
      <w:r>
        <w:rPr>
          <w:rFonts w:hint="eastAsia" w:ascii="宋体" w:hAnsi="宋体" w:eastAsia="宋体" w:cs="宋体"/>
          <w:color w:val="auto"/>
          <w:sz w:val="24"/>
        </w:rPr>
        <w:t>boot.asm 程</w:t>
      </w:r>
      <w:r>
        <w:rPr>
          <w:rFonts w:hint="eastAsia" w:ascii="宋体" w:hAnsi="宋体" w:eastAsia="宋体" w:cs="宋体"/>
          <w:color w:val="auto"/>
          <w:spacing w:val="-8"/>
          <w:sz w:val="24"/>
        </w:rPr>
        <w:t xml:space="preserve">序中只有一个节，所以之前计算的结果都是正确的，但是在 </w:t>
      </w:r>
      <w:r>
        <w:rPr>
          <w:rFonts w:hint="eastAsia" w:ascii="宋体" w:hAnsi="宋体" w:eastAsia="宋体" w:cs="宋体"/>
          <w:color w:val="auto"/>
          <w:sz w:val="24"/>
        </w:rPr>
        <w:t>loader.asm</w:t>
      </w:r>
      <w:r>
        <w:rPr>
          <w:rFonts w:hint="eastAsia" w:ascii="宋体" w:hAnsi="宋体" w:eastAsia="宋体" w:cs="宋体"/>
          <w:color w:val="auto"/>
          <w:spacing w:val="-5"/>
          <w:sz w:val="24"/>
        </w:rPr>
        <w:t xml:space="preserve"> 程序中</w:t>
      </w:r>
      <w:r>
        <w:rPr>
          <w:rFonts w:hint="eastAsia" w:ascii="宋体" w:hAnsi="宋体" w:eastAsia="宋体" w:cs="宋体"/>
          <w:color w:val="auto"/>
          <w:sz w:val="24"/>
        </w:rPr>
        <w:t>有两个节，并且此条指令是在第二个节（32 位的保护模式代码）。</w:t>
      </w:r>
    </w:p>
    <w:p>
      <w:pPr>
        <w:pStyle w:val="4"/>
        <w:spacing w:before="5"/>
        <w:ind w:left="600"/>
        <w:jc w:val="both"/>
        <w:rPr>
          <w:rFonts w:hint="eastAsia" w:ascii="宋体" w:hAnsi="宋体" w:eastAsia="宋体" w:cs="宋体"/>
          <w:color w:val="auto"/>
        </w:rPr>
      </w:pPr>
      <w:r>
        <w:rPr>
          <w:rFonts w:hint="eastAsia" w:ascii="宋体" w:hAnsi="宋体" w:eastAsia="宋体" w:cs="宋体"/>
          <w:color w:val="auto"/>
        </w:rPr>
        <w:t>下面引用的代码是 loader.lst 文件中第一个节的最后一条指令（第 593</w:t>
      </w:r>
    </w:p>
    <w:p>
      <w:pPr>
        <w:pStyle w:val="4"/>
        <w:spacing w:before="5"/>
        <w:rPr>
          <w:rFonts w:hint="eastAsia" w:ascii="宋体" w:hAnsi="宋体" w:eastAsia="宋体" w:cs="宋体"/>
          <w:color w:val="auto"/>
        </w:rPr>
      </w:pPr>
      <w:r>
        <w:rPr>
          <w:rFonts w:hint="eastAsia" w:ascii="宋体" w:hAnsi="宋体" w:eastAsia="宋体" w:cs="宋体"/>
          <w:color w:val="auto"/>
        </w:rPr>
        <w:t>行）</w:t>
      </w:r>
    </w:p>
    <w:p>
      <w:pPr>
        <w:pStyle w:val="4"/>
        <w:spacing w:before="4"/>
        <w:ind w:left="600"/>
        <w:rPr>
          <w:rFonts w:hint="eastAsia" w:ascii="宋体" w:hAnsi="宋体" w:eastAsia="宋体" w:cs="宋体"/>
          <w:color w:val="auto"/>
        </w:rPr>
      </w:pPr>
      <w:r>
        <w:rPr>
          <w:rFonts w:hint="eastAsia" w:ascii="宋体" w:hAnsi="宋体" w:eastAsia="宋体" w:cs="宋体"/>
          <w:color w:val="auto"/>
        </w:rPr>
        <w:t>593 000003C0 C20600 ret 6</w:t>
      </w:r>
    </w:p>
    <w:p>
      <w:pPr>
        <w:pStyle w:val="4"/>
        <w:spacing w:before="5" w:line="242" w:lineRule="auto"/>
        <w:ind w:right="335" w:firstLine="479"/>
        <w:rPr>
          <w:rFonts w:hint="eastAsia" w:ascii="宋体" w:hAnsi="宋体" w:eastAsia="宋体" w:cs="宋体"/>
          <w:color w:val="auto"/>
        </w:rPr>
      </w:pPr>
      <w:r>
        <w:rPr>
          <w:rFonts w:hint="eastAsia" w:ascii="宋体" w:hAnsi="宋体" w:eastAsia="宋体" w:cs="宋体"/>
          <w:color w:val="auto"/>
        </w:rPr>
        <w:t xml:space="preserve">因为第一个节中最后一条指令的偏移为 </w:t>
      </w:r>
      <w:r>
        <w:rPr>
          <w:rFonts w:hint="eastAsia" w:ascii="宋体" w:hAnsi="宋体" w:eastAsia="宋体" w:cs="宋体"/>
          <w:color w:val="auto"/>
          <w:spacing w:val="-14"/>
        </w:rPr>
        <w:t>0x03c0</w:t>
      </w:r>
      <w:r>
        <w:rPr>
          <w:rFonts w:hint="eastAsia" w:ascii="宋体" w:hAnsi="宋体" w:eastAsia="宋体" w:cs="宋体"/>
          <w:color w:val="auto"/>
          <w:spacing w:val="-4"/>
        </w:rPr>
        <w:t xml:space="preserve">，并且此条指令长度为 </w:t>
      </w:r>
      <w:r>
        <w:rPr>
          <w:rFonts w:hint="eastAsia" w:ascii="宋体" w:hAnsi="宋体" w:eastAsia="宋体" w:cs="宋体"/>
          <w:color w:val="auto"/>
        </w:rPr>
        <w:t>3</w:t>
      </w:r>
      <w:r>
        <w:rPr>
          <w:rFonts w:hint="eastAsia" w:ascii="宋体" w:hAnsi="宋体" w:eastAsia="宋体" w:cs="宋体"/>
          <w:color w:val="auto"/>
          <w:spacing w:val="-7"/>
        </w:rPr>
        <w:t xml:space="preserve"> 个</w:t>
      </w:r>
      <w:r>
        <w:rPr>
          <w:rFonts w:hint="eastAsia" w:ascii="宋体" w:hAnsi="宋体" w:eastAsia="宋体" w:cs="宋体"/>
          <w:color w:val="auto"/>
          <w:spacing w:val="7"/>
        </w:rPr>
        <w:t>字节（</w:t>
      </w:r>
      <w:r>
        <w:rPr>
          <w:rFonts w:hint="eastAsia" w:ascii="宋体" w:hAnsi="宋体" w:eastAsia="宋体" w:cs="宋体"/>
          <w:color w:val="auto"/>
          <w:spacing w:val="20"/>
        </w:rPr>
        <w:t xml:space="preserve">字节码为 </w:t>
      </w:r>
      <w:r>
        <w:rPr>
          <w:rFonts w:hint="eastAsia" w:ascii="宋体" w:hAnsi="宋体" w:eastAsia="宋体" w:cs="宋体"/>
          <w:color w:val="auto"/>
          <w:spacing w:val="3"/>
        </w:rPr>
        <w:t>C20600），</w:t>
      </w:r>
      <w:r>
        <w:rPr>
          <w:rFonts w:hint="eastAsia" w:ascii="宋体" w:hAnsi="宋体" w:eastAsia="宋体" w:cs="宋体"/>
          <w:color w:val="auto"/>
          <w:spacing w:val="10"/>
        </w:rPr>
        <w:t xml:space="preserve">所以在进入第二个节之前的物理地址为 </w:t>
      </w:r>
      <w:r>
        <w:rPr>
          <w:rFonts w:hint="eastAsia" w:ascii="宋体" w:hAnsi="宋体" w:eastAsia="宋体" w:cs="宋体"/>
          <w:color w:val="auto"/>
        </w:rPr>
        <w:t>0x13c3</w:t>
      </w:r>
    </w:p>
    <w:p>
      <w:pPr>
        <w:spacing w:after="0" w:line="242" w:lineRule="auto"/>
        <w:rPr>
          <w:rFonts w:hint="eastAsia" w:ascii="宋体" w:hAnsi="宋体" w:eastAsia="宋体" w:cs="宋体"/>
          <w:color w:val="auto"/>
        </w:rPr>
        <w:sectPr>
          <w:pgSz w:w="11910" w:h="16840"/>
          <w:pgMar w:top="1540" w:right="1460" w:bottom="280" w:left="1680" w:header="720" w:footer="720" w:gutter="0"/>
          <w:cols w:space="720" w:num="1"/>
        </w:sectPr>
      </w:pPr>
    </w:p>
    <w:p>
      <w:pPr>
        <w:pStyle w:val="4"/>
        <w:spacing w:before="48" w:line="242" w:lineRule="auto"/>
        <w:ind w:right="335"/>
        <w:jc w:val="both"/>
        <w:rPr>
          <w:rFonts w:hint="eastAsia" w:ascii="宋体" w:hAnsi="宋体" w:eastAsia="宋体" w:cs="宋体"/>
          <w:color w:val="auto"/>
        </w:rPr>
      </w:pPr>
      <w:r>
        <w:rPr>
          <w:rFonts w:hint="eastAsia" w:ascii="宋体" w:hAnsi="宋体" w:eastAsia="宋体" w:cs="宋体"/>
          <w:color w:val="auto"/>
          <w:spacing w:val="-3"/>
        </w:rPr>
        <w:t>（0x1000+0x03c0+0x3）</w:t>
      </w:r>
      <w:r>
        <w:rPr>
          <w:rFonts w:hint="eastAsia" w:ascii="宋体" w:hAnsi="宋体" w:eastAsia="宋体" w:cs="宋体"/>
          <w:color w:val="auto"/>
          <w:spacing w:val="-2"/>
        </w:rPr>
        <w:t xml:space="preserve">,由于第二个节是 </w:t>
      </w:r>
      <w:r>
        <w:rPr>
          <w:rFonts w:hint="eastAsia" w:ascii="宋体" w:hAnsi="宋体" w:eastAsia="宋体" w:cs="宋体"/>
          <w:color w:val="auto"/>
        </w:rPr>
        <w:t>32</w:t>
      </w:r>
      <w:r>
        <w:rPr>
          <w:rFonts w:hint="eastAsia" w:ascii="宋体" w:hAnsi="宋体" w:eastAsia="宋体" w:cs="宋体"/>
          <w:color w:val="auto"/>
          <w:spacing w:val="-7"/>
        </w:rPr>
        <w:t xml:space="preserve"> 位汇编程序，因此需要补一个字节</w:t>
      </w:r>
      <w:r>
        <w:rPr>
          <w:rFonts w:hint="eastAsia" w:ascii="宋体" w:hAnsi="宋体" w:eastAsia="宋体" w:cs="宋体"/>
          <w:color w:val="auto"/>
          <w:spacing w:val="-12"/>
        </w:rPr>
        <w:t xml:space="preserve">确保四字节对齐，所以第二个节的起始物理地址是 </w:t>
      </w:r>
      <w:r>
        <w:rPr>
          <w:rFonts w:hint="eastAsia" w:ascii="宋体" w:hAnsi="宋体" w:eastAsia="宋体" w:cs="宋体"/>
          <w:color w:val="auto"/>
        </w:rPr>
        <w:t>0x13c4,</w:t>
      </w:r>
      <w:r>
        <w:rPr>
          <w:rFonts w:hint="eastAsia" w:ascii="宋体" w:hAnsi="宋体" w:eastAsia="宋体" w:cs="宋体"/>
          <w:color w:val="auto"/>
          <w:spacing w:val="-2"/>
        </w:rPr>
        <w:t>从而可以计算出进入</w:t>
      </w:r>
      <w:r>
        <w:rPr>
          <w:rFonts w:hint="eastAsia" w:ascii="宋体" w:hAnsi="宋体" w:eastAsia="宋体" w:cs="宋体"/>
          <w:color w:val="auto"/>
        </w:rPr>
        <w:t>内核执行的指令所在的物理地址为 0x1513（0x13c4+0x14f）。</w:t>
      </w:r>
    </w:p>
    <w:p>
      <w:pPr>
        <w:pStyle w:val="8"/>
        <w:numPr>
          <w:ilvl w:val="0"/>
          <w:numId w:val="9"/>
        </w:numPr>
        <w:tabs>
          <w:tab w:val="left" w:pos="961"/>
        </w:tabs>
        <w:spacing w:before="4"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1566545</wp:posOffset>
            </wp:positionH>
            <wp:positionV relativeFrom="paragraph">
              <wp:posOffset>246380</wp:posOffset>
            </wp:positionV>
            <wp:extent cx="4443095" cy="493395"/>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png"/>
                    <pic:cNvPicPr>
                      <a:picLocks noChangeAspect="1"/>
                    </pic:cNvPicPr>
                  </pic:nvPicPr>
                  <pic:blipFill>
                    <a:blip r:embed="rId34" cstate="print"/>
                    <a:stretch>
                      <a:fillRect/>
                    </a:stretch>
                  </pic:blipFill>
                  <pic:spPr>
                    <a:xfrm>
                      <a:off x="0" y="0"/>
                      <a:ext cx="4443253" cy="493395"/>
                    </a:xfrm>
                    <a:prstGeom prst="rect">
                      <a:avLst/>
                    </a:prstGeom>
                  </pic:spPr>
                </pic:pic>
              </a:graphicData>
            </a:graphic>
          </wp:anchor>
        </w:drawing>
      </w:r>
      <w:r>
        <w:rPr>
          <w:rFonts w:hint="eastAsia" w:ascii="宋体" w:hAnsi="宋体" w:eastAsia="宋体" w:cs="宋体"/>
          <w:color w:val="auto"/>
          <w:sz w:val="24"/>
        </w:rPr>
        <w:t>使用添加物理地址断点的调试命令 pb 0x153 13 添加一个断点。</w:t>
      </w:r>
    </w:p>
    <w:p>
      <w:pPr>
        <w:pStyle w:val="8"/>
        <w:numPr>
          <w:ilvl w:val="0"/>
          <w:numId w:val="9"/>
        </w:numPr>
        <w:tabs>
          <w:tab w:val="left" w:pos="981"/>
        </w:tabs>
        <w:spacing w:before="58" w:after="0" w:line="242" w:lineRule="auto"/>
        <w:ind w:left="120" w:right="222" w:firstLine="479"/>
        <w:jc w:val="left"/>
        <w:rPr>
          <w:rFonts w:hint="eastAsia" w:ascii="宋体" w:hAnsi="宋体" w:eastAsia="宋体" w:cs="宋体"/>
          <w:color w:val="auto"/>
          <w:sz w:val="24"/>
        </w:rPr>
      </w:pPr>
      <w:r>
        <w:rPr>
          <w:rFonts w:hint="eastAsia" w:ascii="宋体" w:hAnsi="宋体" w:eastAsia="宋体" w:cs="宋体"/>
          <w:color w:val="auto"/>
          <w:spacing w:val="2"/>
          <w:sz w:val="24"/>
        </w:rPr>
        <w:t xml:space="preserve">输入调试命令 </w:t>
      </w:r>
      <w:r>
        <w:rPr>
          <w:rFonts w:hint="eastAsia" w:ascii="宋体" w:hAnsi="宋体" w:eastAsia="宋体" w:cs="宋体"/>
          <w:color w:val="auto"/>
          <w:sz w:val="24"/>
        </w:rPr>
        <w:t>c</w:t>
      </w:r>
      <w:r>
        <w:rPr>
          <w:rFonts w:hint="eastAsia" w:ascii="宋体" w:hAnsi="宋体" w:eastAsia="宋体" w:cs="宋体"/>
          <w:color w:val="auto"/>
          <w:spacing w:val="-6"/>
          <w:sz w:val="24"/>
        </w:rPr>
        <w:t xml:space="preserve"> 继续执行，在刚刚添加的断点处中断。在 </w:t>
      </w:r>
      <w:r>
        <w:rPr>
          <w:rFonts w:hint="eastAsia" w:ascii="宋体" w:hAnsi="宋体" w:eastAsia="宋体" w:cs="宋体"/>
          <w:color w:val="auto"/>
          <w:sz w:val="24"/>
        </w:rPr>
        <w:t>Console</w:t>
      </w:r>
      <w:r>
        <w:rPr>
          <w:rFonts w:hint="eastAsia" w:ascii="宋体" w:hAnsi="宋体" w:eastAsia="宋体" w:cs="宋体"/>
          <w:color w:val="auto"/>
          <w:spacing w:val="10"/>
          <w:sz w:val="24"/>
        </w:rPr>
        <w:t xml:space="preserve"> 窗</w:t>
      </w:r>
      <w:r>
        <w:rPr>
          <w:rFonts w:hint="eastAsia" w:ascii="宋体" w:hAnsi="宋体" w:eastAsia="宋体" w:cs="宋体"/>
          <w:color w:val="auto"/>
          <w:spacing w:val="3"/>
          <w:sz w:val="24"/>
        </w:rPr>
        <w:t>口中显示要执行的下一条指令</w:t>
      </w:r>
      <w:r>
        <w:rPr>
          <w:rFonts w:hint="eastAsia" w:ascii="宋体" w:hAnsi="宋体" w:eastAsia="宋体" w:cs="宋体"/>
          <w:color w:val="auto"/>
          <w:sz w:val="24"/>
        </w:rPr>
        <w:t>（注意，此时指令中访问的地址均为逻辑地址</w:t>
      </w:r>
      <w:r>
        <w:rPr>
          <w:rFonts w:hint="eastAsia" w:ascii="宋体" w:hAnsi="宋体" w:eastAsia="宋体" w:cs="宋体"/>
          <w:color w:val="auto"/>
          <w:spacing w:val="-5"/>
          <w:sz w:val="24"/>
        </w:rPr>
        <w:t>）：</w:t>
      </w:r>
    </w:p>
    <w:p>
      <w:pPr>
        <w:pStyle w:val="4"/>
        <w:spacing w:before="3" w:line="242" w:lineRule="auto"/>
        <w:ind w:right="246" w:firstLine="479"/>
        <w:rPr>
          <w:rFonts w:hint="eastAsia" w:ascii="宋体" w:hAnsi="宋体" w:eastAsia="宋体" w:cs="宋体"/>
          <w:color w:val="auto"/>
        </w:rPr>
      </w:pPr>
      <w:r>
        <w:rPr>
          <w:rFonts w:hint="eastAsia" w:ascii="宋体" w:hAnsi="宋体" w:eastAsia="宋体" w:cs="宋体"/>
          <w:color w:val="auto"/>
        </w:rPr>
        <w:t xml:space="preserve">(0) [0x00001513] 0008:0000000080001513 (unk. ctxt): call dword </w:t>
      </w:r>
      <w:r>
        <w:rPr>
          <w:rFonts w:hint="eastAsia" w:ascii="宋体" w:hAnsi="宋体" w:eastAsia="宋体" w:cs="宋体"/>
          <w:color w:val="auto"/>
          <w:spacing w:val="-5"/>
        </w:rPr>
        <w:t xml:space="preserve">ptr </w:t>
      </w:r>
      <w:r>
        <w:rPr>
          <w:rFonts w:hint="eastAsia" w:ascii="宋体" w:hAnsi="宋体" w:eastAsia="宋体" w:cs="宋体"/>
          <w:color w:val="auto"/>
        </w:rPr>
        <w:t>ds:0x80001117; ff1517110080</w:t>
      </w:r>
    </w:p>
    <w:p>
      <w:pPr>
        <w:pStyle w:val="4"/>
        <w:spacing w:before="2" w:line="242" w:lineRule="auto"/>
        <w:ind w:right="341" w:firstLine="479"/>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1609090</wp:posOffset>
            </wp:positionH>
            <wp:positionV relativeFrom="paragraph">
              <wp:posOffset>457200</wp:posOffset>
            </wp:positionV>
            <wp:extent cx="4328160" cy="653415"/>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png"/>
                    <pic:cNvPicPr>
                      <a:picLocks noChangeAspect="1"/>
                    </pic:cNvPicPr>
                  </pic:nvPicPr>
                  <pic:blipFill>
                    <a:blip r:embed="rId35" cstate="print"/>
                    <a:stretch>
                      <a:fillRect/>
                    </a:stretch>
                  </pic:blipFill>
                  <pic:spPr>
                    <a:xfrm>
                      <a:off x="0" y="0"/>
                      <a:ext cx="4327853" cy="653414"/>
                    </a:xfrm>
                    <a:prstGeom prst="rect">
                      <a:avLst/>
                    </a:prstGeom>
                  </pic:spPr>
                </pic:pic>
              </a:graphicData>
            </a:graphic>
          </wp:anchor>
        </w:drawing>
      </w:r>
      <w:r>
        <w:rPr>
          <w:rFonts w:hint="eastAsia" w:ascii="宋体" w:hAnsi="宋体" w:eastAsia="宋体" w:cs="宋体"/>
          <w:color w:val="auto"/>
          <w:spacing w:val="-8"/>
        </w:rPr>
        <w:t>由于这里使用了函数指针的概念，所以，根据反汇编指令可以确定内核入口</w:t>
      </w:r>
      <w:r>
        <w:rPr>
          <w:rFonts w:hint="eastAsia" w:ascii="宋体" w:hAnsi="宋体" w:eastAsia="宋体" w:cs="宋体"/>
          <w:color w:val="auto"/>
        </w:rPr>
        <w:t>点函数的地址就保存在逻辑地址 ds:0x8000117 处的四个字节中。</w:t>
      </w:r>
    </w:p>
    <w:p>
      <w:pPr>
        <w:pStyle w:val="8"/>
        <w:numPr>
          <w:ilvl w:val="0"/>
          <w:numId w:val="9"/>
        </w:numPr>
        <w:tabs>
          <w:tab w:val="left" w:pos="965"/>
        </w:tabs>
        <w:spacing w:before="96" w:after="0" w:line="242" w:lineRule="auto"/>
        <w:ind w:left="120" w:right="339" w:firstLine="479"/>
        <w:jc w:val="left"/>
        <w:rPr>
          <w:rFonts w:hint="eastAsia" w:ascii="宋体" w:hAnsi="宋体" w:eastAsia="宋体" w:cs="宋体"/>
          <w:color w:val="auto"/>
          <w:sz w:val="24"/>
        </w:rPr>
      </w:pPr>
      <w:r>
        <w:rPr>
          <w:rFonts w:hint="eastAsia" w:ascii="宋体" w:hAnsi="宋体" w:eastAsia="宋体" w:cs="宋体"/>
          <w:color w:val="auto"/>
          <w:sz w:val="24"/>
        </w:rPr>
        <w:t>使用查看虚拟内存的调试命令 x</w:t>
      </w:r>
      <w:r>
        <w:rPr>
          <w:rFonts w:hint="eastAsia" w:ascii="宋体" w:hAnsi="宋体" w:eastAsia="宋体" w:cs="宋体"/>
          <w:color w:val="auto"/>
          <w:spacing w:val="3"/>
          <w:sz w:val="24"/>
        </w:rPr>
        <w:t xml:space="preserve"> </w:t>
      </w:r>
      <w:r>
        <w:rPr>
          <w:rFonts w:hint="eastAsia" w:ascii="宋体" w:hAnsi="宋体" w:eastAsia="宋体" w:cs="宋体"/>
          <w:color w:val="auto"/>
          <w:sz w:val="24"/>
        </w:rPr>
        <w:t>/1wx</w:t>
      </w:r>
      <w:r>
        <w:rPr>
          <w:rFonts w:hint="eastAsia" w:ascii="宋体" w:hAnsi="宋体" w:eastAsia="宋体" w:cs="宋体"/>
          <w:color w:val="auto"/>
          <w:spacing w:val="3"/>
          <w:sz w:val="24"/>
        </w:rPr>
        <w:t xml:space="preserve"> </w:t>
      </w:r>
      <w:r>
        <w:rPr>
          <w:rFonts w:hint="eastAsia" w:ascii="宋体" w:hAnsi="宋体" w:eastAsia="宋体" w:cs="宋体"/>
          <w:color w:val="auto"/>
          <w:sz w:val="24"/>
        </w:rPr>
        <w:t>ds:7</w:t>
      </w:r>
      <w:r>
        <w:rPr>
          <w:rFonts w:hint="eastAsia" w:ascii="宋体" w:hAnsi="宋体" w:eastAsia="宋体" w:cs="宋体"/>
          <w:color w:val="auto"/>
          <w:spacing w:val="3"/>
          <w:sz w:val="24"/>
        </w:rPr>
        <w:t xml:space="preserve"> </w:t>
      </w:r>
      <w:r>
        <w:rPr>
          <w:rFonts w:hint="eastAsia" w:ascii="宋体" w:hAnsi="宋体" w:eastAsia="宋体" w:cs="宋体"/>
          <w:color w:val="auto"/>
          <w:sz w:val="24"/>
        </w:rPr>
        <w:t>0x80001117</w:t>
      </w:r>
      <w:r>
        <w:rPr>
          <w:rFonts w:hint="eastAsia" w:ascii="宋体" w:hAnsi="宋体" w:eastAsia="宋体" w:cs="宋体"/>
          <w:color w:val="auto"/>
          <w:spacing w:val="-2"/>
          <w:sz w:val="24"/>
        </w:rPr>
        <w:t xml:space="preserve"> 查看内存中保</w:t>
      </w:r>
      <w:r>
        <w:rPr>
          <w:rFonts w:hint="eastAsia" w:ascii="宋体" w:hAnsi="宋体" w:eastAsia="宋体" w:cs="宋体"/>
          <w:color w:val="auto"/>
          <w:sz w:val="24"/>
        </w:rPr>
        <w:t>存的 32 位函数入口地址，</w:t>
      </w:r>
    </w:p>
    <w:p>
      <w:pPr>
        <w:pStyle w:val="4"/>
        <w:spacing w:before="3"/>
        <w:ind w:left="600"/>
        <w:rPr>
          <w:rFonts w:hint="eastAsia" w:ascii="宋体" w:hAnsi="宋体" w:eastAsia="宋体" w:cs="宋体"/>
          <w:color w:val="auto"/>
        </w:rPr>
      </w:pPr>
      <w:r>
        <w:rPr>
          <w:rFonts w:hint="eastAsia" w:ascii="宋体" w:hAnsi="宋体" w:eastAsia="宋体" w:cs="宋体"/>
          <w:color w:val="auto"/>
        </w:rPr>
        <w:t>在 Console 窗口中会输出类似下面的内容：</w:t>
      </w:r>
    </w:p>
    <w:p>
      <w:pPr>
        <w:pStyle w:val="4"/>
        <w:spacing w:before="5"/>
        <w:ind w:left="600"/>
        <w:rPr>
          <w:rFonts w:hint="eastAsia" w:ascii="宋体" w:hAnsi="宋体" w:eastAsia="宋体" w:cs="宋体"/>
          <w:color w:val="auto"/>
        </w:rPr>
      </w:pPr>
      <w:r>
        <w:rPr>
          <w:rFonts w:hint="eastAsia" w:ascii="宋体" w:hAnsi="宋体" w:eastAsia="宋体" w:cs="宋体"/>
          <w:color w:val="auto"/>
        </w:rPr>
        <w:t>0x0000000080001117 &lt;bogus+ 0&gt;: 0x800*****</w:t>
      </w:r>
    </w:p>
    <w:p>
      <w:pPr>
        <w:pStyle w:val="4"/>
        <w:spacing w:before="5" w:line="242" w:lineRule="auto"/>
        <w:ind w:right="337" w:firstLine="479"/>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1616075</wp:posOffset>
            </wp:positionH>
            <wp:positionV relativeFrom="paragraph">
              <wp:posOffset>467360</wp:posOffset>
            </wp:positionV>
            <wp:extent cx="4333240" cy="644525"/>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png"/>
                    <pic:cNvPicPr>
                      <a:picLocks noChangeAspect="1"/>
                    </pic:cNvPicPr>
                  </pic:nvPicPr>
                  <pic:blipFill>
                    <a:blip r:embed="rId36" cstate="print"/>
                    <a:stretch>
                      <a:fillRect/>
                    </a:stretch>
                  </pic:blipFill>
                  <pic:spPr>
                    <a:xfrm>
                      <a:off x="0" y="0"/>
                      <a:ext cx="4333486" cy="644651"/>
                    </a:xfrm>
                    <a:prstGeom prst="rect">
                      <a:avLst/>
                    </a:prstGeom>
                  </pic:spPr>
                </pic:pic>
              </a:graphicData>
            </a:graphic>
          </wp:anchor>
        </w:drawing>
      </w:r>
      <w:r>
        <w:rPr>
          <w:rFonts w:hint="eastAsia" w:ascii="宋体" w:hAnsi="宋体" w:eastAsia="宋体" w:cs="宋体"/>
          <w:color w:val="auto"/>
          <w:spacing w:val="-7"/>
        </w:rPr>
        <w:t>记录下此块内存中保存的函数地址，后面的实验会验证内核入口点函数的地</w:t>
      </w:r>
      <w:r>
        <w:rPr>
          <w:rFonts w:hint="eastAsia" w:ascii="宋体" w:hAnsi="宋体" w:eastAsia="宋体" w:cs="宋体"/>
          <w:color w:val="auto"/>
        </w:rPr>
        <w:t>址与此地址是一致的。</w:t>
      </w:r>
    </w:p>
    <w:p>
      <w:pPr>
        <w:pStyle w:val="8"/>
        <w:numPr>
          <w:ilvl w:val="0"/>
          <w:numId w:val="9"/>
        </w:numPr>
        <w:tabs>
          <w:tab w:val="left" w:pos="961"/>
        </w:tabs>
        <w:spacing w:before="96"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选择“调试”菜单中的“停止调试”菜单项，停止调试。</w:t>
      </w:r>
    </w:p>
    <w:p>
      <w:pPr>
        <w:pStyle w:val="4"/>
        <w:spacing w:before="9"/>
        <w:ind w:left="0"/>
        <w:rPr>
          <w:rFonts w:hint="eastAsia" w:ascii="宋体" w:hAnsi="宋体" w:eastAsia="宋体" w:cs="宋体"/>
          <w:color w:val="auto"/>
        </w:rPr>
      </w:pPr>
    </w:p>
    <w:p>
      <w:pPr>
        <w:pStyle w:val="3"/>
        <w:numPr>
          <w:ilvl w:val="2"/>
          <w:numId w:val="3"/>
        </w:numPr>
        <w:tabs>
          <w:tab w:val="left" w:pos="1269"/>
        </w:tabs>
        <w:spacing w:before="0" w:after="0" w:line="240" w:lineRule="auto"/>
        <w:ind w:left="1269" w:right="0" w:hanging="729"/>
        <w:jc w:val="both"/>
        <w:rPr>
          <w:rFonts w:hint="eastAsia" w:ascii="宋体" w:hAnsi="宋体" w:eastAsia="宋体" w:cs="宋体"/>
          <w:color w:val="auto"/>
        </w:rPr>
      </w:pPr>
      <w:r>
        <w:rPr>
          <w:rFonts w:hint="eastAsia" w:ascii="宋体" w:hAnsi="宋体" w:eastAsia="宋体" w:cs="宋体"/>
          <w:color w:val="auto"/>
        </w:rPr>
        <w:t>调试内核</w:t>
      </w:r>
    </w:p>
    <w:p>
      <w:pPr>
        <w:pStyle w:val="4"/>
        <w:spacing w:before="5" w:line="242" w:lineRule="auto"/>
        <w:ind w:right="335" w:firstLine="479"/>
        <w:jc w:val="both"/>
        <w:rPr>
          <w:rFonts w:hint="eastAsia" w:ascii="宋体" w:hAnsi="宋体" w:eastAsia="宋体" w:cs="宋体"/>
          <w:color w:val="auto"/>
        </w:rPr>
      </w:pPr>
      <w:r>
        <w:rPr>
          <w:rFonts w:hint="eastAsia" w:ascii="宋体" w:hAnsi="宋体" w:eastAsia="宋体" w:cs="宋体"/>
          <w:color w:val="auto"/>
        </w:rPr>
        <w:t>通过前面的练习，读者使用 Bochs 虚拟机提供的调试功能了解了 EOS 操作系统的引导和加载过程，接下来读者可以继续调试 EOS 操作系统的内核，验证从加载程序进入内核入口点函数的过程。步骤如下：</w:t>
      </w:r>
    </w:p>
    <w:p>
      <w:pPr>
        <w:pStyle w:val="8"/>
        <w:numPr>
          <w:ilvl w:val="0"/>
          <w:numId w:val="10"/>
        </w:numPr>
        <w:tabs>
          <w:tab w:val="left" w:pos="989"/>
        </w:tabs>
        <w:spacing w:before="4" w:after="0" w:line="242" w:lineRule="auto"/>
        <w:ind w:left="120" w:right="337" w:firstLine="479"/>
        <w:jc w:val="both"/>
        <w:rPr>
          <w:rFonts w:hint="eastAsia" w:ascii="宋体" w:hAnsi="宋体" w:eastAsia="宋体" w:cs="宋体"/>
          <w:color w:val="auto"/>
          <w:sz w:val="24"/>
        </w:rPr>
      </w:pPr>
      <w:r>
        <w:rPr>
          <w:rFonts w:hint="eastAsia" w:ascii="宋体" w:hAnsi="宋体" w:eastAsia="宋体" w:cs="宋体"/>
          <w:color w:val="auto"/>
          <w:spacing w:val="-1"/>
          <w:sz w:val="24"/>
        </w:rPr>
        <w:t>在“项目管理器”窗口中，右键点击项目节点，在弹出的快捷菜单中选</w:t>
      </w:r>
      <w:r>
        <w:rPr>
          <w:rFonts w:hint="eastAsia" w:ascii="宋体" w:hAnsi="宋体" w:eastAsia="宋体" w:cs="宋体"/>
          <w:color w:val="auto"/>
          <w:sz w:val="24"/>
        </w:rPr>
        <w:t>择“属性”。</w:t>
      </w:r>
    </w:p>
    <w:p>
      <w:pPr>
        <w:pStyle w:val="8"/>
        <w:numPr>
          <w:ilvl w:val="0"/>
          <w:numId w:val="10"/>
        </w:numPr>
        <w:tabs>
          <w:tab w:val="left" w:pos="961"/>
        </w:tabs>
        <w:spacing w:before="3" w:after="0" w:line="242" w:lineRule="auto"/>
        <w:ind w:left="120" w:right="337" w:firstLine="479"/>
        <w:jc w:val="both"/>
        <w:rPr>
          <w:rFonts w:hint="eastAsia" w:ascii="宋体" w:hAnsi="宋体" w:eastAsia="宋体" w:cs="宋体"/>
          <w:color w:val="auto"/>
          <w:sz w:val="24"/>
        </w:rPr>
      </w:pPr>
      <w:r>
        <w:rPr>
          <w:rFonts w:hint="eastAsia" w:ascii="宋体" w:hAnsi="宋体" w:eastAsia="宋体" w:cs="宋体"/>
          <w:color w:val="auto"/>
          <w:spacing w:val="-15"/>
          <w:sz w:val="24"/>
        </w:rPr>
        <w:t xml:space="preserve">在弹出的“属性页”对话框右侧的属性列表中找到“远程目标机”属性， </w:t>
      </w:r>
      <w:r>
        <w:rPr>
          <w:rFonts w:hint="eastAsia" w:ascii="宋体" w:hAnsi="宋体" w:eastAsia="宋体" w:cs="宋体"/>
          <w:color w:val="auto"/>
          <w:sz w:val="24"/>
        </w:rPr>
        <w:t>将此属性值修改为“Bochs GDB stub”。</w:t>
      </w:r>
    </w:p>
    <w:p>
      <w:pPr>
        <w:spacing w:after="0" w:line="242" w:lineRule="auto"/>
        <w:jc w:val="both"/>
        <w:rPr>
          <w:rFonts w:hint="eastAsia" w:ascii="宋体" w:hAnsi="宋体" w:eastAsia="宋体" w:cs="宋体"/>
          <w:color w:val="auto"/>
          <w:sz w:val="24"/>
        </w:rPr>
        <w:sectPr>
          <w:pgSz w:w="11910" w:h="16840"/>
          <w:pgMar w:top="1380" w:right="1460" w:bottom="280" w:left="1680" w:header="720" w:footer="720" w:gutter="0"/>
          <w:cols w:space="720" w:num="1"/>
        </w:sectPr>
      </w:pPr>
    </w:p>
    <w:p>
      <w:pPr>
        <w:pStyle w:val="4"/>
        <w:ind w:left="1378"/>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681730" cy="2458085"/>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png"/>
                    <pic:cNvPicPr>
                      <a:picLocks noChangeAspect="1"/>
                    </pic:cNvPicPr>
                  </pic:nvPicPr>
                  <pic:blipFill>
                    <a:blip r:embed="rId37" cstate="print"/>
                    <a:stretch>
                      <a:fillRect/>
                    </a:stretch>
                  </pic:blipFill>
                  <pic:spPr>
                    <a:xfrm>
                      <a:off x="0" y="0"/>
                      <a:ext cx="3682258" cy="2458402"/>
                    </a:xfrm>
                    <a:prstGeom prst="rect">
                      <a:avLst/>
                    </a:prstGeom>
                  </pic:spPr>
                </pic:pic>
              </a:graphicData>
            </a:graphic>
          </wp:inline>
        </w:drawing>
      </w:r>
    </w:p>
    <w:p>
      <w:pPr>
        <w:pStyle w:val="8"/>
        <w:numPr>
          <w:ilvl w:val="0"/>
          <w:numId w:val="10"/>
        </w:numPr>
        <w:tabs>
          <w:tab w:val="left" w:pos="961"/>
        </w:tabs>
        <w:spacing w:before="93"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点击“确定”按钮关闭“属性页”对话框。</w:t>
      </w:r>
    </w:p>
    <w:p>
      <w:pPr>
        <w:pStyle w:val="8"/>
        <w:numPr>
          <w:ilvl w:val="0"/>
          <w:numId w:val="10"/>
        </w:numPr>
        <w:tabs>
          <w:tab w:val="left" w:pos="961"/>
        </w:tabs>
        <w:spacing w:before="5" w:after="0" w:line="242" w:lineRule="auto"/>
        <w:ind w:left="120" w:right="339" w:firstLine="479"/>
        <w:jc w:val="both"/>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1969770</wp:posOffset>
            </wp:positionH>
            <wp:positionV relativeFrom="paragraph">
              <wp:posOffset>464185</wp:posOffset>
            </wp:positionV>
            <wp:extent cx="3577590" cy="2414270"/>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pic:cNvPicPr>
                      <a:picLocks noChangeAspect="1"/>
                    </pic:cNvPicPr>
                  </pic:nvPicPr>
                  <pic:blipFill>
                    <a:blip r:embed="rId38" cstate="print"/>
                    <a:stretch>
                      <a:fillRect/>
                    </a:stretch>
                  </pic:blipFill>
                  <pic:spPr>
                    <a:xfrm>
                      <a:off x="0" y="0"/>
                      <a:ext cx="3577403" cy="2414206"/>
                    </a:xfrm>
                    <a:prstGeom prst="rect">
                      <a:avLst/>
                    </a:prstGeom>
                  </pic:spPr>
                </pic:pic>
              </a:graphicData>
            </a:graphic>
          </wp:anchor>
        </w:drawing>
      </w:r>
      <w:r>
        <w:rPr>
          <w:rFonts w:hint="eastAsia" w:ascii="宋体" w:hAnsi="宋体" w:eastAsia="宋体" w:cs="宋体"/>
          <w:color w:val="auto"/>
          <w:spacing w:val="-9"/>
          <w:sz w:val="24"/>
        </w:rPr>
        <w:t xml:space="preserve">在“项目管理器”窗口中打开 </w:t>
      </w:r>
      <w:r>
        <w:rPr>
          <w:rFonts w:hint="eastAsia" w:ascii="宋体" w:hAnsi="宋体" w:eastAsia="宋体" w:cs="宋体"/>
          <w:color w:val="auto"/>
          <w:sz w:val="24"/>
        </w:rPr>
        <w:t>ke 文件夹中的 start.c</w:t>
      </w:r>
      <w:r>
        <w:rPr>
          <w:rFonts w:hint="eastAsia" w:ascii="宋体" w:hAnsi="宋体" w:eastAsia="宋体" w:cs="宋体"/>
          <w:color w:val="auto"/>
          <w:spacing w:val="-7"/>
          <w:sz w:val="24"/>
        </w:rPr>
        <w:t xml:space="preserve"> 文件，此文件中</w:t>
      </w:r>
      <w:r>
        <w:rPr>
          <w:rFonts w:hint="eastAsia" w:ascii="宋体" w:hAnsi="宋体" w:eastAsia="宋体" w:cs="宋体"/>
          <w:color w:val="auto"/>
          <w:sz w:val="24"/>
        </w:rPr>
        <w:t>只定义了一个函数，就是操作系统内核的入口点函数 KiSystemStartup。</w:t>
      </w:r>
    </w:p>
    <w:p>
      <w:pPr>
        <w:pStyle w:val="8"/>
        <w:numPr>
          <w:ilvl w:val="0"/>
          <w:numId w:val="10"/>
        </w:numPr>
        <w:tabs>
          <w:tab w:val="left" w:pos="961"/>
        </w:tabs>
        <w:spacing w:before="123" w:after="72" w:line="242" w:lineRule="auto"/>
        <w:ind w:left="120" w:right="339" w:firstLine="479"/>
        <w:jc w:val="both"/>
        <w:rPr>
          <w:rFonts w:hint="eastAsia" w:ascii="宋体" w:hAnsi="宋体" w:eastAsia="宋体" w:cs="宋体"/>
          <w:color w:val="auto"/>
          <w:sz w:val="24"/>
        </w:rPr>
      </w:pPr>
      <w:r>
        <w:rPr>
          <w:rFonts w:hint="eastAsia" w:ascii="宋体" w:hAnsi="宋体" w:eastAsia="宋体" w:cs="宋体"/>
          <w:color w:val="auto"/>
          <w:spacing w:val="1"/>
          <w:sz w:val="24"/>
        </w:rPr>
        <w:t xml:space="preserve">在 </w:t>
      </w:r>
      <w:r>
        <w:rPr>
          <w:rFonts w:hint="eastAsia" w:ascii="宋体" w:hAnsi="宋体" w:eastAsia="宋体" w:cs="宋体"/>
          <w:color w:val="auto"/>
          <w:sz w:val="24"/>
        </w:rPr>
        <w:t>KiSystemStartup</w:t>
      </w:r>
      <w:r>
        <w:rPr>
          <w:rFonts w:hint="eastAsia" w:ascii="宋体" w:hAnsi="宋体" w:eastAsia="宋体" w:cs="宋体"/>
          <w:color w:val="auto"/>
          <w:spacing w:val="-6"/>
          <w:sz w:val="24"/>
        </w:rPr>
        <w:t xml:space="preserve"> 函数中的代码行</w:t>
      </w:r>
      <w:r>
        <w:rPr>
          <w:rFonts w:hint="eastAsia" w:ascii="宋体" w:hAnsi="宋体" w:eastAsia="宋体" w:cs="宋体"/>
          <w:color w:val="auto"/>
          <w:sz w:val="24"/>
        </w:rPr>
        <w:t>（</w:t>
      </w:r>
      <w:r>
        <w:rPr>
          <w:rFonts w:hint="eastAsia" w:ascii="宋体" w:hAnsi="宋体" w:eastAsia="宋体" w:cs="宋体"/>
          <w:color w:val="auto"/>
          <w:spacing w:val="2"/>
          <w:sz w:val="24"/>
        </w:rPr>
        <w:t xml:space="preserve">第 </w:t>
      </w:r>
      <w:r>
        <w:rPr>
          <w:rFonts w:hint="eastAsia" w:ascii="宋体" w:hAnsi="宋体" w:eastAsia="宋体" w:cs="宋体"/>
          <w:color w:val="auto"/>
          <w:sz w:val="24"/>
        </w:rPr>
        <w:t>52</w:t>
      </w:r>
      <w:r>
        <w:rPr>
          <w:rFonts w:hint="eastAsia" w:ascii="宋体" w:hAnsi="宋体" w:eastAsia="宋体" w:cs="宋体"/>
          <w:color w:val="auto"/>
          <w:spacing w:val="1"/>
          <w:sz w:val="24"/>
        </w:rPr>
        <w:t xml:space="preserve"> 行</w:t>
      </w:r>
      <w:r>
        <w:rPr>
          <w:rFonts w:hint="eastAsia" w:ascii="宋体" w:hAnsi="宋体" w:eastAsia="宋体" w:cs="宋体"/>
          <w:color w:val="auto"/>
          <w:spacing w:val="-4"/>
          <w:sz w:val="24"/>
        </w:rPr>
        <w:t xml:space="preserve">）KiInitializePic(); </w:t>
      </w:r>
      <w:r>
        <w:rPr>
          <w:rFonts w:hint="eastAsia" w:ascii="宋体" w:hAnsi="宋体" w:eastAsia="宋体" w:cs="宋体"/>
          <w:color w:val="auto"/>
          <w:sz w:val="24"/>
        </w:rPr>
        <w:t>添加一个断点。</w:t>
      </w:r>
    </w:p>
    <w:p>
      <w:pPr>
        <w:pStyle w:val="4"/>
        <w:ind w:left="127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2726690" cy="888365"/>
            <wp:effectExtent l="0" t="0" r="0"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pic:cNvPicPr>
                      <a:picLocks noChangeAspect="1"/>
                    </pic:cNvPicPr>
                  </pic:nvPicPr>
                  <pic:blipFill>
                    <a:blip r:embed="rId39" cstate="print"/>
                    <a:stretch>
                      <a:fillRect/>
                    </a:stretch>
                  </pic:blipFill>
                  <pic:spPr>
                    <a:xfrm>
                      <a:off x="0" y="0"/>
                      <a:ext cx="2727294" cy="888968"/>
                    </a:xfrm>
                    <a:prstGeom prst="rect">
                      <a:avLst/>
                    </a:prstGeom>
                  </pic:spPr>
                </pic:pic>
              </a:graphicData>
            </a:graphic>
          </wp:inline>
        </w:drawing>
      </w:r>
    </w:p>
    <w:p>
      <w:pPr>
        <w:pStyle w:val="8"/>
        <w:numPr>
          <w:ilvl w:val="0"/>
          <w:numId w:val="10"/>
        </w:numPr>
        <w:tabs>
          <w:tab w:val="left" w:pos="961"/>
        </w:tabs>
        <w:spacing w:before="92"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按 F5 启动调试，会在刚刚添加的断点处中断。</w:t>
      </w:r>
    </w:p>
    <w:p>
      <w:pPr>
        <w:pStyle w:val="8"/>
        <w:numPr>
          <w:ilvl w:val="0"/>
          <w:numId w:val="10"/>
        </w:numPr>
        <w:tabs>
          <w:tab w:val="left" w:pos="1013"/>
        </w:tabs>
        <w:spacing w:before="4" w:after="0" w:line="242" w:lineRule="auto"/>
        <w:ind w:left="120" w:right="339" w:firstLine="479"/>
        <w:jc w:val="both"/>
        <w:rPr>
          <w:rFonts w:hint="eastAsia" w:ascii="宋体" w:hAnsi="宋体" w:eastAsia="宋体" w:cs="宋体"/>
          <w:color w:val="auto"/>
          <w:sz w:val="24"/>
        </w:rPr>
      </w:pPr>
      <w:r>
        <w:rPr>
          <w:rFonts w:hint="eastAsia" w:ascii="宋体" w:hAnsi="宋体" w:eastAsia="宋体" w:cs="宋体"/>
          <w:color w:val="auto"/>
          <w:spacing w:val="26"/>
          <w:sz w:val="24"/>
        </w:rPr>
        <w:t xml:space="preserve">在 </w:t>
      </w:r>
      <w:r>
        <w:rPr>
          <w:rFonts w:hint="eastAsia" w:ascii="宋体" w:hAnsi="宋体" w:eastAsia="宋体" w:cs="宋体"/>
          <w:color w:val="auto"/>
          <w:sz w:val="24"/>
        </w:rPr>
        <w:t>start.c</w:t>
      </w:r>
      <w:r>
        <w:rPr>
          <w:rFonts w:hint="eastAsia" w:ascii="宋体" w:hAnsi="宋体" w:eastAsia="宋体" w:cs="宋体"/>
          <w:color w:val="auto"/>
          <w:spacing w:val="10"/>
          <w:sz w:val="24"/>
        </w:rPr>
        <w:t xml:space="preserve"> 源代码文件中的 </w:t>
      </w:r>
      <w:r>
        <w:rPr>
          <w:rFonts w:hint="eastAsia" w:ascii="宋体" w:hAnsi="宋体" w:eastAsia="宋体" w:cs="宋体"/>
          <w:color w:val="auto"/>
          <w:sz w:val="24"/>
        </w:rPr>
        <w:t>KiSystemStartup</w:t>
      </w:r>
      <w:r>
        <w:rPr>
          <w:rFonts w:hint="eastAsia" w:ascii="宋体" w:hAnsi="宋体" w:eastAsia="宋体" w:cs="宋体"/>
          <w:color w:val="auto"/>
          <w:spacing w:val="2"/>
          <w:sz w:val="24"/>
        </w:rPr>
        <w:t xml:space="preserve"> 函数名上点击鼠标右</w:t>
      </w:r>
      <w:r>
        <w:rPr>
          <w:rFonts w:hint="eastAsia" w:ascii="宋体" w:hAnsi="宋体" w:eastAsia="宋体" w:cs="宋体"/>
          <w:color w:val="auto"/>
          <w:spacing w:val="-7"/>
          <w:sz w:val="24"/>
        </w:rPr>
        <w:t>键，在弹出的快捷菜单中选择“添加监视”，</w:t>
      </w:r>
      <w:r>
        <w:rPr>
          <w:rFonts w:hint="eastAsia" w:ascii="宋体" w:hAnsi="宋体" w:eastAsia="宋体" w:cs="宋体"/>
          <w:color w:val="auto"/>
          <w:spacing w:val="-3"/>
          <w:sz w:val="24"/>
        </w:rPr>
        <w:t>KiSystemStartup</w:t>
      </w:r>
      <w:r>
        <w:rPr>
          <w:rFonts w:hint="eastAsia" w:ascii="宋体" w:hAnsi="宋体" w:eastAsia="宋体" w:cs="宋体"/>
          <w:color w:val="auto"/>
          <w:spacing w:val="-2"/>
          <w:sz w:val="24"/>
        </w:rPr>
        <w:t xml:space="preserve"> 函数就被添加到</w:t>
      </w:r>
      <w:r>
        <w:rPr>
          <w:rFonts w:hint="eastAsia" w:ascii="宋体" w:hAnsi="宋体" w:eastAsia="宋体" w:cs="宋体"/>
          <w:color w:val="auto"/>
          <w:sz w:val="24"/>
        </w:rPr>
        <w:t>了“监视”窗口中。在“监视”窗口中可以看到此函数地址为</w:t>
      </w:r>
    </w:p>
    <w:p>
      <w:pPr>
        <w:pStyle w:val="4"/>
        <w:spacing w:before="4"/>
        <w:ind w:left="600"/>
        <w:jc w:val="both"/>
        <w:rPr>
          <w:rFonts w:hint="eastAsia" w:ascii="宋体" w:hAnsi="宋体" w:eastAsia="宋体" w:cs="宋体"/>
          <w:color w:val="auto"/>
        </w:rPr>
      </w:pPr>
      <w:r>
        <w:rPr>
          <w:rFonts w:hint="eastAsia" w:ascii="宋体" w:hAnsi="宋体" w:eastAsia="宋体" w:cs="宋体"/>
          <w:color w:val="auto"/>
        </w:rPr>
        <w:t>{void (PVOID)} 0x800***** &lt;KiSystemStartup&gt;</w:t>
      </w:r>
    </w:p>
    <w:p>
      <w:pPr>
        <w:pStyle w:val="4"/>
        <w:spacing w:before="5" w:line="244" w:lineRule="auto"/>
        <w:ind w:right="344" w:firstLine="479"/>
        <w:jc w:val="both"/>
        <w:rPr>
          <w:rFonts w:hint="eastAsia" w:ascii="宋体" w:hAnsi="宋体" w:eastAsia="宋体" w:cs="宋体"/>
          <w:color w:val="auto"/>
        </w:rPr>
      </w:pPr>
      <w:r>
        <w:rPr>
          <w:rFonts w:hint="eastAsia" w:ascii="宋体" w:hAnsi="宋体" w:eastAsia="宋体" w:cs="宋体"/>
          <w:color w:val="auto"/>
        </w:rPr>
        <w:t>与之前记录的在内存 ds:x80001117 处保存的函数入口地址相同，说明的确是由 Loader 程序进入了操作系统内核。</w:t>
      </w:r>
    </w:p>
    <w:p>
      <w:pPr>
        <w:spacing w:after="0" w:line="244" w:lineRule="auto"/>
        <w:jc w:val="both"/>
        <w:rPr>
          <w:rFonts w:hint="eastAsia" w:ascii="宋体" w:hAnsi="宋体" w:eastAsia="宋体" w:cs="宋体"/>
          <w:color w:val="auto"/>
        </w:rPr>
        <w:sectPr>
          <w:pgSz w:w="11910" w:h="16840"/>
          <w:pgMar w:top="1520" w:right="1460" w:bottom="280" w:left="1680" w:header="720" w:footer="720" w:gutter="0"/>
          <w:cols w:space="720" w:num="1"/>
        </w:sectPr>
      </w:pPr>
    </w:p>
    <w:p>
      <w:pPr>
        <w:pStyle w:val="4"/>
        <w:spacing w:before="48" w:after="10"/>
        <w:ind w:left="540"/>
        <w:rPr>
          <w:rFonts w:hint="eastAsia" w:ascii="宋体" w:hAnsi="宋体" w:eastAsia="宋体" w:cs="宋体"/>
          <w:color w:val="auto"/>
        </w:rPr>
      </w:pPr>
      <w:r>
        <w:rPr>
          <w:rFonts w:hint="eastAsia" w:ascii="宋体" w:hAnsi="宋体" w:eastAsia="宋体" w:cs="宋体"/>
          <w:color w:val="auto"/>
        </w:rPr>
        <w:t>查看“监视”窗口如下：</w:t>
      </w:r>
    </w:p>
    <w:p>
      <w:pPr>
        <w:pStyle w:val="4"/>
        <w:ind w:left="958"/>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234815" cy="777240"/>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png"/>
                    <pic:cNvPicPr>
                      <a:picLocks noChangeAspect="1"/>
                    </pic:cNvPicPr>
                  </pic:nvPicPr>
                  <pic:blipFill>
                    <a:blip r:embed="rId40" cstate="print"/>
                    <a:stretch>
                      <a:fillRect/>
                    </a:stretch>
                  </pic:blipFill>
                  <pic:spPr>
                    <a:xfrm>
                      <a:off x="0" y="0"/>
                      <a:ext cx="4235094" cy="777240"/>
                    </a:xfrm>
                    <a:prstGeom prst="rect">
                      <a:avLst/>
                    </a:prstGeom>
                  </pic:spPr>
                </pic:pic>
              </a:graphicData>
            </a:graphic>
          </wp:inline>
        </w:drawing>
      </w:r>
    </w:p>
    <w:p>
      <w:pPr>
        <w:pStyle w:val="8"/>
        <w:numPr>
          <w:ilvl w:val="0"/>
          <w:numId w:val="10"/>
        </w:numPr>
        <w:tabs>
          <w:tab w:val="left" w:pos="977"/>
        </w:tabs>
        <w:spacing w:before="19" w:after="11" w:line="244" w:lineRule="auto"/>
        <w:ind w:left="120" w:right="339" w:firstLine="479"/>
        <w:jc w:val="left"/>
        <w:rPr>
          <w:rFonts w:hint="eastAsia" w:ascii="宋体" w:hAnsi="宋体" w:eastAsia="宋体" w:cs="宋体"/>
          <w:color w:val="auto"/>
          <w:sz w:val="24"/>
        </w:rPr>
      </w:pPr>
      <w:r>
        <w:rPr>
          <w:rFonts w:hint="eastAsia" w:ascii="宋体" w:hAnsi="宋体" w:eastAsia="宋体" w:cs="宋体"/>
          <w:color w:val="auto"/>
          <w:spacing w:val="8"/>
          <w:sz w:val="24"/>
        </w:rPr>
        <w:t xml:space="preserve">按 </w:t>
      </w:r>
      <w:r>
        <w:rPr>
          <w:rFonts w:hint="eastAsia" w:ascii="宋体" w:hAnsi="宋体" w:eastAsia="宋体" w:cs="宋体"/>
          <w:color w:val="auto"/>
          <w:sz w:val="24"/>
        </w:rPr>
        <w:t>F5</w:t>
      </w:r>
      <w:r>
        <w:rPr>
          <w:rFonts w:hint="eastAsia" w:ascii="宋体" w:hAnsi="宋体" w:eastAsia="宋体" w:cs="宋体"/>
          <w:color w:val="auto"/>
          <w:spacing w:val="4"/>
          <w:sz w:val="24"/>
        </w:rPr>
        <w:t xml:space="preserve"> 继续执行 </w:t>
      </w:r>
      <w:r>
        <w:rPr>
          <w:rFonts w:hint="eastAsia" w:ascii="宋体" w:hAnsi="宋体" w:eastAsia="宋体" w:cs="宋体"/>
          <w:color w:val="auto"/>
          <w:sz w:val="24"/>
        </w:rPr>
        <w:t>EOS</w:t>
      </w:r>
      <w:r>
        <w:rPr>
          <w:rFonts w:hint="eastAsia" w:ascii="宋体" w:hAnsi="宋体" w:eastAsia="宋体" w:cs="宋体"/>
          <w:color w:val="auto"/>
          <w:spacing w:val="1"/>
          <w:sz w:val="24"/>
        </w:rPr>
        <w:t xml:space="preserve"> 操作系统内核，在 </w:t>
      </w:r>
      <w:r>
        <w:rPr>
          <w:rFonts w:hint="eastAsia" w:ascii="宋体" w:hAnsi="宋体" w:eastAsia="宋体" w:cs="宋体"/>
          <w:color w:val="auto"/>
          <w:sz w:val="24"/>
        </w:rPr>
        <w:t>Display</w:t>
      </w:r>
      <w:r>
        <w:rPr>
          <w:rFonts w:hint="eastAsia" w:ascii="宋体" w:hAnsi="宋体" w:eastAsia="宋体" w:cs="宋体"/>
          <w:color w:val="auto"/>
          <w:spacing w:val="3"/>
          <w:sz w:val="24"/>
        </w:rPr>
        <w:t xml:space="preserve"> 窗口中显示 </w:t>
      </w:r>
      <w:r>
        <w:rPr>
          <w:rFonts w:hint="eastAsia" w:ascii="宋体" w:hAnsi="宋体" w:eastAsia="宋体" w:cs="宋体"/>
          <w:color w:val="auto"/>
          <w:sz w:val="24"/>
        </w:rPr>
        <w:t>EOS</w:t>
      </w:r>
      <w:r>
        <w:rPr>
          <w:rFonts w:hint="eastAsia" w:ascii="宋体" w:hAnsi="宋体" w:eastAsia="宋体" w:cs="宋体"/>
          <w:color w:val="auto"/>
          <w:spacing w:val="1"/>
          <w:sz w:val="24"/>
        </w:rPr>
        <w:t xml:space="preserve"> 操</w:t>
      </w:r>
      <w:r>
        <w:rPr>
          <w:rFonts w:hint="eastAsia" w:ascii="宋体" w:hAnsi="宋体" w:eastAsia="宋体" w:cs="宋体"/>
          <w:color w:val="auto"/>
          <w:sz w:val="24"/>
        </w:rPr>
        <w:t>作系统已经启动，并且控制台程序已经开始运行了。</w:t>
      </w:r>
    </w:p>
    <w:p>
      <w:pPr>
        <w:pStyle w:val="4"/>
        <w:ind w:left="972"/>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157345" cy="2756535"/>
            <wp:effectExtent l="0" t="0" r="0"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png"/>
                    <pic:cNvPicPr>
                      <a:picLocks noChangeAspect="1"/>
                    </pic:cNvPicPr>
                  </pic:nvPicPr>
                  <pic:blipFill>
                    <a:blip r:embed="rId41" cstate="print"/>
                    <a:stretch>
                      <a:fillRect/>
                    </a:stretch>
                  </pic:blipFill>
                  <pic:spPr>
                    <a:xfrm>
                      <a:off x="0" y="0"/>
                      <a:ext cx="4157680" cy="2756725"/>
                    </a:xfrm>
                    <a:prstGeom prst="rect">
                      <a:avLst/>
                    </a:prstGeom>
                  </pic:spPr>
                </pic:pic>
              </a:graphicData>
            </a:graphic>
          </wp:inline>
        </w:drawing>
      </w:r>
    </w:p>
    <w:p>
      <w:pPr>
        <w:pStyle w:val="8"/>
        <w:numPr>
          <w:ilvl w:val="0"/>
          <w:numId w:val="10"/>
        </w:numPr>
        <w:tabs>
          <w:tab w:val="left" w:pos="989"/>
        </w:tabs>
        <w:spacing w:before="14" w:after="0" w:line="242" w:lineRule="auto"/>
        <w:ind w:left="120" w:right="337" w:firstLine="479"/>
        <w:jc w:val="left"/>
        <w:rPr>
          <w:rFonts w:hint="eastAsia" w:ascii="宋体" w:hAnsi="宋体" w:eastAsia="宋体" w:cs="宋体"/>
          <w:color w:val="auto"/>
          <w:sz w:val="24"/>
        </w:rPr>
      </w:pPr>
      <w:r>
        <w:rPr>
          <w:rFonts w:hint="eastAsia" w:ascii="宋体" w:hAnsi="宋体" w:eastAsia="宋体" w:cs="宋体"/>
          <w:color w:val="auto"/>
          <w:spacing w:val="-1"/>
          <w:sz w:val="24"/>
        </w:rPr>
        <w:t>选择“调试”菜单中的“删除所有断点”菜单项，删除之前添加的所有</w:t>
      </w:r>
      <w:r>
        <w:rPr>
          <w:rFonts w:hint="eastAsia" w:ascii="宋体" w:hAnsi="宋体" w:eastAsia="宋体" w:cs="宋体"/>
          <w:color w:val="auto"/>
          <w:sz w:val="24"/>
        </w:rPr>
        <w:t>断点。</w:t>
      </w:r>
    </w:p>
    <w:p>
      <w:pPr>
        <w:pStyle w:val="8"/>
        <w:numPr>
          <w:ilvl w:val="0"/>
          <w:numId w:val="10"/>
        </w:numPr>
        <w:tabs>
          <w:tab w:val="left" w:pos="1081"/>
        </w:tabs>
        <w:spacing w:before="3" w:after="0" w:line="240" w:lineRule="auto"/>
        <w:ind w:left="1081" w:right="0" w:hanging="481"/>
        <w:jc w:val="both"/>
        <w:rPr>
          <w:rFonts w:hint="eastAsia" w:ascii="宋体" w:hAnsi="宋体" w:eastAsia="宋体" w:cs="宋体"/>
          <w:color w:val="auto"/>
          <w:sz w:val="24"/>
        </w:rPr>
      </w:pPr>
      <w:r>
        <w:rPr>
          <w:rFonts w:hint="eastAsia" w:ascii="宋体" w:hAnsi="宋体" w:eastAsia="宋体" w:cs="宋体"/>
          <w:color w:val="auto"/>
          <w:sz w:val="24"/>
        </w:rPr>
        <w:t>选择“调试”菜单中的“停止调试”菜单项，停止调试。</w:t>
      </w:r>
    </w:p>
    <w:p>
      <w:pPr>
        <w:pStyle w:val="4"/>
        <w:spacing w:before="8"/>
        <w:ind w:left="0"/>
        <w:rPr>
          <w:rFonts w:hint="eastAsia" w:ascii="宋体" w:hAnsi="宋体" w:eastAsia="宋体" w:cs="宋体"/>
          <w:color w:val="auto"/>
        </w:rPr>
      </w:pPr>
    </w:p>
    <w:p>
      <w:pPr>
        <w:pStyle w:val="3"/>
        <w:numPr>
          <w:ilvl w:val="2"/>
          <w:numId w:val="3"/>
        </w:numPr>
        <w:tabs>
          <w:tab w:val="left" w:pos="1269"/>
        </w:tabs>
        <w:spacing w:before="1" w:after="0" w:line="240" w:lineRule="auto"/>
        <w:ind w:left="1268" w:right="0" w:hanging="729"/>
        <w:jc w:val="both"/>
        <w:rPr>
          <w:rFonts w:hint="eastAsia" w:ascii="宋体" w:hAnsi="宋体" w:eastAsia="宋体" w:cs="宋体"/>
          <w:color w:val="auto"/>
        </w:rPr>
      </w:pPr>
      <w:r>
        <w:rPr>
          <w:rFonts w:hint="eastAsia" w:ascii="宋体" w:hAnsi="宋体" w:eastAsia="宋体" w:cs="宋体"/>
          <w:color w:val="auto"/>
        </w:rPr>
        <w:t>EOS 启动后的状态和行为</w:t>
      </w:r>
    </w:p>
    <w:p>
      <w:pPr>
        <w:pStyle w:val="4"/>
        <w:spacing w:before="4" w:line="242" w:lineRule="auto"/>
        <w:ind w:right="335" w:firstLine="479"/>
        <w:jc w:val="both"/>
        <w:rPr>
          <w:rFonts w:hint="eastAsia" w:ascii="宋体" w:hAnsi="宋体" w:eastAsia="宋体" w:cs="宋体"/>
          <w:color w:val="auto"/>
        </w:rPr>
      </w:pPr>
      <w:r>
        <w:rPr>
          <w:rFonts w:hint="eastAsia" w:ascii="宋体" w:hAnsi="宋体" w:eastAsia="宋体" w:cs="宋体"/>
          <w:color w:val="auto"/>
          <w:spacing w:val="-7"/>
        </w:rPr>
        <w:t xml:space="preserve">至此，读者已经完整学习了 </w:t>
      </w:r>
      <w:r>
        <w:rPr>
          <w:rFonts w:hint="eastAsia" w:ascii="宋体" w:hAnsi="宋体" w:eastAsia="宋体" w:cs="宋体"/>
          <w:color w:val="auto"/>
        </w:rPr>
        <w:t>EOS</w:t>
      </w:r>
      <w:r>
        <w:rPr>
          <w:rFonts w:hint="eastAsia" w:ascii="宋体" w:hAnsi="宋体" w:eastAsia="宋体" w:cs="宋体"/>
          <w:color w:val="auto"/>
          <w:spacing w:val="-5"/>
        </w:rPr>
        <w:t xml:space="preserve"> 操作系统的启动过程。当 </w:t>
      </w:r>
      <w:r>
        <w:rPr>
          <w:rFonts w:hint="eastAsia" w:ascii="宋体" w:hAnsi="宋体" w:eastAsia="宋体" w:cs="宋体"/>
          <w:color w:val="auto"/>
        </w:rPr>
        <w:t>EOS</w:t>
      </w:r>
      <w:r>
        <w:rPr>
          <w:rFonts w:hint="eastAsia" w:ascii="宋体" w:hAnsi="宋体" w:eastAsia="宋体" w:cs="宋体"/>
          <w:color w:val="auto"/>
          <w:spacing w:val="-2"/>
        </w:rPr>
        <w:t xml:space="preserve"> 启动完毕进</w:t>
      </w:r>
      <w:r>
        <w:rPr>
          <w:rFonts w:hint="eastAsia" w:ascii="宋体" w:hAnsi="宋体" w:eastAsia="宋体" w:cs="宋体"/>
          <w:color w:val="auto"/>
        </w:rPr>
        <w:t>入内核后，会进一步完成一系列的内核初始化工作，直到 EOS</w:t>
      </w:r>
      <w:r>
        <w:rPr>
          <w:rFonts w:hint="eastAsia" w:ascii="宋体" w:hAnsi="宋体" w:eastAsia="宋体" w:cs="宋体"/>
          <w:color w:val="auto"/>
          <w:spacing w:val="-2"/>
        </w:rPr>
        <w:t xml:space="preserve"> 操作系统可以接</w:t>
      </w:r>
      <w:r>
        <w:rPr>
          <w:rFonts w:hint="eastAsia" w:ascii="宋体" w:hAnsi="宋体" w:eastAsia="宋体" w:cs="宋体"/>
          <w:color w:val="auto"/>
          <w:spacing w:val="-8"/>
        </w:rPr>
        <w:t>收用户输入的命令为止。因为内核初始化阶段涉及到的知识较多，不太适合刚刚</w:t>
      </w:r>
      <w:r>
        <w:rPr>
          <w:rFonts w:hint="eastAsia" w:ascii="宋体" w:hAnsi="宋体" w:eastAsia="宋体" w:cs="宋体"/>
          <w:color w:val="auto"/>
          <w:spacing w:val="-7"/>
        </w:rPr>
        <w:t>接触操作系统原理的读者深入学习，所以，读者可以在全面掌握了操作系统概念</w:t>
      </w:r>
      <w:r>
        <w:rPr>
          <w:rFonts w:hint="eastAsia" w:ascii="宋体" w:hAnsi="宋体" w:eastAsia="宋体" w:cs="宋体"/>
          <w:color w:val="auto"/>
          <w:spacing w:val="1"/>
        </w:rPr>
        <w:t xml:space="preserve">后再回过头来仔细研究 </w:t>
      </w:r>
      <w:r>
        <w:rPr>
          <w:rFonts w:hint="eastAsia" w:ascii="宋体" w:hAnsi="宋体" w:eastAsia="宋体" w:cs="宋体"/>
          <w:color w:val="auto"/>
        </w:rPr>
        <w:t>EOS</w:t>
      </w:r>
      <w:r>
        <w:rPr>
          <w:rFonts w:hint="eastAsia" w:ascii="宋体" w:hAnsi="宋体" w:eastAsia="宋体" w:cs="宋体"/>
          <w:color w:val="auto"/>
          <w:spacing w:val="-1"/>
        </w:rPr>
        <w:t xml:space="preserve"> 内核的初始化过程，这对于读者深入理解操作系统</w:t>
      </w:r>
      <w:r>
        <w:rPr>
          <w:rFonts w:hint="eastAsia" w:ascii="宋体" w:hAnsi="宋体" w:eastAsia="宋体" w:cs="宋体"/>
          <w:color w:val="auto"/>
        </w:rPr>
        <w:t>原理也是有很大帮助的。但是，读者还是需要在这里了解一下 EOS</w:t>
      </w:r>
      <w:r>
        <w:rPr>
          <w:rFonts w:hint="eastAsia" w:ascii="宋体" w:hAnsi="宋体" w:eastAsia="宋体" w:cs="宋体"/>
          <w:color w:val="auto"/>
          <w:spacing w:val="-1"/>
        </w:rPr>
        <w:t xml:space="preserve"> 在完成内核</w:t>
      </w:r>
      <w:r>
        <w:rPr>
          <w:rFonts w:hint="eastAsia" w:ascii="宋体" w:hAnsi="宋体" w:eastAsia="宋体" w:cs="宋体"/>
          <w:color w:val="auto"/>
          <w:spacing w:val="-11"/>
        </w:rPr>
        <w:t>初始化后，处于什么样的状态，具有什么样的行为，这对于读者顺利完成后续的</w:t>
      </w:r>
      <w:r>
        <w:rPr>
          <w:rFonts w:hint="eastAsia" w:ascii="宋体" w:hAnsi="宋体" w:eastAsia="宋体" w:cs="宋体"/>
          <w:color w:val="auto"/>
        </w:rPr>
        <w:t>实验是很重要的。</w:t>
      </w:r>
    </w:p>
    <w:p>
      <w:pPr>
        <w:pStyle w:val="4"/>
        <w:spacing w:before="12"/>
        <w:ind w:left="600"/>
        <w:rPr>
          <w:rFonts w:hint="eastAsia" w:ascii="宋体" w:hAnsi="宋体" w:eastAsia="宋体" w:cs="宋体"/>
          <w:color w:val="auto"/>
        </w:rPr>
      </w:pPr>
      <w:r>
        <w:rPr>
          <w:rFonts w:hint="eastAsia" w:ascii="宋体" w:hAnsi="宋体" w:eastAsia="宋体" w:cs="宋体"/>
          <w:color w:val="auto"/>
        </w:rPr>
        <w:t>请读者按照下面的步骤进行实验：</w:t>
      </w:r>
    </w:p>
    <w:p>
      <w:pPr>
        <w:pStyle w:val="8"/>
        <w:numPr>
          <w:ilvl w:val="0"/>
          <w:numId w:val="11"/>
        </w:numPr>
        <w:tabs>
          <w:tab w:val="left" w:pos="965"/>
        </w:tabs>
        <w:spacing w:before="5" w:after="8" w:line="242" w:lineRule="auto"/>
        <w:ind w:left="120" w:right="335" w:firstLine="479"/>
        <w:jc w:val="left"/>
        <w:rPr>
          <w:rFonts w:hint="eastAsia" w:ascii="宋体" w:hAnsi="宋体" w:eastAsia="宋体" w:cs="宋体"/>
          <w:color w:val="auto"/>
          <w:sz w:val="24"/>
        </w:rPr>
      </w:pPr>
      <w:r>
        <w:rPr>
          <w:rFonts w:hint="eastAsia" w:ascii="宋体" w:hAnsi="宋体" w:eastAsia="宋体" w:cs="宋体"/>
          <w:color w:val="auto"/>
          <w:spacing w:val="2"/>
          <w:sz w:val="24"/>
        </w:rPr>
        <w:t xml:space="preserve">在 </w:t>
      </w:r>
      <w:r>
        <w:rPr>
          <w:rFonts w:hint="eastAsia" w:ascii="宋体" w:hAnsi="宋体" w:eastAsia="宋体" w:cs="宋体"/>
          <w:color w:val="auto"/>
          <w:sz w:val="24"/>
        </w:rPr>
        <w:t>ke/sysproc.c 文件的第 372</w:t>
      </w:r>
      <w:r>
        <w:rPr>
          <w:rFonts w:hint="eastAsia" w:ascii="宋体" w:hAnsi="宋体" w:eastAsia="宋体" w:cs="宋体"/>
          <w:color w:val="auto"/>
          <w:spacing w:val="1"/>
          <w:sz w:val="24"/>
        </w:rPr>
        <w:t xml:space="preserve"> 行，也就是</w:t>
      </w:r>
      <w:r>
        <w:rPr>
          <w:rFonts w:hint="eastAsia" w:ascii="宋体" w:hAnsi="宋体" w:eastAsia="宋体" w:cs="宋体"/>
          <w:color w:val="auto"/>
          <w:sz w:val="24"/>
        </w:rPr>
        <w:t>“ver”</w:t>
      </w:r>
      <w:r>
        <w:rPr>
          <w:rFonts w:hint="eastAsia" w:ascii="宋体" w:hAnsi="宋体" w:eastAsia="宋体" w:cs="宋体"/>
          <w:color w:val="auto"/>
          <w:spacing w:val="-2"/>
          <w:sz w:val="24"/>
        </w:rPr>
        <w:t>命令函数中添加一</w:t>
      </w:r>
      <w:r>
        <w:rPr>
          <w:rFonts w:hint="eastAsia" w:ascii="宋体" w:hAnsi="宋体" w:eastAsia="宋体" w:cs="宋体"/>
          <w:color w:val="auto"/>
          <w:sz w:val="24"/>
        </w:rPr>
        <w:t>个断点。</w:t>
      </w:r>
    </w:p>
    <w:p>
      <w:pPr>
        <w:pStyle w:val="4"/>
        <w:ind w:left="1048"/>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480435" cy="1357630"/>
            <wp:effectExtent l="0" t="0" r="0" b="0"/>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png"/>
                    <pic:cNvPicPr>
                      <a:picLocks noChangeAspect="1"/>
                    </pic:cNvPicPr>
                  </pic:nvPicPr>
                  <pic:blipFill>
                    <a:blip r:embed="rId42" cstate="print"/>
                    <a:stretch>
                      <a:fillRect/>
                    </a:stretch>
                  </pic:blipFill>
                  <pic:spPr>
                    <a:xfrm>
                      <a:off x="0" y="0"/>
                      <a:ext cx="3480916" cy="1357884"/>
                    </a:xfrm>
                    <a:prstGeom prst="rect">
                      <a:avLst/>
                    </a:prstGeom>
                  </pic:spPr>
                </pic:pic>
              </a:graphicData>
            </a:graphic>
          </wp:inline>
        </w:drawing>
      </w:r>
    </w:p>
    <w:p>
      <w:pPr>
        <w:spacing w:after="0"/>
        <w:rPr>
          <w:rFonts w:hint="eastAsia" w:ascii="宋体" w:hAnsi="宋体" w:eastAsia="宋体" w:cs="宋体"/>
          <w:color w:val="auto"/>
          <w:sz w:val="20"/>
        </w:rPr>
        <w:sectPr>
          <w:pgSz w:w="11910" w:h="16840"/>
          <w:pgMar w:top="1380" w:right="1460" w:bottom="280" w:left="1680" w:header="720" w:footer="720" w:gutter="0"/>
          <w:cols w:space="720" w:num="1"/>
        </w:sectPr>
      </w:pPr>
    </w:p>
    <w:p>
      <w:pPr>
        <w:pStyle w:val="8"/>
        <w:numPr>
          <w:ilvl w:val="0"/>
          <w:numId w:val="11"/>
        </w:numPr>
        <w:tabs>
          <w:tab w:val="left" w:pos="961"/>
        </w:tabs>
        <w:spacing w:before="48"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按 F5 启动调试。</w:t>
      </w:r>
    </w:p>
    <w:p>
      <w:pPr>
        <w:pStyle w:val="8"/>
        <w:numPr>
          <w:ilvl w:val="0"/>
          <w:numId w:val="11"/>
        </w:numPr>
        <w:tabs>
          <w:tab w:val="left" w:pos="969"/>
        </w:tabs>
        <w:spacing w:before="5" w:after="0" w:line="242" w:lineRule="auto"/>
        <w:ind w:left="120" w:right="335" w:firstLine="479"/>
        <w:jc w:val="left"/>
        <w:rPr>
          <w:rFonts w:hint="eastAsia" w:ascii="宋体" w:hAnsi="宋体" w:eastAsia="宋体" w:cs="宋体"/>
          <w:color w:val="auto"/>
          <w:sz w:val="24"/>
        </w:rPr>
      </w:pPr>
      <w:r>
        <w:rPr>
          <w:rFonts w:hint="eastAsia" w:ascii="宋体" w:hAnsi="宋体" w:eastAsia="宋体" w:cs="宋体"/>
          <w:color w:val="auto"/>
          <w:spacing w:val="4"/>
          <w:sz w:val="24"/>
        </w:rPr>
        <w:t xml:space="preserve">待 </w:t>
      </w:r>
      <w:r>
        <w:rPr>
          <w:rFonts w:hint="eastAsia" w:ascii="宋体" w:hAnsi="宋体" w:eastAsia="宋体" w:cs="宋体"/>
          <w:color w:val="auto"/>
          <w:sz w:val="24"/>
        </w:rPr>
        <w:t>EOS 启动完成后，在控制台中输入命令“ver”</w:t>
      </w:r>
      <w:r>
        <w:rPr>
          <w:rFonts w:hint="eastAsia" w:ascii="宋体" w:hAnsi="宋体" w:eastAsia="宋体" w:cs="宋体"/>
          <w:color w:val="auto"/>
          <w:spacing w:val="-2"/>
          <w:sz w:val="24"/>
        </w:rPr>
        <w:t>后按回车，会在刚刚</w:t>
      </w:r>
      <w:r>
        <w:rPr>
          <w:rFonts w:hint="eastAsia" w:ascii="宋体" w:hAnsi="宋体" w:eastAsia="宋体" w:cs="宋体"/>
          <w:color w:val="auto"/>
          <w:sz w:val="24"/>
        </w:rPr>
        <w:t>添加的断点处中断。</w:t>
      </w:r>
    </w:p>
    <w:p>
      <w:pPr>
        <w:pStyle w:val="4"/>
        <w:spacing w:before="6"/>
        <w:ind w:left="0"/>
        <w:rPr>
          <w:rFonts w:hint="eastAsia" w:ascii="宋体" w:hAnsi="宋体" w:eastAsia="宋体" w:cs="宋体"/>
          <w:color w:val="auto"/>
          <w:sz w:val="8"/>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1674495</wp:posOffset>
            </wp:positionH>
            <wp:positionV relativeFrom="paragraph">
              <wp:posOffset>93980</wp:posOffset>
            </wp:positionV>
            <wp:extent cx="4206240" cy="1988820"/>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pic:cNvPicPr>
                      <a:picLocks noChangeAspect="1"/>
                    </pic:cNvPicPr>
                  </pic:nvPicPr>
                  <pic:blipFill>
                    <a:blip r:embed="rId43" cstate="print"/>
                    <a:stretch>
                      <a:fillRect/>
                    </a:stretch>
                  </pic:blipFill>
                  <pic:spPr>
                    <a:xfrm>
                      <a:off x="0" y="0"/>
                      <a:ext cx="4206239" cy="1988820"/>
                    </a:xfrm>
                    <a:prstGeom prst="rect">
                      <a:avLst/>
                    </a:prstGeom>
                  </pic:spPr>
                </pic:pic>
              </a:graphicData>
            </a:graphic>
          </wp:anchor>
        </w:drawing>
      </w:r>
    </w:p>
    <w:p>
      <w:pPr>
        <w:pStyle w:val="8"/>
        <w:numPr>
          <w:ilvl w:val="0"/>
          <w:numId w:val="11"/>
        </w:numPr>
        <w:tabs>
          <w:tab w:val="left" w:pos="961"/>
        </w:tabs>
        <w:spacing w:before="126" w:after="0" w:line="242" w:lineRule="auto"/>
        <w:ind w:left="540" w:right="2284" w:firstLine="60"/>
        <w:jc w:val="left"/>
        <w:rPr>
          <w:rFonts w:hint="eastAsia" w:ascii="宋体" w:hAnsi="宋体" w:eastAsia="宋体" w:cs="宋体"/>
          <w:color w:val="auto"/>
          <w:sz w:val="24"/>
        </w:rPr>
      </w:pPr>
      <w:r>
        <w:rPr>
          <w:rFonts w:hint="eastAsia" w:ascii="宋体" w:hAnsi="宋体" w:eastAsia="宋体" w:cs="宋体"/>
          <w:color w:val="auto"/>
          <w:sz w:val="24"/>
        </w:rPr>
        <w:t>刷新进程线程窗口，会得到如图 10-5</w:t>
      </w:r>
      <w:r>
        <w:rPr>
          <w:rFonts w:hint="eastAsia" w:ascii="宋体" w:hAnsi="宋体" w:eastAsia="宋体" w:cs="宋体"/>
          <w:color w:val="auto"/>
          <w:spacing w:val="-3"/>
          <w:sz w:val="24"/>
        </w:rPr>
        <w:t xml:space="preserve"> 所示的内容。</w:t>
      </w:r>
      <w:r>
        <w:rPr>
          <w:rFonts w:hint="eastAsia" w:ascii="宋体" w:hAnsi="宋体" w:eastAsia="宋体" w:cs="宋体"/>
          <w:color w:val="auto"/>
          <w:sz w:val="24"/>
        </w:rPr>
        <w:t>刷新进程线程窗口后：</w:t>
      </w:r>
    </w:p>
    <w:p>
      <w:pPr>
        <w:pStyle w:val="4"/>
        <w:spacing w:before="9"/>
        <w:ind w:left="0"/>
        <w:rPr>
          <w:rFonts w:hint="eastAsia" w:ascii="宋体" w:hAnsi="宋体" w:eastAsia="宋体" w:cs="宋体"/>
          <w:color w:val="auto"/>
          <w:sz w:val="8"/>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1673225</wp:posOffset>
            </wp:positionH>
            <wp:positionV relativeFrom="paragraph">
              <wp:posOffset>95250</wp:posOffset>
            </wp:positionV>
            <wp:extent cx="4206875" cy="2368550"/>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44" cstate="print"/>
                    <a:stretch>
                      <a:fillRect/>
                    </a:stretch>
                  </pic:blipFill>
                  <pic:spPr>
                    <a:xfrm>
                      <a:off x="0" y="0"/>
                      <a:ext cx="4206879" cy="2368296"/>
                    </a:xfrm>
                    <a:prstGeom prst="rect">
                      <a:avLst/>
                    </a:prstGeom>
                  </pic:spPr>
                </pic:pic>
              </a:graphicData>
            </a:graphic>
          </wp:anchor>
        </w:drawing>
      </w:r>
    </w:p>
    <w:p>
      <w:pPr>
        <w:pStyle w:val="4"/>
        <w:spacing w:before="151" w:line="242" w:lineRule="auto"/>
        <w:ind w:right="335" w:firstLine="479"/>
        <w:jc w:val="both"/>
        <w:rPr>
          <w:rFonts w:hint="eastAsia" w:ascii="宋体" w:hAnsi="宋体" w:eastAsia="宋体" w:cs="宋体"/>
          <w:color w:val="auto"/>
        </w:rPr>
      </w:pPr>
      <w:r>
        <w:rPr>
          <w:rFonts w:hint="eastAsia" w:ascii="宋体" w:hAnsi="宋体" w:eastAsia="宋体" w:cs="宋体"/>
          <w:color w:val="auto"/>
        </w:rPr>
        <w:t>有必要对图 10-5</w:t>
      </w:r>
      <w:r>
        <w:rPr>
          <w:rFonts w:hint="eastAsia" w:ascii="宋体" w:hAnsi="宋体" w:eastAsia="宋体" w:cs="宋体"/>
          <w:color w:val="auto"/>
          <w:spacing w:val="-5"/>
        </w:rPr>
        <w:t xml:space="preserve"> 中显示的进程和线程信息进行一下详细的说明。此时，在进程列表中只有一个 </w:t>
      </w:r>
      <w:r>
        <w:rPr>
          <w:rFonts w:hint="eastAsia" w:ascii="宋体" w:hAnsi="宋体" w:eastAsia="宋体" w:cs="宋体"/>
          <w:color w:val="auto"/>
        </w:rPr>
        <w:t>ID</w:t>
      </w:r>
      <w:r>
        <w:rPr>
          <w:rFonts w:hint="eastAsia" w:ascii="宋体" w:hAnsi="宋体" w:eastAsia="宋体" w:cs="宋体"/>
          <w:color w:val="auto"/>
          <w:spacing w:val="-20"/>
        </w:rPr>
        <w:t xml:space="preserve"> 为 </w:t>
      </w:r>
      <w:r>
        <w:rPr>
          <w:rFonts w:hint="eastAsia" w:ascii="宋体" w:hAnsi="宋体" w:eastAsia="宋体" w:cs="宋体"/>
          <w:color w:val="auto"/>
        </w:rPr>
        <w:t>1</w:t>
      </w:r>
      <w:r>
        <w:rPr>
          <w:rFonts w:hint="eastAsia" w:ascii="宋体" w:hAnsi="宋体" w:eastAsia="宋体" w:cs="宋体"/>
          <w:color w:val="auto"/>
          <w:spacing w:val="-9"/>
        </w:rPr>
        <w:t xml:space="preserve"> 的系统进程，其优先级为 </w:t>
      </w:r>
      <w:r>
        <w:rPr>
          <w:rFonts w:hint="eastAsia" w:ascii="宋体" w:hAnsi="宋体" w:eastAsia="宋体" w:cs="宋体"/>
          <w:color w:val="auto"/>
          <w:spacing w:val="-26"/>
        </w:rPr>
        <w:t>24</w:t>
      </w:r>
      <w:r>
        <w:rPr>
          <w:rFonts w:hint="eastAsia" w:ascii="宋体" w:hAnsi="宋体" w:eastAsia="宋体" w:cs="宋体"/>
          <w:color w:val="auto"/>
          <w:spacing w:val="-6"/>
        </w:rPr>
        <w:t xml:space="preserve">，包含有 </w:t>
      </w:r>
      <w:r>
        <w:rPr>
          <w:rFonts w:hint="eastAsia" w:ascii="宋体" w:hAnsi="宋体" w:eastAsia="宋体" w:cs="宋体"/>
          <w:color w:val="auto"/>
        </w:rPr>
        <w:t>6</w:t>
      </w:r>
      <w:r>
        <w:rPr>
          <w:rFonts w:hint="eastAsia" w:ascii="宋体" w:hAnsi="宋体" w:eastAsia="宋体" w:cs="宋体"/>
          <w:color w:val="auto"/>
          <w:spacing w:val="-3"/>
        </w:rPr>
        <w:t xml:space="preserve"> 个线程， </w:t>
      </w:r>
      <w:r>
        <w:rPr>
          <w:rFonts w:hint="eastAsia" w:ascii="宋体" w:hAnsi="宋体" w:eastAsia="宋体" w:cs="宋体"/>
          <w:color w:val="auto"/>
          <w:spacing w:val="2"/>
        </w:rPr>
        <w:t xml:space="preserve">其中 </w:t>
      </w:r>
      <w:r>
        <w:rPr>
          <w:rFonts w:hint="eastAsia" w:ascii="宋体" w:hAnsi="宋体" w:eastAsia="宋体" w:cs="宋体"/>
          <w:color w:val="auto"/>
        </w:rPr>
        <w:t>ID</w:t>
      </w:r>
      <w:r>
        <w:rPr>
          <w:rFonts w:hint="eastAsia" w:ascii="宋体" w:hAnsi="宋体" w:eastAsia="宋体" w:cs="宋体"/>
          <w:color w:val="auto"/>
          <w:spacing w:val="5"/>
        </w:rPr>
        <w:t xml:space="preserve"> 为 </w:t>
      </w:r>
      <w:r>
        <w:rPr>
          <w:rFonts w:hint="eastAsia" w:ascii="宋体" w:hAnsi="宋体" w:eastAsia="宋体" w:cs="宋体"/>
          <w:color w:val="auto"/>
        </w:rPr>
        <w:t>2</w:t>
      </w:r>
      <w:r>
        <w:rPr>
          <w:rFonts w:hint="eastAsia" w:ascii="宋体" w:hAnsi="宋体" w:eastAsia="宋体" w:cs="宋体"/>
          <w:color w:val="auto"/>
          <w:spacing w:val="-2"/>
        </w:rPr>
        <w:t xml:space="preserve"> 的线程是该进程的主线程，系统进程是没有映像名称的，或者可</w:t>
      </w:r>
      <w:r>
        <w:rPr>
          <w:rFonts w:hint="eastAsia" w:ascii="宋体" w:hAnsi="宋体" w:eastAsia="宋体" w:cs="宋体"/>
          <w:color w:val="auto"/>
        </w:rPr>
        <w:t>以认为“kernel.dll”就是系统进程的镜像名称。在线程列表中有 6</w:t>
      </w:r>
      <w:r>
        <w:rPr>
          <w:rFonts w:hint="eastAsia" w:ascii="宋体" w:hAnsi="宋体" w:eastAsia="宋体" w:cs="宋体"/>
          <w:color w:val="auto"/>
          <w:spacing w:val="-1"/>
        </w:rPr>
        <w:t xml:space="preserve"> 个线程，</w:t>
      </w:r>
    </w:p>
    <w:p>
      <w:pPr>
        <w:pStyle w:val="4"/>
        <w:spacing w:before="5" w:line="244" w:lineRule="auto"/>
        <w:ind w:right="339"/>
        <w:jc w:val="both"/>
        <w:rPr>
          <w:rFonts w:hint="eastAsia" w:ascii="宋体" w:hAnsi="宋体" w:eastAsia="宋体" w:cs="宋体"/>
          <w:color w:val="auto"/>
        </w:rPr>
      </w:pPr>
      <w:r>
        <w:rPr>
          <w:rFonts w:hint="eastAsia" w:ascii="宋体" w:hAnsi="宋体" w:eastAsia="宋体" w:cs="宋体"/>
          <w:color w:val="auto"/>
          <w:spacing w:val="-6"/>
        </w:rPr>
        <w:t xml:space="preserve">它们都是系统线程。其中优先级为 </w:t>
      </w:r>
      <w:r>
        <w:rPr>
          <w:rFonts w:hint="eastAsia" w:ascii="宋体" w:hAnsi="宋体" w:eastAsia="宋体" w:cs="宋体"/>
          <w:color w:val="auto"/>
        </w:rPr>
        <w:t>0</w:t>
      </w:r>
      <w:r>
        <w:rPr>
          <w:rFonts w:hint="eastAsia" w:ascii="宋体" w:hAnsi="宋体" w:eastAsia="宋体" w:cs="宋体"/>
          <w:color w:val="auto"/>
          <w:spacing w:val="-6"/>
        </w:rPr>
        <w:t xml:space="preserve"> 的是空闲线程，当没有优先级大于 </w:t>
      </w:r>
      <w:r>
        <w:rPr>
          <w:rFonts w:hint="eastAsia" w:ascii="宋体" w:hAnsi="宋体" w:eastAsia="宋体" w:cs="宋体"/>
          <w:color w:val="auto"/>
        </w:rPr>
        <w:t>0</w:t>
      </w:r>
      <w:r>
        <w:rPr>
          <w:rFonts w:hint="eastAsia" w:ascii="宋体" w:hAnsi="宋体" w:eastAsia="宋体" w:cs="宋体"/>
          <w:color w:val="auto"/>
          <w:spacing w:val="-6"/>
        </w:rPr>
        <w:t xml:space="preserve"> 的线</w:t>
      </w:r>
      <w:r>
        <w:rPr>
          <w:rFonts w:hint="eastAsia" w:ascii="宋体" w:hAnsi="宋体" w:eastAsia="宋体" w:cs="宋体"/>
          <w:color w:val="auto"/>
        </w:rPr>
        <w:t>程占用处理器时，空闲线程就会在处理器上运行并处于运行状态（Running）， 否则就处于就绪状态（Ready），随时准备继续在处理器上运行。</w:t>
      </w:r>
    </w:p>
    <w:p>
      <w:pPr>
        <w:pStyle w:val="4"/>
        <w:tabs>
          <w:tab w:val="left" w:pos="7318"/>
        </w:tabs>
        <w:spacing w:line="242" w:lineRule="auto"/>
        <w:ind w:right="220" w:firstLine="479"/>
        <w:rPr>
          <w:rFonts w:hint="eastAsia" w:ascii="宋体" w:hAnsi="宋体" w:eastAsia="宋体" w:cs="宋体"/>
          <w:color w:val="auto"/>
        </w:rPr>
      </w:pPr>
      <w:r>
        <w:rPr>
          <w:rFonts w:hint="eastAsia" w:ascii="宋体" w:hAnsi="宋体" w:eastAsia="宋体" w:cs="宋体"/>
          <w:color w:val="auto"/>
        </w:rPr>
        <w:t>ID</w:t>
      </w:r>
      <w:r>
        <w:rPr>
          <w:rFonts w:hint="eastAsia" w:ascii="宋体" w:hAnsi="宋体" w:eastAsia="宋体" w:cs="宋体"/>
          <w:color w:val="auto"/>
          <w:spacing w:val="8"/>
        </w:rPr>
        <w:t xml:space="preserve"> </w:t>
      </w:r>
      <w:r>
        <w:rPr>
          <w:rFonts w:hint="eastAsia" w:ascii="宋体" w:hAnsi="宋体" w:eastAsia="宋体" w:cs="宋体"/>
          <w:color w:val="auto"/>
        </w:rPr>
        <w:t>为</w:t>
      </w:r>
      <w:r>
        <w:rPr>
          <w:rFonts w:hint="eastAsia" w:ascii="宋体" w:hAnsi="宋体" w:eastAsia="宋体" w:cs="宋体"/>
          <w:color w:val="auto"/>
          <w:spacing w:val="8"/>
        </w:rPr>
        <w:t xml:space="preserve"> </w:t>
      </w:r>
      <w:r>
        <w:rPr>
          <w:rFonts w:hint="eastAsia" w:ascii="宋体" w:hAnsi="宋体" w:eastAsia="宋体" w:cs="宋体"/>
          <w:color w:val="auto"/>
        </w:rPr>
        <w:t>17</w:t>
      </w:r>
      <w:r>
        <w:rPr>
          <w:rFonts w:hint="eastAsia" w:ascii="宋体" w:hAnsi="宋体" w:eastAsia="宋体" w:cs="宋体"/>
          <w:color w:val="auto"/>
          <w:spacing w:val="8"/>
        </w:rPr>
        <w:t xml:space="preserve"> </w:t>
      </w:r>
      <w:r>
        <w:rPr>
          <w:rFonts w:hint="eastAsia" w:ascii="宋体" w:hAnsi="宋体" w:eastAsia="宋体" w:cs="宋体"/>
          <w:color w:val="auto"/>
        </w:rPr>
        <w:t>的线程是控制台派遣线程</w:t>
      </w:r>
      <w:r>
        <w:rPr>
          <w:rFonts w:hint="eastAsia" w:ascii="宋体" w:hAnsi="宋体" w:eastAsia="宋体" w:cs="宋体"/>
          <w:color w:val="auto"/>
          <w:spacing w:val="3"/>
        </w:rPr>
        <w:t>，</w:t>
      </w:r>
      <w:r>
        <w:rPr>
          <w:rFonts w:hint="eastAsia" w:ascii="宋体" w:hAnsi="宋体" w:eastAsia="宋体" w:cs="宋体"/>
          <w:color w:val="auto"/>
        </w:rPr>
        <w:t>用于将键盘事件派遣到活动的控制台线程</w:t>
      </w:r>
      <w:r>
        <w:rPr>
          <w:rFonts w:hint="eastAsia" w:ascii="宋体" w:hAnsi="宋体" w:eastAsia="宋体" w:cs="宋体"/>
          <w:color w:val="auto"/>
          <w:spacing w:val="-113"/>
        </w:rPr>
        <w:t>，</w:t>
      </w:r>
      <w:r>
        <w:rPr>
          <w:rFonts w:hint="eastAsia" w:ascii="宋体" w:hAnsi="宋体" w:eastAsia="宋体" w:cs="宋体"/>
          <w:color w:val="auto"/>
        </w:rPr>
        <w:t>所以在没有键盘事件发生的时间里</w:t>
      </w:r>
      <w:r>
        <w:rPr>
          <w:rFonts w:hint="eastAsia" w:ascii="宋体" w:hAnsi="宋体" w:eastAsia="宋体" w:cs="宋体"/>
          <w:color w:val="auto"/>
          <w:spacing w:val="-113"/>
        </w:rPr>
        <w:t>，</w:t>
      </w:r>
      <w:r>
        <w:rPr>
          <w:rFonts w:hint="eastAsia" w:ascii="宋体" w:hAnsi="宋体" w:eastAsia="宋体" w:cs="宋体"/>
          <w:color w:val="auto"/>
        </w:rPr>
        <w:t>该线程总是处于阻塞状</w:t>
      </w:r>
      <w:r>
        <w:rPr>
          <w:rFonts w:hint="eastAsia" w:ascii="宋体" w:hAnsi="宋体" w:eastAsia="宋体" w:cs="宋体"/>
          <w:color w:val="auto"/>
          <w:spacing w:val="-113"/>
        </w:rPr>
        <w:t>态</w:t>
      </w:r>
      <w:r>
        <w:rPr>
          <w:rFonts w:hint="eastAsia" w:ascii="宋体" w:hAnsi="宋体" w:eastAsia="宋体" w:cs="宋体"/>
          <w:color w:val="auto"/>
          <w:spacing w:val="2"/>
        </w:rPr>
        <w:t>（</w:t>
      </w:r>
      <w:r>
        <w:rPr>
          <w:rFonts w:hint="eastAsia" w:ascii="宋体" w:hAnsi="宋体" w:eastAsia="宋体" w:cs="宋体"/>
          <w:color w:val="auto"/>
        </w:rPr>
        <w:t>Waitin</w:t>
      </w:r>
      <w:r>
        <w:rPr>
          <w:rFonts w:hint="eastAsia" w:ascii="宋体" w:hAnsi="宋体" w:eastAsia="宋体" w:cs="宋体"/>
          <w:color w:val="auto"/>
          <w:spacing w:val="-4"/>
        </w:rPr>
        <w:t>g</w:t>
      </w:r>
      <w:r>
        <w:rPr>
          <w:rFonts w:hint="eastAsia" w:ascii="宋体" w:hAnsi="宋体" w:eastAsia="宋体" w:cs="宋体"/>
          <w:color w:val="auto"/>
          <w:spacing w:val="-112"/>
        </w:rPr>
        <w:t>），</w:t>
      </w:r>
      <w:r>
        <w:rPr>
          <w:rFonts w:hint="eastAsia" w:ascii="宋体" w:hAnsi="宋体" w:eastAsia="宋体" w:cs="宋体"/>
          <w:color w:val="auto"/>
        </w:rPr>
        <w:t xml:space="preserve"> 等待键盘事件的到来</w:t>
      </w:r>
      <w:r>
        <w:rPr>
          <w:rFonts w:hint="eastAsia" w:ascii="宋体" w:hAnsi="宋体" w:eastAsia="宋体" w:cs="宋体"/>
          <w:color w:val="auto"/>
          <w:spacing w:val="-107"/>
        </w:rPr>
        <w:t>。</w:t>
      </w:r>
      <w:r>
        <w:rPr>
          <w:rFonts w:hint="eastAsia" w:ascii="宋体" w:hAnsi="宋体" w:eastAsia="宋体" w:cs="宋体"/>
          <w:color w:val="auto"/>
        </w:rPr>
        <w:t>余下的四个线程都是控制台线程</w:t>
      </w:r>
      <w:r>
        <w:rPr>
          <w:rFonts w:hint="eastAsia" w:ascii="宋体" w:hAnsi="宋体" w:eastAsia="宋体" w:cs="宋体"/>
          <w:color w:val="auto"/>
          <w:spacing w:val="-108"/>
        </w:rPr>
        <w:t>，</w:t>
      </w:r>
      <w:r>
        <w:rPr>
          <w:rFonts w:hint="eastAsia" w:ascii="宋体" w:hAnsi="宋体" w:eastAsia="宋体" w:cs="宋体"/>
          <w:color w:val="auto"/>
        </w:rPr>
        <w:t>分别对应于四个控制台</w:t>
      </w:r>
      <w:r>
        <w:rPr>
          <w:rFonts w:hint="eastAsia" w:ascii="宋体" w:hAnsi="宋体" w:eastAsia="宋体" w:cs="宋体"/>
          <w:color w:val="auto"/>
          <w:spacing w:val="-17"/>
        </w:rPr>
        <w:t xml:space="preserve">， </w:t>
      </w:r>
      <w:r>
        <w:rPr>
          <w:rFonts w:hint="eastAsia" w:ascii="宋体" w:hAnsi="宋体" w:eastAsia="宋体" w:cs="宋体"/>
          <w:color w:val="auto"/>
          <w:spacing w:val="51"/>
        </w:rPr>
        <w:t>由于它们</w:t>
      </w:r>
      <w:r>
        <w:rPr>
          <w:rFonts w:hint="eastAsia" w:ascii="宋体" w:hAnsi="宋体" w:eastAsia="宋体" w:cs="宋体"/>
          <w:color w:val="auto"/>
          <w:spacing w:val="47"/>
        </w:rPr>
        <w:t>执</w:t>
      </w:r>
      <w:r>
        <w:rPr>
          <w:rFonts w:hint="eastAsia" w:ascii="宋体" w:hAnsi="宋体" w:eastAsia="宋体" w:cs="宋体"/>
          <w:color w:val="auto"/>
          <w:spacing w:val="51"/>
        </w:rPr>
        <w:t>行的</w:t>
      </w:r>
      <w:r>
        <w:rPr>
          <w:rFonts w:hint="eastAsia" w:ascii="宋体" w:hAnsi="宋体" w:eastAsia="宋体" w:cs="宋体"/>
          <w:color w:val="auto"/>
          <w:spacing w:val="47"/>
        </w:rPr>
        <w:t>是</w:t>
      </w:r>
      <w:r>
        <w:rPr>
          <w:rFonts w:hint="eastAsia" w:ascii="宋体" w:hAnsi="宋体" w:eastAsia="宋体" w:cs="宋体"/>
          <w:color w:val="auto"/>
          <w:spacing w:val="51"/>
        </w:rPr>
        <w:t>同一个</w:t>
      </w:r>
      <w:r>
        <w:rPr>
          <w:rFonts w:hint="eastAsia" w:ascii="宋体" w:hAnsi="宋体" w:eastAsia="宋体" w:cs="宋体"/>
          <w:color w:val="auto"/>
          <w:spacing w:val="47"/>
        </w:rPr>
        <w:t>控</w:t>
      </w:r>
      <w:r>
        <w:rPr>
          <w:rFonts w:hint="eastAsia" w:ascii="宋体" w:hAnsi="宋体" w:eastAsia="宋体" w:cs="宋体"/>
          <w:color w:val="auto"/>
          <w:spacing w:val="51"/>
        </w:rPr>
        <w:t>制</w:t>
      </w:r>
      <w:r>
        <w:rPr>
          <w:rFonts w:hint="eastAsia" w:ascii="宋体" w:hAnsi="宋体" w:eastAsia="宋体" w:cs="宋体"/>
          <w:color w:val="auto"/>
          <w:spacing w:val="47"/>
        </w:rPr>
        <w:t>台</w:t>
      </w:r>
      <w:r>
        <w:rPr>
          <w:rFonts w:hint="eastAsia" w:ascii="宋体" w:hAnsi="宋体" w:eastAsia="宋体" w:cs="宋体"/>
          <w:color w:val="auto"/>
          <w:spacing w:val="51"/>
        </w:rPr>
        <w:t>线程函数</w:t>
      </w:r>
      <w:r>
        <w:rPr>
          <w:rFonts w:hint="eastAsia" w:ascii="宋体" w:hAnsi="宋体" w:eastAsia="宋体" w:cs="宋体"/>
          <w:color w:val="auto"/>
        </w:rPr>
        <w:t>（</w:t>
      </w:r>
      <w:r>
        <w:rPr>
          <w:rFonts w:hint="eastAsia" w:ascii="宋体" w:hAnsi="宋体" w:eastAsia="宋体" w:cs="宋体"/>
          <w:color w:val="auto"/>
          <w:spacing w:val="-63"/>
        </w:rPr>
        <w:t xml:space="preserve"> </w:t>
      </w:r>
      <w:r>
        <w:rPr>
          <w:rFonts w:hint="eastAsia" w:ascii="宋体" w:hAnsi="宋体" w:eastAsia="宋体" w:cs="宋体"/>
          <w:color w:val="auto"/>
        </w:rPr>
        <w:t>ke/sysproc.c</w:t>
      </w:r>
      <w:r>
        <w:rPr>
          <w:rFonts w:hint="eastAsia" w:ascii="宋体" w:hAnsi="宋体" w:eastAsia="宋体" w:cs="宋体"/>
          <w:color w:val="auto"/>
        </w:rPr>
        <w:tab/>
      </w:r>
      <w:r>
        <w:rPr>
          <w:rFonts w:hint="eastAsia" w:ascii="宋体" w:hAnsi="宋体" w:eastAsia="宋体" w:cs="宋体"/>
          <w:color w:val="auto"/>
          <w:spacing w:val="51"/>
        </w:rPr>
        <w:t>文</w:t>
      </w:r>
      <w:r>
        <w:rPr>
          <w:rFonts w:hint="eastAsia" w:ascii="宋体" w:hAnsi="宋体" w:eastAsia="宋体" w:cs="宋体"/>
          <w:color w:val="auto"/>
          <w:spacing w:val="47"/>
        </w:rPr>
        <w:t>件中</w:t>
      </w:r>
      <w:r>
        <w:rPr>
          <w:rFonts w:hint="eastAsia" w:ascii="宋体" w:hAnsi="宋体" w:eastAsia="宋体" w:cs="宋体"/>
          <w:color w:val="auto"/>
        </w:rPr>
        <w:t>的KiShellThread 函数），所以它们的起始地址都是相同的。</w:t>
      </w:r>
    </w:p>
    <w:p>
      <w:pPr>
        <w:pStyle w:val="4"/>
        <w:spacing w:before="3" w:line="244" w:lineRule="auto"/>
        <w:ind w:right="335" w:firstLine="479"/>
        <w:jc w:val="both"/>
        <w:rPr>
          <w:rFonts w:hint="eastAsia" w:ascii="宋体" w:hAnsi="宋体" w:eastAsia="宋体" w:cs="宋体"/>
          <w:color w:val="auto"/>
        </w:rPr>
      </w:pPr>
      <w:r>
        <w:rPr>
          <w:rFonts w:hint="eastAsia" w:ascii="宋体" w:hAnsi="宋体" w:eastAsia="宋体" w:cs="宋体"/>
          <w:color w:val="auto"/>
          <w:spacing w:val="-5"/>
        </w:rPr>
        <w:t>控制台线程只有在执行控制台命令的时候才会处于运行状态，其它时间它们</w:t>
      </w:r>
      <w:r>
        <w:rPr>
          <w:rFonts w:hint="eastAsia" w:ascii="宋体" w:hAnsi="宋体" w:eastAsia="宋体" w:cs="宋体"/>
          <w:color w:val="auto"/>
          <w:spacing w:val="-6"/>
        </w:rPr>
        <w:t>都在等待控制台派遣线程为它们分配键盘事件，会处于阻塞状态。由于本次是在</w:t>
      </w:r>
      <w:r>
        <w:rPr>
          <w:rFonts w:hint="eastAsia" w:ascii="宋体" w:hAnsi="宋体" w:eastAsia="宋体" w:cs="宋体"/>
          <w:color w:val="auto"/>
          <w:spacing w:val="1"/>
        </w:rPr>
        <w:t xml:space="preserve">控制台 </w:t>
      </w:r>
      <w:r>
        <w:rPr>
          <w:rFonts w:hint="eastAsia" w:ascii="宋体" w:hAnsi="宋体" w:eastAsia="宋体" w:cs="宋体"/>
          <w:color w:val="auto"/>
        </w:rPr>
        <w:t>1 中执行的 ver</w:t>
      </w:r>
      <w:r>
        <w:rPr>
          <w:rFonts w:hint="eastAsia" w:ascii="宋体" w:hAnsi="宋体" w:eastAsia="宋体" w:cs="宋体"/>
          <w:color w:val="auto"/>
          <w:spacing w:val="-1"/>
        </w:rPr>
        <w:t xml:space="preserve"> 命令，所以控制台 </w:t>
      </w:r>
      <w:r>
        <w:rPr>
          <w:rFonts w:hint="eastAsia" w:ascii="宋体" w:hAnsi="宋体" w:eastAsia="宋体" w:cs="宋体"/>
          <w:color w:val="auto"/>
        </w:rPr>
        <w:t>1 对应的 ID 号为 18</w:t>
      </w:r>
      <w:r>
        <w:rPr>
          <w:rFonts w:hint="eastAsia" w:ascii="宋体" w:hAnsi="宋体" w:eastAsia="宋体" w:cs="宋体"/>
          <w:color w:val="auto"/>
          <w:spacing w:val="-3"/>
        </w:rPr>
        <w:t xml:space="preserve"> 的线程会处</w:t>
      </w:r>
    </w:p>
    <w:p>
      <w:pPr>
        <w:spacing w:after="0" w:line="244" w:lineRule="auto"/>
        <w:jc w:val="both"/>
        <w:rPr>
          <w:rFonts w:hint="eastAsia" w:ascii="宋体" w:hAnsi="宋体" w:eastAsia="宋体" w:cs="宋体"/>
          <w:color w:val="auto"/>
        </w:rPr>
        <w:sectPr>
          <w:pgSz w:w="11910" w:h="16840"/>
          <w:pgMar w:top="1380" w:right="1460" w:bottom="280" w:left="1680" w:header="720" w:footer="720" w:gutter="0"/>
          <w:cols w:space="720" w:num="1"/>
        </w:sectPr>
      </w:pPr>
    </w:p>
    <w:p>
      <w:pPr>
        <w:pStyle w:val="4"/>
        <w:spacing w:before="48" w:line="242" w:lineRule="auto"/>
        <w:ind w:right="215"/>
        <w:rPr>
          <w:rFonts w:hint="eastAsia" w:ascii="宋体" w:hAnsi="宋体" w:eastAsia="宋体" w:cs="宋体"/>
          <w:color w:val="auto"/>
        </w:rPr>
      </w:pPr>
      <w:r>
        <w:rPr>
          <w:rFonts w:hint="eastAsia" w:ascii="宋体" w:hAnsi="宋体" w:eastAsia="宋体" w:cs="宋体"/>
          <w:color w:val="auto"/>
        </w:rPr>
        <w:t>于运行状态（使用绿色底色，并且由当前线程指针 PspCurrentThread 指向）， 而其它的三个控制台线程都处于阻塞状态。</w:t>
      </w:r>
    </w:p>
    <w:p>
      <w:pPr>
        <w:pStyle w:val="4"/>
        <w:spacing w:before="3"/>
        <w:ind w:left="600"/>
        <w:rPr>
          <w:rFonts w:hint="eastAsia" w:ascii="宋体" w:hAnsi="宋体" w:eastAsia="宋体" w:cs="宋体"/>
          <w:color w:val="auto"/>
        </w:rPr>
      </w:pPr>
      <w:r>
        <w:rPr>
          <w:rFonts w:hint="eastAsia" w:ascii="宋体" w:hAnsi="宋体" w:eastAsia="宋体" w:cs="宋体"/>
          <w:color w:val="auto"/>
        </w:rPr>
        <w:t>读者可以按照下面的步骤进行验证：</w:t>
      </w:r>
    </w:p>
    <w:p>
      <w:pPr>
        <w:pStyle w:val="8"/>
        <w:numPr>
          <w:ilvl w:val="0"/>
          <w:numId w:val="12"/>
        </w:numPr>
        <w:tabs>
          <w:tab w:val="left" w:pos="961"/>
        </w:tabs>
        <w:spacing w:before="4"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1608455</wp:posOffset>
            </wp:positionH>
            <wp:positionV relativeFrom="paragraph">
              <wp:posOffset>220345</wp:posOffset>
            </wp:positionV>
            <wp:extent cx="4356735" cy="2736215"/>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png"/>
                    <pic:cNvPicPr>
                      <a:picLocks noChangeAspect="1"/>
                    </pic:cNvPicPr>
                  </pic:nvPicPr>
                  <pic:blipFill>
                    <a:blip r:embed="rId45" cstate="print"/>
                    <a:stretch>
                      <a:fillRect/>
                    </a:stretch>
                  </pic:blipFill>
                  <pic:spPr>
                    <a:xfrm>
                      <a:off x="0" y="0"/>
                      <a:ext cx="4356745" cy="2736342"/>
                    </a:xfrm>
                    <a:prstGeom prst="rect">
                      <a:avLst/>
                    </a:prstGeom>
                  </pic:spPr>
                </pic:pic>
              </a:graphicData>
            </a:graphic>
          </wp:anchor>
        </w:drawing>
      </w:r>
      <w:r>
        <w:rPr>
          <w:rFonts w:hint="eastAsia" w:ascii="宋体" w:hAnsi="宋体" w:eastAsia="宋体" w:cs="宋体"/>
          <w:color w:val="auto"/>
          <w:sz w:val="24"/>
        </w:rPr>
        <w:t>在控制台 1 中执行“ver”命令，命中之前添加的断点。</w:t>
      </w:r>
    </w:p>
    <w:p>
      <w:pPr>
        <w:pStyle w:val="8"/>
        <w:numPr>
          <w:ilvl w:val="0"/>
          <w:numId w:val="12"/>
        </w:numPr>
        <w:tabs>
          <w:tab w:val="left" w:pos="989"/>
        </w:tabs>
        <w:spacing w:before="0" w:after="60" w:line="244" w:lineRule="auto"/>
        <w:ind w:left="120" w:right="337" w:firstLine="479"/>
        <w:jc w:val="both"/>
        <w:rPr>
          <w:rFonts w:hint="eastAsia" w:ascii="宋体" w:hAnsi="宋体" w:eastAsia="宋体" w:cs="宋体"/>
          <w:color w:val="auto"/>
          <w:sz w:val="24"/>
        </w:rPr>
      </w:pPr>
      <w:r>
        <w:rPr>
          <w:rFonts w:hint="eastAsia" w:ascii="宋体" w:hAnsi="宋体" w:eastAsia="宋体" w:cs="宋体"/>
          <w:color w:val="auto"/>
          <w:spacing w:val="2"/>
          <w:sz w:val="24"/>
        </w:rPr>
        <w:t xml:space="preserve">删除所有断点后，在 </w:t>
      </w:r>
      <w:r>
        <w:rPr>
          <w:rFonts w:hint="eastAsia" w:ascii="宋体" w:hAnsi="宋体" w:eastAsia="宋体" w:cs="宋体"/>
          <w:color w:val="auto"/>
          <w:sz w:val="24"/>
        </w:rPr>
        <w:t>ke/sysproc.c</w:t>
      </w:r>
      <w:r>
        <w:rPr>
          <w:rFonts w:hint="eastAsia" w:ascii="宋体" w:hAnsi="宋体" w:eastAsia="宋体" w:cs="宋体"/>
          <w:color w:val="auto"/>
          <w:spacing w:val="8"/>
          <w:sz w:val="24"/>
        </w:rPr>
        <w:t xml:space="preserve"> 文件的第 </w:t>
      </w:r>
      <w:r>
        <w:rPr>
          <w:rFonts w:hint="eastAsia" w:ascii="宋体" w:hAnsi="宋体" w:eastAsia="宋体" w:cs="宋体"/>
          <w:color w:val="auto"/>
          <w:sz w:val="24"/>
        </w:rPr>
        <w:t>143</w:t>
      </w:r>
      <w:r>
        <w:rPr>
          <w:rFonts w:hint="eastAsia" w:ascii="宋体" w:hAnsi="宋体" w:eastAsia="宋体" w:cs="宋体"/>
          <w:color w:val="auto"/>
          <w:spacing w:val="-1"/>
          <w:sz w:val="24"/>
        </w:rPr>
        <w:t xml:space="preserve"> 行添加一个断点。</w:t>
      </w:r>
      <w:r>
        <w:rPr>
          <w:rFonts w:hint="eastAsia" w:ascii="宋体" w:hAnsi="宋体" w:eastAsia="宋体" w:cs="宋体"/>
          <w:color w:val="auto"/>
          <w:spacing w:val="-6"/>
          <w:sz w:val="24"/>
        </w:rPr>
        <w:t>读者会注意到这是在一个死循环中添加了一个断点，没错，当没有其它线程运行</w:t>
      </w:r>
      <w:r>
        <w:rPr>
          <w:rFonts w:hint="eastAsia" w:ascii="宋体" w:hAnsi="宋体" w:eastAsia="宋体" w:cs="宋体"/>
          <w:color w:val="auto"/>
          <w:spacing w:val="-10"/>
          <w:sz w:val="24"/>
        </w:rPr>
        <w:t>时，空闲线程总是会不停的执行这个死循环，直到有中断发生，或者有更高优先</w:t>
      </w:r>
      <w:r>
        <w:rPr>
          <w:rFonts w:hint="eastAsia" w:ascii="宋体" w:hAnsi="宋体" w:eastAsia="宋体" w:cs="宋体"/>
          <w:color w:val="auto"/>
          <w:sz w:val="24"/>
        </w:rPr>
        <w:t>级的线程抢占了处理器。</w:t>
      </w:r>
    </w:p>
    <w:p>
      <w:pPr>
        <w:pStyle w:val="4"/>
        <w:ind w:left="88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830955" cy="1289050"/>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png"/>
                    <pic:cNvPicPr>
                      <a:picLocks noChangeAspect="1"/>
                    </pic:cNvPicPr>
                  </pic:nvPicPr>
                  <pic:blipFill>
                    <a:blip r:embed="rId46" cstate="print"/>
                    <a:stretch>
                      <a:fillRect/>
                    </a:stretch>
                  </pic:blipFill>
                  <pic:spPr>
                    <a:xfrm>
                      <a:off x="0" y="0"/>
                      <a:ext cx="3831378" cy="1289113"/>
                    </a:xfrm>
                    <a:prstGeom prst="rect">
                      <a:avLst/>
                    </a:prstGeom>
                  </pic:spPr>
                </pic:pic>
              </a:graphicData>
            </a:graphic>
          </wp:inline>
        </w:drawing>
      </w:r>
    </w:p>
    <w:p>
      <w:pPr>
        <w:pStyle w:val="8"/>
        <w:numPr>
          <w:ilvl w:val="0"/>
          <w:numId w:val="12"/>
        </w:numPr>
        <w:tabs>
          <w:tab w:val="left" w:pos="961"/>
        </w:tabs>
        <w:spacing w:before="87"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1617980</wp:posOffset>
            </wp:positionH>
            <wp:positionV relativeFrom="paragraph">
              <wp:posOffset>290830</wp:posOffset>
            </wp:positionV>
            <wp:extent cx="3835400" cy="1099820"/>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png"/>
                    <pic:cNvPicPr>
                      <a:picLocks noChangeAspect="1"/>
                    </pic:cNvPicPr>
                  </pic:nvPicPr>
                  <pic:blipFill>
                    <a:blip r:embed="rId47" cstate="print"/>
                    <a:stretch>
                      <a:fillRect/>
                    </a:stretch>
                  </pic:blipFill>
                  <pic:spPr>
                    <a:xfrm>
                      <a:off x="0" y="0"/>
                      <a:ext cx="3835587" cy="1100137"/>
                    </a:xfrm>
                    <a:prstGeom prst="rect">
                      <a:avLst/>
                    </a:prstGeom>
                  </pic:spPr>
                </pic:pic>
              </a:graphicData>
            </a:graphic>
          </wp:anchor>
        </w:drawing>
      </w:r>
      <w:r>
        <w:rPr>
          <w:rFonts w:hint="eastAsia" w:ascii="宋体" w:hAnsi="宋体" w:eastAsia="宋体" w:cs="宋体"/>
          <w:color w:val="auto"/>
          <w:sz w:val="24"/>
        </w:rPr>
        <w:t>按 F5 继续运行，会命中刚刚添加的断点。</w:t>
      </w:r>
    </w:p>
    <w:p>
      <w:pPr>
        <w:pStyle w:val="8"/>
        <w:numPr>
          <w:ilvl w:val="0"/>
          <w:numId w:val="12"/>
        </w:numPr>
        <w:tabs>
          <w:tab w:val="left" w:pos="989"/>
        </w:tabs>
        <w:spacing w:before="51" w:after="0" w:line="242" w:lineRule="auto"/>
        <w:ind w:left="120" w:right="337" w:firstLine="479"/>
        <w:jc w:val="both"/>
        <w:rPr>
          <w:rFonts w:hint="eastAsia" w:ascii="宋体" w:hAnsi="宋体" w:eastAsia="宋体" w:cs="宋体"/>
          <w:color w:val="auto"/>
          <w:sz w:val="24"/>
        </w:rPr>
      </w:pPr>
      <w:r>
        <w:rPr>
          <w:rFonts w:hint="eastAsia" w:ascii="宋体" w:hAnsi="宋体" w:eastAsia="宋体" w:cs="宋体"/>
          <w:color w:val="auto"/>
          <w:spacing w:val="-1"/>
          <w:sz w:val="24"/>
        </w:rPr>
        <w:t>刷新进程线程窗口，验证空闲线程此时处于运行状态，并注意观察其它</w:t>
      </w:r>
      <w:r>
        <w:rPr>
          <w:rFonts w:hint="eastAsia" w:ascii="宋体" w:hAnsi="宋体" w:eastAsia="宋体" w:cs="宋体"/>
          <w:color w:val="auto"/>
          <w:sz w:val="24"/>
        </w:rPr>
        <w:t>线程的状态。</w:t>
      </w:r>
    </w:p>
    <w:p>
      <w:pPr>
        <w:spacing w:after="0" w:line="242" w:lineRule="auto"/>
        <w:jc w:val="both"/>
        <w:rPr>
          <w:rFonts w:hint="eastAsia" w:ascii="宋体" w:hAnsi="宋体" w:eastAsia="宋体" w:cs="宋体"/>
          <w:color w:val="auto"/>
          <w:sz w:val="24"/>
        </w:rPr>
        <w:sectPr>
          <w:pgSz w:w="11910" w:h="16840"/>
          <w:pgMar w:top="1380" w:right="1460" w:bottom="280" w:left="1680" w:header="720" w:footer="720" w:gutter="0"/>
          <w:cols w:space="720" w:num="1"/>
        </w:sectPr>
      </w:pPr>
    </w:p>
    <w:p>
      <w:pPr>
        <w:pStyle w:val="4"/>
        <w:ind w:left="1048"/>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011930" cy="2290445"/>
            <wp:effectExtent l="0" t="0" r="0" b="0"/>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png"/>
                    <pic:cNvPicPr>
                      <a:picLocks noChangeAspect="1"/>
                    </pic:cNvPicPr>
                  </pic:nvPicPr>
                  <pic:blipFill>
                    <a:blip r:embed="rId48" cstate="print"/>
                    <a:stretch>
                      <a:fillRect/>
                    </a:stretch>
                  </pic:blipFill>
                  <pic:spPr>
                    <a:xfrm>
                      <a:off x="0" y="0"/>
                      <a:ext cx="4012520" cy="2290762"/>
                    </a:xfrm>
                    <a:prstGeom prst="rect">
                      <a:avLst/>
                    </a:prstGeom>
                  </pic:spPr>
                </pic:pic>
              </a:graphicData>
            </a:graphic>
          </wp:inline>
        </w:drawing>
      </w:r>
    </w:p>
    <w:p>
      <w:pPr>
        <w:pStyle w:val="4"/>
        <w:spacing w:before="45" w:line="244" w:lineRule="auto"/>
        <w:ind w:right="336" w:firstLine="479"/>
        <w:rPr>
          <w:rFonts w:hint="eastAsia" w:ascii="宋体" w:hAnsi="宋体" w:eastAsia="宋体" w:cs="宋体"/>
          <w:color w:val="auto"/>
        </w:rPr>
      </w:pPr>
      <w:r>
        <w:rPr>
          <w:rFonts w:hint="eastAsia" w:ascii="宋体" w:hAnsi="宋体" w:eastAsia="宋体" w:cs="宋体"/>
          <w:color w:val="auto"/>
        </w:rPr>
        <w:t>之前都是让 EOS 运行一个内核命令，进而查看进程线程信息。接下来，读者可以按照下面的步骤查看</w:t>
      </w:r>
    </w:p>
    <w:p>
      <w:pPr>
        <w:pStyle w:val="4"/>
        <w:spacing w:line="305" w:lineRule="exact"/>
        <w:ind w:left="600"/>
        <w:rPr>
          <w:rFonts w:hint="eastAsia" w:ascii="宋体" w:hAnsi="宋体" w:eastAsia="宋体" w:cs="宋体"/>
          <w:color w:val="auto"/>
        </w:rPr>
      </w:pPr>
      <w:r>
        <w:rPr>
          <w:rFonts w:hint="eastAsia" w:ascii="宋体" w:hAnsi="宋体" w:eastAsia="宋体" w:cs="宋体"/>
          <w:color w:val="auto"/>
        </w:rPr>
        <w:t>当一个 EOS 应用程序正在运行时的进程和线程信息：</w:t>
      </w:r>
    </w:p>
    <w:p>
      <w:pPr>
        <w:pStyle w:val="8"/>
        <w:numPr>
          <w:ilvl w:val="0"/>
          <w:numId w:val="13"/>
        </w:numPr>
        <w:tabs>
          <w:tab w:val="left" w:pos="961"/>
        </w:tabs>
        <w:spacing w:before="4"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在 OS Lab 中选择“调试”菜单中的“停止调试”，结束之前的调试。</w:t>
      </w:r>
    </w:p>
    <w:p>
      <w:pPr>
        <w:pStyle w:val="8"/>
        <w:numPr>
          <w:ilvl w:val="0"/>
          <w:numId w:val="13"/>
        </w:numPr>
        <w:tabs>
          <w:tab w:val="left" w:pos="961"/>
        </w:tabs>
        <w:spacing w:before="5"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删除所有断点。</w:t>
      </w:r>
    </w:p>
    <w:p>
      <w:pPr>
        <w:pStyle w:val="8"/>
        <w:numPr>
          <w:ilvl w:val="0"/>
          <w:numId w:val="13"/>
        </w:numPr>
        <w:tabs>
          <w:tab w:val="left" w:pos="1052"/>
          <w:tab w:val="left" w:pos="1053"/>
          <w:tab w:val="left" w:pos="1896"/>
        </w:tabs>
        <w:spacing w:before="4" w:after="0" w:line="240" w:lineRule="auto"/>
        <w:ind w:left="1053" w:right="0" w:hanging="453"/>
        <w:jc w:val="left"/>
        <w:rPr>
          <w:rFonts w:hint="eastAsia" w:ascii="宋体" w:hAnsi="宋体" w:eastAsia="宋体" w:cs="宋体"/>
          <w:color w:val="auto"/>
          <w:sz w:val="24"/>
        </w:rPr>
      </w:pPr>
      <w:r>
        <w:rPr>
          <w:rFonts w:hint="eastAsia" w:ascii="宋体" w:hAnsi="宋体" w:eastAsia="宋体" w:cs="宋体"/>
          <w:color w:val="auto"/>
          <w:sz w:val="24"/>
        </w:rPr>
        <w:t>在</w:t>
      </w:r>
      <w:r>
        <w:rPr>
          <w:rFonts w:hint="eastAsia" w:ascii="宋体" w:hAnsi="宋体" w:eastAsia="宋体" w:cs="宋体"/>
          <w:color w:val="auto"/>
          <w:spacing w:val="32"/>
          <w:sz w:val="24"/>
        </w:rPr>
        <w:t xml:space="preserve"> </w:t>
      </w:r>
      <w:r>
        <w:rPr>
          <w:rFonts w:hint="eastAsia" w:ascii="宋体" w:hAnsi="宋体" w:eastAsia="宋体" w:cs="宋体"/>
          <w:color w:val="auto"/>
          <w:sz w:val="24"/>
        </w:rPr>
        <w:t>OS</w:t>
      </w:r>
      <w:r>
        <w:rPr>
          <w:rFonts w:hint="eastAsia" w:ascii="宋体" w:hAnsi="宋体" w:eastAsia="宋体" w:cs="宋体"/>
          <w:color w:val="auto"/>
          <w:sz w:val="24"/>
        </w:rPr>
        <w:tab/>
      </w:r>
      <w:r>
        <w:rPr>
          <w:rFonts w:hint="eastAsia" w:ascii="宋体" w:hAnsi="宋体" w:eastAsia="宋体" w:cs="宋体"/>
          <w:color w:val="auto"/>
          <w:sz w:val="24"/>
        </w:rPr>
        <w:t>Lab</w:t>
      </w:r>
      <w:r>
        <w:rPr>
          <w:rFonts w:hint="eastAsia" w:ascii="宋体" w:hAnsi="宋体" w:eastAsia="宋体" w:cs="宋体"/>
          <w:color w:val="auto"/>
          <w:spacing w:val="-84"/>
          <w:sz w:val="24"/>
        </w:rPr>
        <w:t xml:space="preserve"> </w:t>
      </w:r>
      <w:r>
        <w:rPr>
          <w:rFonts w:hint="eastAsia" w:ascii="宋体" w:hAnsi="宋体" w:eastAsia="宋体" w:cs="宋体"/>
          <w:color w:val="auto"/>
          <w:spacing w:val="36"/>
          <w:sz w:val="24"/>
        </w:rPr>
        <w:t>“项目管理器”</w:t>
      </w:r>
      <w:r>
        <w:rPr>
          <w:rFonts w:hint="eastAsia" w:ascii="宋体" w:hAnsi="宋体" w:eastAsia="宋体" w:cs="宋体"/>
          <w:color w:val="auto"/>
          <w:spacing w:val="39"/>
          <w:sz w:val="24"/>
        </w:rPr>
        <w:t>窗</w:t>
      </w:r>
      <w:r>
        <w:rPr>
          <w:rFonts w:hint="eastAsia" w:ascii="宋体" w:hAnsi="宋体" w:eastAsia="宋体" w:cs="宋体"/>
          <w:color w:val="auto"/>
          <w:spacing w:val="36"/>
          <w:sz w:val="24"/>
        </w:rPr>
        <w:t>口中双</w:t>
      </w:r>
      <w:r>
        <w:rPr>
          <w:rFonts w:hint="eastAsia" w:ascii="宋体" w:hAnsi="宋体" w:eastAsia="宋体" w:cs="宋体"/>
          <w:color w:val="auto"/>
          <w:sz w:val="24"/>
        </w:rPr>
        <w:t>击</w:t>
      </w:r>
      <w:r>
        <w:rPr>
          <w:rFonts w:hint="eastAsia" w:ascii="宋体" w:hAnsi="宋体" w:eastAsia="宋体" w:cs="宋体"/>
          <w:color w:val="auto"/>
          <w:spacing w:val="33"/>
          <w:sz w:val="24"/>
        </w:rPr>
        <w:t xml:space="preserve"> </w:t>
      </w:r>
      <w:r>
        <w:rPr>
          <w:rFonts w:hint="eastAsia" w:ascii="宋体" w:hAnsi="宋体" w:eastAsia="宋体" w:cs="宋体"/>
          <w:color w:val="auto"/>
          <w:sz w:val="24"/>
        </w:rPr>
        <w:t>Floppy.img</w:t>
      </w:r>
      <w:r>
        <w:rPr>
          <w:rFonts w:hint="eastAsia" w:ascii="宋体" w:hAnsi="宋体" w:eastAsia="宋体" w:cs="宋体"/>
          <w:color w:val="auto"/>
          <w:spacing w:val="32"/>
          <w:sz w:val="24"/>
        </w:rPr>
        <w:t xml:space="preserve"> </w:t>
      </w:r>
      <w:r>
        <w:rPr>
          <w:rFonts w:hint="eastAsia" w:ascii="宋体" w:hAnsi="宋体" w:eastAsia="宋体" w:cs="宋体"/>
          <w:color w:val="auto"/>
          <w:spacing w:val="36"/>
          <w:sz w:val="24"/>
        </w:rPr>
        <w:t>文件，使用</w:t>
      </w:r>
    </w:p>
    <w:p>
      <w:pPr>
        <w:pStyle w:val="4"/>
        <w:spacing w:before="5"/>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1684020</wp:posOffset>
            </wp:positionH>
            <wp:positionV relativeFrom="paragraph">
              <wp:posOffset>254635</wp:posOffset>
            </wp:positionV>
            <wp:extent cx="4182745" cy="1861820"/>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pic:cNvPicPr>
                      <a:picLocks noChangeAspect="1"/>
                    </pic:cNvPicPr>
                  </pic:nvPicPr>
                  <pic:blipFill>
                    <a:blip r:embed="rId49" cstate="print"/>
                    <a:stretch>
                      <a:fillRect/>
                    </a:stretch>
                  </pic:blipFill>
                  <pic:spPr>
                    <a:xfrm>
                      <a:off x="0" y="0"/>
                      <a:ext cx="4182856" cy="1861756"/>
                    </a:xfrm>
                    <a:prstGeom prst="rect">
                      <a:avLst/>
                    </a:prstGeom>
                  </pic:spPr>
                </pic:pic>
              </a:graphicData>
            </a:graphic>
          </wp:anchor>
        </w:drawing>
      </w:r>
      <w:r>
        <w:rPr>
          <w:rFonts w:hint="eastAsia" w:ascii="宋体" w:hAnsi="宋体" w:eastAsia="宋体" w:cs="宋体"/>
          <w:color w:val="auto"/>
        </w:rPr>
        <w:t>FloppyImageEditor 工具打开此软盘镜像文件。</w:t>
      </w:r>
    </w:p>
    <w:p>
      <w:pPr>
        <w:pStyle w:val="8"/>
        <w:numPr>
          <w:ilvl w:val="0"/>
          <w:numId w:val="13"/>
        </w:numPr>
        <w:tabs>
          <w:tab w:val="left" w:pos="989"/>
        </w:tabs>
        <w:spacing w:before="75" w:after="0" w:line="242" w:lineRule="auto"/>
        <w:ind w:left="120" w:right="337" w:firstLine="479"/>
        <w:jc w:val="both"/>
        <w:rPr>
          <w:rFonts w:hint="eastAsia" w:ascii="宋体" w:hAnsi="宋体" w:eastAsia="宋体" w:cs="宋体"/>
          <w:color w:val="auto"/>
          <w:sz w:val="24"/>
        </w:rPr>
      </w:pPr>
      <w:r>
        <w:rPr>
          <w:rFonts w:hint="eastAsia" w:ascii="宋体" w:hAnsi="宋体" w:eastAsia="宋体" w:cs="宋体"/>
          <w:color w:val="auto"/>
          <w:spacing w:val="-1"/>
          <w:sz w:val="24"/>
        </w:rPr>
        <w:t>打开配套资源“学生包”，在其中找到本实验对应的文件夹。可以在本</w:t>
      </w:r>
      <w:r>
        <w:rPr>
          <w:rFonts w:hint="eastAsia" w:ascii="宋体" w:hAnsi="宋体" w:eastAsia="宋体" w:cs="宋体"/>
          <w:color w:val="auto"/>
          <w:sz w:val="24"/>
        </w:rPr>
        <w:t>书前言部分找到“学生包”的下载地址。</w:t>
      </w:r>
    </w:p>
    <w:p>
      <w:pPr>
        <w:pStyle w:val="8"/>
        <w:numPr>
          <w:ilvl w:val="0"/>
          <w:numId w:val="13"/>
        </w:numPr>
        <w:tabs>
          <w:tab w:val="left" w:pos="989"/>
        </w:tabs>
        <w:spacing w:before="3" w:after="0" w:line="242" w:lineRule="auto"/>
        <w:ind w:left="120" w:right="335" w:firstLine="479"/>
        <w:jc w:val="both"/>
        <w:rPr>
          <w:rFonts w:hint="eastAsia" w:ascii="宋体" w:hAnsi="宋体" w:eastAsia="宋体" w:cs="宋体"/>
          <w:color w:val="auto"/>
          <w:sz w:val="24"/>
        </w:rPr>
      </w:pPr>
      <w:r>
        <w:rPr>
          <w:rFonts w:hint="eastAsia" w:ascii="宋体" w:hAnsi="宋体" w:eastAsia="宋体" w:cs="宋体"/>
          <w:color w:val="auto"/>
          <w:spacing w:val="-6"/>
          <w:sz w:val="24"/>
        </w:rPr>
        <w:t xml:space="preserve">将本实验文件夹中的 </w:t>
      </w:r>
      <w:r>
        <w:rPr>
          <w:rFonts w:hint="eastAsia" w:ascii="宋体" w:hAnsi="宋体" w:eastAsia="宋体" w:cs="宋体"/>
          <w:color w:val="auto"/>
          <w:sz w:val="24"/>
        </w:rPr>
        <w:t>Hello.exe</w:t>
      </w:r>
      <w:r>
        <w:rPr>
          <w:rFonts w:hint="eastAsia" w:ascii="宋体" w:hAnsi="宋体" w:eastAsia="宋体" w:cs="宋体"/>
          <w:color w:val="auto"/>
          <w:spacing w:val="-18"/>
          <w:sz w:val="24"/>
        </w:rPr>
        <w:t xml:space="preserve"> 文件拖动到 </w:t>
      </w:r>
      <w:r>
        <w:rPr>
          <w:rFonts w:hint="eastAsia" w:ascii="宋体" w:hAnsi="宋体" w:eastAsia="宋体" w:cs="宋体"/>
          <w:color w:val="auto"/>
          <w:sz w:val="24"/>
        </w:rPr>
        <w:t>FloppyImageEditor</w:t>
      </w:r>
      <w:r>
        <w:rPr>
          <w:rFonts w:hint="eastAsia" w:ascii="宋体" w:hAnsi="宋体" w:eastAsia="宋体" w:cs="宋体"/>
          <w:color w:val="auto"/>
          <w:spacing w:val="-19"/>
          <w:sz w:val="24"/>
        </w:rPr>
        <w:t xml:space="preserve"> 工具窗</w:t>
      </w:r>
      <w:r>
        <w:rPr>
          <w:rFonts w:hint="eastAsia" w:ascii="宋体" w:hAnsi="宋体" w:eastAsia="宋体" w:cs="宋体"/>
          <w:color w:val="auto"/>
          <w:sz w:val="24"/>
        </w:rPr>
        <w:t xml:space="preserve">口的文件列表中释放，Hello.exe 文件即被添加到软盘镜像文件中。Hello.exe </w:t>
      </w:r>
      <w:r>
        <w:rPr>
          <w:rFonts w:hint="eastAsia" w:ascii="宋体" w:hAnsi="宋体" w:eastAsia="宋体" w:cs="宋体"/>
          <w:color w:val="auto"/>
          <w:spacing w:val="-21"/>
          <w:sz w:val="24"/>
        </w:rPr>
        <w:t xml:space="preserve">一个 </w:t>
      </w:r>
      <w:r>
        <w:rPr>
          <w:rFonts w:hint="eastAsia" w:ascii="宋体" w:hAnsi="宋体" w:eastAsia="宋体" w:cs="宋体"/>
          <w:color w:val="auto"/>
          <w:sz w:val="24"/>
        </w:rPr>
        <w:t>EOS</w:t>
      </w:r>
      <w:r>
        <w:rPr>
          <w:rFonts w:hint="eastAsia" w:ascii="宋体" w:hAnsi="宋体" w:eastAsia="宋体" w:cs="宋体"/>
          <w:color w:val="auto"/>
          <w:spacing w:val="-11"/>
          <w:sz w:val="24"/>
        </w:rPr>
        <w:t xml:space="preserve"> 应用程序，其源代码可以参见本实验文件夹中的 </w:t>
      </w:r>
      <w:r>
        <w:rPr>
          <w:rFonts w:hint="eastAsia" w:ascii="宋体" w:hAnsi="宋体" w:eastAsia="宋体" w:cs="宋体"/>
          <w:color w:val="auto"/>
          <w:sz w:val="24"/>
        </w:rPr>
        <w:t>Hello.c</w:t>
      </w:r>
      <w:r>
        <w:rPr>
          <w:rFonts w:hint="eastAsia" w:ascii="宋体" w:hAnsi="宋体" w:eastAsia="宋体" w:cs="宋体"/>
          <w:color w:val="auto"/>
          <w:spacing w:val="-12"/>
          <w:sz w:val="24"/>
        </w:rPr>
        <w:t xml:space="preserve"> 源文件。</w:t>
      </w:r>
    </w:p>
    <w:p>
      <w:pPr>
        <w:spacing w:after="0" w:line="242" w:lineRule="auto"/>
        <w:jc w:val="both"/>
        <w:rPr>
          <w:rFonts w:hint="eastAsia" w:ascii="宋体" w:hAnsi="宋体" w:eastAsia="宋体" w:cs="宋体"/>
          <w:color w:val="auto"/>
          <w:sz w:val="24"/>
        </w:rPr>
        <w:sectPr>
          <w:pgSz w:w="11910" w:h="16840"/>
          <w:pgMar w:top="1520" w:right="1460" w:bottom="280" w:left="1680" w:header="720" w:footer="720" w:gutter="0"/>
          <w:cols w:space="720" w:num="1"/>
        </w:sectPr>
      </w:pPr>
    </w:p>
    <w:p>
      <w:pPr>
        <w:pStyle w:val="4"/>
        <w:ind w:left="1048"/>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061460" cy="2095500"/>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pic:cNvPicPr>
                      <a:picLocks noChangeAspect="1"/>
                    </pic:cNvPicPr>
                  </pic:nvPicPr>
                  <pic:blipFill>
                    <a:blip r:embed="rId50" cstate="print"/>
                    <a:stretch>
                      <a:fillRect/>
                    </a:stretch>
                  </pic:blipFill>
                  <pic:spPr>
                    <a:xfrm>
                      <a:off x="0" y="0"/>
                      <a:ext cx="4061890" cy="2095500"/>
                    </a:xfrm>
                    <a:prstGeom prst="rect">
                      <a:avLst/>
                    </a:prstGeom>
                  </pic:spPr>
                </pic:pic>
              </a:graphicData>
            </a:graphic>
          </wp:inline>
        </w:drawing>
      </w:r>
    </w:p>
    <w:p>
      <w:pPr>
        <w:pStyle w:val="8"/>
        <w:numPr>
          <w:ilvl w:val="0"/>
          <w:numId w:val="13"/>
        </w:numPr>
        <w:tabs>
          <w:tab w:val="left" w:pos="1044"/>
          <w:tab w:val="left" w:pos="1045"/>
        </w:tabs>
        <w:spacing w:before="81" w:after="0" w:line="240" w:lineRule="auto"/>
        <w:ind w:left="1045" w:right="0" w:hanging="445"/>
        <w:jc w:val="left"/>
        <w:rPr>
          <w:rFonts w:hint="eastAsia" w:ascii="宋体" w:hAnsi="宋体" w:eastAsia="宋体" w:cs="宋体"/>
          <w:color w:val="auto"/>
          <w:sz w:val="24"/>
        </w:rPr>
      </w:pPr>
      <w:r>
        <w:rPr>
          <w:rFonts w:hint="eastAsia" w:ascii="宋体" w:hAnsi="宋体" w:eastAsia="宋体" w:cs="宋体"/>
          <w:color w:val="auto"/>
          <w:spacing w:val="12"/>
          <w:sz w:val="24"/>
        </w:rPr>
        <w:t xml:space="preserve">在 </w:t>
      </w:r>
      <w:r>
        <w:rPr>
          <w:rFonts w:hint="eastAsia" w:ascii="宋体" w:hAnsi="宋体" w:eastAsia="宋体" w:cs="宋体"/>
          <w:color w:val="auto"/>
          <w:sz w:val="24"/>
        </w:rPr>
        <w:t>FloppyImageEditor</w:t>
      </w:r>
      <w:r>
        <w:rPr>
          <w:rFonts w:hint="eastAsia" w:ascii="宋体" w:hAnsi="宋体" w:eastAsia="宋体" w:cs="宋体"/>
          <w:color w:val="auto"/>
          <w:spacing w:val="-6"/>
          <w:sz w:val="24"/>
        </w:rPr>
        <w:t xml:space="preserve"> 中选择“ 文件” 菜单中的“ 保存” 后关闭</w:t>
      </w:r>
    </w:p>
    <w:p>
      <w:pPr>
        <w:pStyle w:val="4"/>
        <w:spacing w:before="4"/>
        <w:rPr>
          <w:rFonts w:hint="eastAsia" w:ascii="宋体" w:hAnsi="宋体" w:eastAsia="宋体" w:cs="宋体"/>
          <w:color w:val="auto"/>
        </w:rPr>
      </w:pPr>
      <w:r>
        <w:rPr>
          <w:rFonts w:hint="eastAsia" w:ascii="宋体" w:hAnsi="宋体" w:eastAsia="宋体" w:cs="宋体"/>
          <w:color w:val="auto"/>
        </w:rPr>
        <w:t>FloppyImageEditor。</w:t>
      </w:r>
    </w:p>
    <w:p>
      <w:pPr>
        <w:pStyle w:val="8"/>
        <w:numPr>
          <w:ilvl w:val="0"/>
          <w:numId w:val="13"/>
        </w:numPr>
        <w:tabs>
          <w:tab w:val="left" w:pos="961"/>
        </w:tabs>
        <w:spacing w:before="5"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按 F5 启动调试。</w:t>
      </w:r>
    </w:p>
    <w:p>
      <w:pPr>
        <w:pStyle w:val="8"/>
        <w:numPr>
          <w:ilvl w:val="0"/>
          <w:numId w:val="13"/>
        </w:numPr>
        <w:tabs>
          <w:tab w:val="left" w:pos="961"/>
        </w:tabs>
        <w:spacing w:before="5" w:after="0" w:line="242" w:lineRule="auto"/>
        <w:ind w:left="120" w:right="339" w:firstLine="479"/>
        <w:jc w:val="left"/>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1779270</wp:posOffset>
            </wp:positionH>
            <wp:positionV relativeFrom="paragraph">
              <wp:posOffset>414655</wp:posOffset>
            </wp:positionV>
            <wp:extent cx="3995420" cy="3133725"/>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png"/>
                    <pic:cNvPicPr>
                      <a:picLocks noChangeAspect="1"/>
                    </pic:cNvPicPr>
                  </pic:nvPicPr>
                  <pic:blipFill>
                    <a:blip r:embed="rId51" cstate="print"/>
                    <a:stretch>
                      <a:fillRect/>
                    </a:stretch>
                  </pic:blipFill>
                  <pic:spPr>
                    <a:xfrm>
                      <a:off x="0" y="0"/>
                      <a:ext cx="3995308" cy="3133725"/>
                    </a:xfrm>
                    <a:prstGeom prst="rect">
                      <a:avLst/>
                    </a:prstGeom>
                  </pic:spPr>
                </pic:pic>
              </a:graphicData>
            </a:graphic>
          </wp:anchor>
        </w:drawing>
      </w:r>
      <w:r>
        <w:rPr>
          <w:rFonts w:hint="eastAsia" w:ascii="宋体" w:hAnsi="宋体" w:eastAsia="宋体" w:cs="宋体"/>
          <w:color w:val="auto"/>
          <w:sz w:val="24"/>
        </w:rPr>
        <w:t>待 EOS</w:t>
      </w:r>
      <w:r>
        <w:rPr>
          <w:rFonts w:hint="eastAsia" w:ascii="宋体" w:hAnsi="宋体" w:eastAsia="宋体" w:cs="宋体"/>
          <w:color w:val="auto"/>
          <w:spacing w:val="-4"/>
          <w:sz w:val="24"/>
        </w:rPr>
        <w:t xml:space="preserve"> 启动完毕，在 </w:t>
      </w:r>
      <w:r>
        <w:rPr>
          <w:rFonts w:hint="eastAsia" w:ascii="宋体" w:hAnsi="宋体" w:eastAsia="宋体" w:cs="宋体"/>
          <w:color w:val="auto"/>
          <w:sz w:val="24"/>
        </w:rPr>
        <w:t>EOS</w:t>
      </w:r>
      <w:r>
        <w:rPr>
          <w:rFonts w:hint="eastAsia" w:ascii="宋体" w:hAnsi="宋体" w:eastAsia="宋体" w:cs="宋体"/>
          <w:color w:val="auto"/>
          <w:spacing w:val="-3"/>
          <w:sz w:val="24"/>
        </w:rPr>
        <w:t xml:space="preserve"> 控制台中输入命令</w:t>
      </w:r>
      <w:r>
        <w:rPr>
          <w:rFonts w:hint="eastAsia" w:ascii="宋体" w:hAnsi="宋体" w:eastAsia="宋体" w:cs="宋体"/>
          <w:color w:val="auto"/>
          <w:spacing w:val="-4"/>
          <w:sz w:val="24"/>
        </w:rPr>
        <w:t>“hello</w:t>
      </w:r>
      <w:r>
        <w:rPr>
          <w:rFonts w:hint="eastAsia" w:ascii="宋体" w:hAnsi="宋体" w:eastAsia="宋体" w:cs="宋体"/>
          <w:color w:val="auto"/>
          <w:spacing w:val="-7"/>
          <w:sz w:val="24"/>
        </w:rPr>
        <w:t>”后按回车。此时</w:t>
      </w:r>
      <w:r>
        <w:rPr>
          <w:rFonts w:hint="eastAsia" w:ascii="宋体" w:hAnsi="宋体" w:eastAsia="宋体" w:cs="宋体"/>
          <w:color w:val="auto"/>
          <w:sz w:val="24"/>
        </w:rPr>
        <w:t>在软盘中的 EOS</w:t>
      </w:r>
      <w:r>
        <w:rPr>
          <w:rFonts w:hint="eastAsia" w:ascii="宋体" w:hAnsi="宋体" w:eastAsia="宋体" w:cs="宋体"/>
          <w:color w:val="auto"/>
          <w:spacing w:val="-10"/>
          <w:sz w:val="24"/>
        </w:rPr>
        <w:t xml:space="preserve"> 应用程序 </w:t>
      </w:r>
      <w:r>
        <w:rPr>
          <w:rFonts w:hint="eastAsia" w:ascii="宋体" w:hAnsi="宋体" w:eastAsia="宋体" w:cs="宋体"/>
          <w:color w:val="auto"/>
          <w:sz w:val="24"/>
        </w:rPr>
        <w:t>Hello.exe 就会开始运行。</w:t>
      </w:r>
    </w:p>
    <w:p>
      <w:pPr>
        <w:pStyle w:val="8"/>
        <w:numPr>
          <w:ilvl w:val="0"/>
          <w:numId w:val="13"/>
        </w:numPr>
        <w:tabs>
          <w:tab w:val="left" w:pos="961"/>
        </w:tabs>
        <w:spacing w:before="4" w:after="3" w:line="242" w:lineRule="auto"/>
        <w:ind w:left="600" w:right="963" w:firstLine="0"/>
        <w:jc w:val="left"/>
        <w:rPr>
          <w:rFonts w:hint="eastAsia" w:ascii="宋体" w:hAnsi="宋体" w:eastAsia="宋体" w:cs="宋体"/>
          <w:color w:val="auto"/>
          <w:sz w:val="24"/>
        </w:rPr>
      </w:pPr>
      <w:r>
        <w:rPr>
          <w:rFonts w:hint="eastAsia" w:ascii="宋体" w:hAnsi="宋体" w:eastAsia="宋体" w:cs="宋体"/>
          <w:color w:val="auto"/>
          <w:sz w:val="24"/>
        </w:rPr>
        <w:t>迅速按 Ctrl+F2 切换到控制台 2，并输入命令“pt”</w:t>
      </w:r>
      <w:r>
        <w:rPr>
          <w:rFonts w:hint="eastAsia" w:ascii="宋体" w:hAnsi="宋体" w:eastAsia="宋体" w:cs="宋体"/>
          <w:color w:val="auto"/>
          <w:spacing w:val="-3"/>
          <w:sz w:val="24"/>
        </w:rPr>
        <w:t>后按回车。</w:t>
      </w:r>
      <w:r>
        <w:rPr>
          <w:rFonts w:hint="eastAsia" w:ascii="宋体" w:hAnsi="宋体" w:eastAsia="宋体" w:cs="宋体"/>
          <w:color w:val="auto"/>
          <w:spacing w:val="-15"/>
          <w:sz w:val="24"/>
        </w:rPr>
        <w:t xml:space="preserve">控制台 </w:t>
      </w:r>
      <w:r>
        <w:rPr>
          <w:rFonts w:hint="eastAsia" w:ascii="宋体" w:hAnsi="宋体" w:eastAsia="宋体" w:cs="宋体"/>
          <w:color w:val="auto"/>
          <w:sz w:val="24"/>
        </w:rPr>
        <w:t>2</w:t>
      </w:r>
      <w:r>
        <w:rPr>
          <w:rFonts w:hint="eastAsia" w:ascii="宋体" w:hAnsi="宋体" w:eastAsia="宋体" w:cs="宋体"/>
          <w:color w:val="auto"/>
          <w:spacing w:val="-8"/>
          <w:sz w:val="24"/>
        </w:rPr>
        <w:t xml:space="preserve"> 输出的进程和线程信息如下图所示：</w:t>
      </w:r>
    </w:p>
    <w:p>
      <w:pPr>
        <w:pStyle w:val="4"/>
        <w:ind w:left="805"/>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392930" cy="1169670"/>
            <wp:effectExtent l="0" t="0" r="0" b="0"/>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png"/>
                    <pic:cNvPicPr>
                      <a:picLocks noChangeAspect="1"/>
                    </pic:cNvPicPr>
                  </pic:nvPicPr>
                  <pic:blipFill>
                    <a:blip r:embed="rId52" cstate="print"/>
                    <a:stretch>
                      <a:fillRect/>
                    </a:stretch>
                  </pic:blipFill>
                  <pic:spPr>
                    <a:xfrm>
                      <a:off x="0" y="0"/>
                      <a:ext cx="4393377" cy="1169860"/>
                    </a:xfrm>
                    <a:prstGeom prst="rect">
                      <a:avLst/>
                    </a:prstGeom>
                  </pic:spPr>
                </pic:pic>
              </a:graphicData>
            </a:graphic>
          </wp:inline>
        </w:drawing>
      </w:r>
    </w:p>
    <w:p>
      <w:pPr>
        <w:pStyle w:val="4"/>
        <w:spacing w:before="30" w:line="244" w:lineRule="auto"/>
        <w:ind w:right="339" w:firstLine="479"/>
        <w:jc w:val="both"/>
        <w:rPr>
          <w:rFonts w:hint="eastAsia" w:ascii="宋体" w:hAnsi="宋体" w:eastAsia="宋体" w:cs="宋体"/>
          <w:color w:val="auto"/>
        </w:rPr>
      </w:pPr>
      <w:r>
        <w:rPr>
          <w:rFonts w:hint="eastAsia" w:ascii="宋体" w:hAnsi="宋体" w:eastAsia="宋体" w:cs="宋体"/>
          <w:color w:val="auto"/>
        </w:rPr>
        <w:t>最后请读者按照实验 1 第 3.6 节中的内容自己新建一个 EOS 应用程序项目，在 main 函数中添加一个断点后启动 EOS，待命中断点后刷新进程线程窗口， 显示内容：</w:t>
      </w:r>
    </w:p>
    <w:p>
      <w:pPr>
        <w:spacing w:after="0" w:line="244" w:lineRule="auto"/>
        <w:jc w:val="both"/>
        <w:rPr>
          <w:rFonts w:hint="eastAsia" w:ascii="宋体" w:hAnsi="宋体" w:eastAsia="宋体" w:cs="宋体"/>
          <w:color w:val="auto"/>
        </w:rPr>
        <w:sectPr>
          <w:pgSz w:w="11910" w:h="16840"/>
          <w:pgMar w:top="1480" w:right="1460" w:bottom="280" w:left="1680" w:header="720" w:footer="720" w:gutter="0"/>
          <w:cols w:space="720" w:num="1"/>
        </w:sectPr>
      </w:pPr>
    </w:p>
    <w:p>
      <w:pPr>
        <w:pStyle w:val="4"/>
        <w:ind w:left="76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018915" cy="2921000"/>
            <wp:effectExtent l="0" t="0" r="0" b="0"/>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png"/>
                    <pic:cNvPicPr>
                      <a:picLocks noChangeAspect="1"/>
                    </pic:cNvPicPr>
                  </pic:nvPicPr>
                  <pic:blipFill>
                    <a:blip r:embed="rId53" cstate="print"/>
                    <a:stretch>
                      <a:fillRect/>
                    </a:stretch>
                  </pic:blipFill>
                  <pic:spPr>
                    <a:xfrm>
                      <a:off x="0" y="0"/>
                      <a:ext cx="4019391" cy="2921603"/>
                    </a:xfrm>
                    <a:prstGeom prst="rect">
                      <a:avLst/>
                    </a:prstGeom>
                  </pic:spPr>
                </pic:pic>
              </a:graphicData>
            </a:graphic>
          </wp:inline>
        </w:drawing>
      </w:r>
    </w:p>
    <w:p>
      <w:pPr>
        <w:pStyle w:val="4"/>
        <w:spacing w:before="2"/>
        <w:ind w:left="0"/>
        <w:rPr>
          <w:rFonts w:hint="eastAsia" w:ascii="宋体" w:hAnsi="宋体" w:eastAsia="宋体" w:cs="宋体"/>
          <w:color w:val="auto"/>
          <w:sz w:val="9"/>
        </w:rPr>
      </w:pPr>
    </w:p>
    <w:p>
      <w:pPr>
        <w:pStyle w:val="2"/>
        <w:numPr>
          <w:ilvl w:val="0"/>
          <w:numId w:val="14"/>
        </w:numPr>
        <w:tabs>
          <w:tab w:val="left" w:pos="541"/>
        </w:tabs>
        <w:spacing w:before="55" w:after="0" w:line="240" w:lineRule="auto"/>
        <w:ind w:left="421" w:leftChars="0" w:right="0" w:hanging="421" w:firstLineChars="0"/>
        <w:jc w:val="left"/>
        <w:rPr>
          <w:rFonts w:hint="eastAsia" w:ascii="宋体" w:hAnsi="宋体" w:eastAsia="宋体" w:cs="宋体"/>
          <w:color w:val="auto"/>
        </w:rPr>
      </w:pPr>
      <w:r>
        <w:rPr>
          <w:rFonts w:hint="eastAsia" w:ascii="宋体" w:hAnsi="宋体" w:eastAsia="宋体" w:cs="宋体"/>
          <w:color w:val="auto"/>
        </w:rPr>
        <w:t>实验的思考与问题分析</w:t>
      </w:r>
    </w:p>
    <w:p>
      <w:pPr>
        <w:pStyle w:val="8"/>
        <w:numPr>
          <w:ilvl w:val="1"/>
          <w:numId w:val="14"/>
        </w:numPr>
        <w:tabs>
          <w:tab w:val="left" w:pos="842"/>
        </w:tabs>
        <w:spacing w:before="110" w:after="0" w:line="244" w:lineRule="auto"/>
        <w:ind w:left="120" w:right="335" w:firstLine="479"/>
        <w:jc w:val="both"/>
        <w:rPr>
          <w:rFonts w:hint="eastAsia" w:ascii="宋体" w:hAnsi="宋体" w:eastAsia="宋体" w:cs="宋体"/>
          <w:color w:val="auto"/>
          <w:sz w:val="24"/>
        </w:rPr>
      </w:pPr>
      <w:r>
        <w:rPr>
          <w:rFonts w:hint="eastAsia" w:ascii="宋体" w:hAnsi="宋体" w:eastAsia="宋体" w:cs="宋体"/>
          <w:color w:val="auto"/>
          <w:spacing w:val="1"/>
          <w:sz w:val="24"/>
        </w:rPr>
        <w:t xml:space="preserve">为什么 </w:t>
      </w:r>
      <w:r>
        <w:rPr>
          <w:rFonts w:hint="eastAsia" w:ascii="宋体" w:hAnsi="宋体" w:eastAsia="宋体" w:cs="宋体"/>
          <w:color w:val="auto"/>
          <w:sz w:val="24"/>
        </w:rPr>
        <w:t>EOS 操作系统从软盘启动时要使用 boot.bin</w:t>
      </w:r>
      <w:r>
        <w:rPr>
          <w:rFonts w:hint="eastAsia" w:ascii="宋体" w:hAnsi="宋体" w:eastAsia="宋体" w:cs="宋体"/>
          <w:color w:val="auto"/>
          <w:spacing w:val="2"/>
          <w:sz w:val="24"/>
        </w:rPr>
        <w:t xml:space="preserve"> 和 </w:t>
      </w:r>
      <w:r>
        <w:rPr>
          <w:rFonts w:hint="eastAsia" w:ascii="宋体" w:hAnsi="宋体" w:eastAsia="宋体" w:cs="宋体"/>
          <w:color w:val="auto"/>
          <w:sz w:val="24"/>
        </w:rPr>
        <w:t>loader.bin</w:t>
      </w:r>
      <w:r>
        <w:rPr>
          <w:rFonts w:hint="eastAsia" w:ascii="宋体" w:hAnsi="宋体" w:eastAsia="宋体" w:cs="宋体"/>
          <w:color w:val="auto"/>
          <w:spacing w:val="-4"/>
          <w:sz w:val="24"/>
        </w:rPr>
        <w:t xml:space="preserve"> 两</w:t>
      </w:r>
      <w:r>
        <w:rPr>
          <w:rFonts w:hint="eastAsia" w:ascii="宋体" w:hAnsi="宋体" w:eastAsia="宋体" w:cs="宋体"/>
          <w:color w:val="auto"/>
          <w:spacing w:val="4"/>
          <w:sz w:val="24"/>
        </w:rPr>
        <w:t xml:space="preserve">个程序？使用一个可以吗？它们各自的主要功能是什么？如果将 </w:t>
      </w:r>
      <w:r>
        <w:rPr>
          <w:rFonts w:hint="eastAsia" w:ascii="宋体" w:hAnsi="宋体" w:eastAsia="宋体" w:cs="宋体"/>
          <w:color w:val="auto"/>
          <w:sz w:val="24"/>
        </w:rPr>
        <w:t xml:space="preserve">loader.bin </w:t>
      </w:r>
      <w:r>
        <w:rPr>
          <w:rFonts w:hint="eastAsia" w:ascii="宋体" w:hAnsi="宋体" w:eastAsia="宋体" w:cs="宋体"/>
          <w:color w:val="auto"/>
          <w:spacing w:val="5"/>
          <w:sz w:val="24"/>
        </w:rPr>
        <w:t xml:space="preserve">的功能移动到 </w:t>
      </w:r>
      <w:r>
        <w:rPr>
          <w:rFonts w:hint="eastAsia" w:ascii="宋体" w:hAnsi="宋体" w:eastAsia="宋体" w:cs="宋体"/>
          <w:color w:val="auto"/>
          <w:sz w:val="24"/>
        </w:rPr>
        <w:t>boot.bin</w:t>
      </w:r>
      <w:r>
        <w:rPr>
          <w:rFonts w:hint="eastAsia" w:ascii="宋体" w:hAnsi="宋体" w:eastAsia="宋体" w:cs="宋体"/>
          <w:color w:val="auto"/>
          <w:spacing w:val="9"/>
          <w:sz w:val="24"/>
        </w:rPr>
        <w:t xml:space="preserve"> 文件中，则 </w:t>
      </w:r>
      <w:r>
        <w:rPr>
          <w:rFonts w:hint="eastAsia" w:ascii="宋体" w:hAnsi="宋体" w:eastAsia="宋体" w:cs="宋体"/>
          <w:color w:val="auto"/>
          <w:sz w:val="24"/>
        </w:rPr>
        <w:t>boot.bin</w:t>
      </w:r>
      <w:r>
        <w:rPr>
          <w:rFonts w:hint="eastAsia" w:ascii="宋体" w:hAnsi="宋体" w:eastAsia="宋体" w:cs="宋体"/>
          <w:color w:val="auto"/>
          <w:spacing w:val="-1"/>
          <w:sz w:val="24"/>
        </w:rPr>
        <w:t xml:space="preserve"> 文件的大小是否仍然能保持小于 </w:t>
      </w:r>
      <w:r>
        <w:rPr>
          <w:rFonts w:hint="eastAsia" w:ascii="宋体" w:hAnsi="宋体" w:eastAsia="宋体" w:cs="宋体"/>
          <w:color w:val="auto"/>
          <w:sz w:val="24"/>
        </w:rPr>
        <w:t>512 字节？</w:t>
      </w:r>
    </w:p>
    <w:p>
      <w:pPr>
        <w:pStyle w:val="4"/>
        <w:spacing w:line="242" w:lineRule="auto"/>
        <w:ind w:right="341" w:firstLine="479"/>
        <w:jc w:val="both"/>
        <w:rPr>
          <w:rFonts w:hint="eastAsia" w:ascii="宋体" w:hAnsi="宋体" w:eastAsia="宋体" w:cs="宋体"/>
          <w:color w:val="auto"/>
        </w:rPr>
      </w:pPr>
      <w:r>
        <w:rPr>
          <w:rFonts w:hint="eastAsia" w:ascii="宋体" w:hAnsi="宋体" w:eastAsia="宋体" w:cs="宋体"/>
          <w:color w:val="auto"/>
        </w:rPr>
        <w:t>答：boot.bin</w:t>
      </w:r>
      <w:r>
        <w:rPr>
          <w:rFonts w:hint="eastAsia" w:ascii="宋体" w:hAnsi="宋体" w:eastAsia="宋体" w:cs="宋体"/>
          <w:color w:val="auto"/>
          <w:spacing w:val="-10"/>
        </w:rPr>
        <w:t xml:space="preserve"> 是软盘引导扇区程序，大小为 </w:t>
      </w:r>
      <w:r>
        <w:rPr>
          <w:rFonts w:hint="eastAsia" w:ascii="宋体" w:hAnsi="宋体" w:eastAsia="宋体" w:cs="宋体"/>
          <w:color w:val="auto"/>
        </w:rPr>
        <w:t>512</w:t>
      </w:r>
      <w:r>
        <w:rPr>
          <w:rFonts w:hint="eastAsia" w:ascii="宋体" w:hAnsi="宋体" w:eastAsia="宋体" w:cs="宋体"/>
          <w:color w:val="auto"/>
          <w:spacing w:val="-14"/>
        </w:rPr>
        <w:t xml:space="preserve"> 字节，由于 </w:t>
      </w:r>
      <w:r>
        <w:rPr>
          <w:rFonts w:hint="eastAsia" w:ascii="宋体" w:hAnsi="宋体" w:eastAsia="宋体" w:cs="宋体"/>
          <w:color w:val="auto"/>
        </w:rPr>
        <w:t>EOS</w:t>
      </w:r>
      <w:r>
        <w:rPr>
          <w:rFonts w:hint="eastAsia" w:ascii="宋体" w:hAnsi="宋体" w:eastAsia="宋体" w:cs="宋体"/>
          <w:color w:val="auto"/>
          <w:spacing w:val="-13"/>
        </w:rPr>
        <w:t xml:space="preserve"> 从软盘启</w:t>
      </w:r>
      <w:r>
        <w:rPr>
          <w:rFonts w:hint="eastAsia" w:ascii="宋体" w:hAnsi="宋体" w:eastAsia="宋体" w:cs="宋体"/>
          <w:color w:val="auto"/>
          <w:spacing w:val="-9"/>
        </w:rPr>
        <w:t>动的过程比较复杂，必然会造成引导程序过大，显然不能将引导程序全部放入软</w:t>
      </w:r>
      <w:r>
        <w:rPr>
          <w:rFonts w:hint="eastAsia" w:ascii="宋体" w:hAnsi="宋体" w:eastAsia="宋体" w:cs="宋体"/>
          <w:color w:val="auto"/>
          <w:spacing w:val="-5"/>
        </w:rPr>
        <w:t xml:space="preserve">盘引导扇区中，这样就需要在 </w:t>
      </w:r>
      <w:r>
        <w:rPr>
          <w:rFonts w:hint="eastAsia" w:ascii="宋体" w:hAnsi="宋体" w:eastAsia="宋体" w:cs="宋体"/>
          <w:color w:val="auto"/>
        </w:rPr>
        <w:t>loader.bin</w:t>
      </w:r>
      <w:r>
        <w:rPr>
          <w:rFonts w:hint="eastAsia" w:ascii="宋体" w:hAnsi="宋体" w:eastAsia="宋体" w:cs="宋体"/>
          <w:color w:val="auto"/>
          <w:spacing w:val="-8"/>
        </w:rPr>
        <w:t xml:space="preserve"> 程序中完成部分功能。</w:t>
      </w:r>
    </w:p>
    <w:p>
      <w:pPr>
        <w:pStyle w:val="4"/>
        <w:spacing w:line="242" w:lineRule="auto"/>
        <w:ind w:right="215" w:firstLine="479"/>
        <w:rPr>
          <w:rFonts w:hint="eastAsia" w:ascii="宋体" w:hAnsi="宋体" w:eastAsia="宋体" w:cs="宋体"/>
          <w:color w:val="auto"/>
        </w:rPr>
      </w:pPr>
      <w:r>
        <w:rPr>
          <w:rFonts w:hint="eastAsia" w:ascii="宋体" w:hAnsi="宋体" w:eastAsia="宋体" w:cs="宋体"/>
          <w:color w:val="auto"/>
        </w:rPr>
        <w:t>boot.bin</w:t>
      </w:r>
      <w:r>
        <w:rPr>
          <w:rFonts w:hint="eastAsia" w:ascii="宋体" w:hAnsi="宋体" w:eastAsia="宋体" w:cs="宋体"/>
          <w:color w:val="auto"/>
          <w:spacing w:val="-13"/>
        </w:rPr>
        <w:t xml:space="preserve"> 程序的主要功能是将软盘根目录中的 </w:t>
      </w:r>
      <w:r>
        <w:rPr>
          <w:rFonts w:hint="eastAsia" w:ascii="宋体" w:hAnsi="宋体" w:eastAsia="宋体" w:cs="宋体"/>
          <w:color w:val="auto"/>
        </w:rPr>
        <w:t>loader.bin</w:t>
      </w:r>
      <w:r>
        <w:rPr>
          <w:rFonts w:hint="eastAsia" w:ascii="宋体" w:hAnsi="宋体" w:eastAsia="宋体" w:cs="宋体"/>
          <w:color w:val="auto"/>
          <w:spacing w:val="-11"/>
        </w:rPr>
        <w:t xml:space="preserve"> 文件加载到物理</w:t>
      </w:r>
      <w:r>
        <w:rPr>
          <w:rFonts w:hint="eastAsia" w:ascii="宋体" w:hAnsi="宋体" w:eastAsia="宋体" w:cs="宋体"/>
          <w:color w:val="auto"/>
          <w:spacing w:val="-22"/>
        </w:rPr>
        <w:t xml:space="preserve">内存 </w:t>
      </w:r>
      <w:r>
        <w:rPr>
          <w:rFonts w:hint="eastAsia" w:ascii="宋体" w:hAnsi="宋体" w:eastAsia="宋体" w:cs="宋体"/>
          <w:color w:val="auto"/>
        </w:rPr>
        <w:t>0x1000</w:t>
      </w:r>
      <w:r>
        <w:rPr>
          <w:rFonts w:hint="eastAsia" w:ascii="宋体" w:hAnsi="宋体" w:eastAsia="宋体" w:cs="宋体"/>
          <w:color w:val="auto"/>
          <w:spacing w:val="-11"/>
        </w:rPr>
        <w:t xml:space="preserve"> 处，然后跳转执行 </w:t>
      </w:r>
      <w:r>
        <w:rPr>
          <w:rFonts w:hint="eastAsia" w:ascii="宋体" w:hAnsi="宋体" w:eastAsia="宋体" w:cs="宋体"/>
          <w:color w:val="auto"/>
        </w:rPr>
        <w:t>loader.bin</w:t>
      </w:r>
      <w:r>
        <w:rPr>
          <w:rFonts w:hint="eastAsia" w:ascii="宋体" w:hAnsi="宋体" w:eastAsia="宋体" w:cs="宋体"/>
          <w:color w:val="auto"/>
          <w:spacing w:val="-10"/>
        </w:rPr>
        <w:t xml:space="preserve"> 程序的第一条指令，继续启动 </w:t>
      </w:r>
      <w:r>
        <w:rPr>
          <w:rFonts w:hint="eastAsia" w:ascii="宋体" w:hAnsi="宋体" w:eastAsia="宋体" w:cs="宋体"/>
          <w:color w:val="auto"/>
        </w:rPr>
        <w:t>EOS</w:t>
      </w:r>
      <w:r>
        <w:rPr>
          <w:rFonts w:hint="eastAsia" w:ascii="宋体" w:hAnsi="宋体" w:eastAsia="宋体" w:cs="宋体"/>
          <w:color w:val="auto"/>
          <w:spacing w:val="-14"/>
        </w:rPr>
        <w:t>。</w:t>
      </w:r>
      <w:r>
        <w:rPr>
          <w:rFonts w:hint="eastAsia" w:ascii="宋体" w:hAnsi="宋体" w:eastAsia="宋体" w:cs="宋体"/>
          <w:color w:val="auto"/>
        </w:rPr>
        <w:t>Loader.bin</w:t>
      </w:r>
      <w:r>
        <w:rPr>
          <w:rFonts w:hint="eastAsia" w:ascii="宋体" w:hAnsi="宋体" w:eastAsia="宋体" w:cs="宋体"/>
          <w:color w:val="auto"/>
          <w:spacing w:val="-8"/>
        </w:rPr>
        <w:t xml:space="preserve"> 程序的主要功能是将软盘根目录中 </w:t>
      </w:r>
      <w:r>
        <w:rPr>
          <w:rFonts w:hint="eastAsia" w:ascii="宋体" w:hAnsi="宋体" w:eastAsia="宋体" w:cs="宋体"/>
          <w:color w:val="auto"/>
        </w:rPr>
        <w:t>kernel.dll</w:t>
      </w:r>
      <w:r>
        <w:rPr>
          <w:rFonts w:hint="eastAsia" w:ascii="宋体" w:hAnsi="宋体" w:eastAsia="宋体" w:cs="宋体"/>
          <w:color w:val="auto"/>
          <w:spacing w:val="-7"/>
        </w:rPr>
        <w:t xml:space="preserve"> 文件加载到内存中， </w:t>
      </w:r>
      <w:r>
        <w:rPr>
          <w:rFonts w:hint="eastAsia" w:ascii="宋体" w:hAnsi="宋体" w:eastAsia="宋体" w:cs="宋体"/>
          <w:color w:val="auto"/>
          <w:spacing w:val="-3"/>
        </w:rPr>
        <w:t xml:space="preserve">然后启动保护模式和分页机制，最后跳转到 </w:t>
      </w:r>
      <w:r>
        <w:rPr>
          <w:rFonts w:hint="eastAsia" w:ascii="宋体" w:hAnsi="宋体" w:eastAsia="宋体" w:cs="宋体"/>
          <w:color w:val="auto"/>
        </w:rPr>
        <w:t>kernel.dll</w:t>
      </w:r>
      <w:r>
        <w:rPr>
          <w:rFonts w:hint="eastAsia" w:ascii="宋体" w:hAnsi="宋体" w:eastAsia="宋体" w:cs="宋体"/>
          <w:color w:val="auto"/>
          <w:spacing w:val="-8"/>
        </w:rPr>
        <w:t xml:space="preserve"> 的入口点函数执行。</w:t>
      </w:r>
    </w:p>
    <w:p>
      <w:pPr>
        <w:pStyle w:val="8"/>
        <w:numPr>
          <w:ilvl w:val="1"/>
          <w:numId w:val="14"/>
        </w:numPr>
        <w:tabs>
          <w:tab w:val="left" w:pos="842"/>
        </w:tabs>
        <w:spacing w:before="4" w:after="0" w:line="242" w:lineRule="auto"/>
        <w:ind w:left="120" w:right="335" w:firstLine="479"/>
        <w:jc w:val="both"/>
        <w:rPr>
          <w:rFonts w:hint="eastAsia" w:ascii="宋体" w:hAnsi="宋体" w:eastAsia="宋体" w:cs="宋体"/>
          <w:color w:val="auto"/>
          <w:sz w:val="24"/>
        </w:rPr>
      </w:pPr>
      <w:r>
        <w:rPr>
          <w:rFonts w:hint="eastAsia" w:ascii="宋体" w:hAnsi="宋体" w:eastAsia="宋体" w:cs="宋体"/>
          <w:color w:val="auto"/>
          <w:spacing w:val="-5"/>
          <w:sz w:val="24"/>
        </w:rPr>
        <w:t>软盘引导扇区加载完毕后内存中有两个用户可用的区域，为什么软盘引导</w:t>
      </w:r>
      <w:r>
        <w:rPr>
          <w:rFonts w:hint="eastAsia" w:ascii="宋体" w:hAnsi="宋体" w:eastAsia="宋体" w:cs="宋体"/>
          <w:color w:val="auto"/>
          <w:spacing w:val="7"/>
          <w:sz w:val="24"/>
        </w:rPr>
        <w:t xml:space="preserve">扇区程序选择将 </w:t>
      </w:r>
      <w:r>
        <w:rPr>
          <w:rFonts w:hint="eastAsia" w:ascii="宋体" w:hAnsi="宋体" w:eastAsia="宋体" w:cs="宋体"/>
          <w:color w:val="auto"/>
          <w:sz w:val="24"/>
        </w:rPr>
        <w:t>loader.bin</w:t>
      </w:r>
      <w:r>
        <w:rPr>
          <w:rFonts w:hint="eastAsia" w:ascii="宋体" w:hAnsi="宋体" w:eastAsia="宋体" w:cs="宋体"/>
          <w:color w:val="auto"/>
          <w:spacing w:val="-1"/>
          <w:sz w:val="24"/>
        </w:rPr>
        <w:t xml:space="preserve"> 加载到第一个可用区域的 </w:t>
      </w:r>
      <w:r>
        <w:rPr>
          <w:rFonts w:hint="eastAsia" w:ascii="宋体" w:hAnsi="宋体" w:eastAsia="宋体" w:cs="宋体"/>
          <w:color w:val="auto"/>
          <w:sz w:val="24"/>
        </w:rPr>
        <w:t>0x1000</w:t>
      </w:r>
      <w:r>
        <w:rPr>
          <w:rFonts w:hint="eastAsia" w:ascii="宋体" w:hAnsi="宋体" w:eastAsia="宋体" w:cs="宋体"/>
          <w:color w:val="auto"/>
          <w:spacing w:val="6"/>
          <w:sz w:val="24"/>
        </w:rPr>
        <w:t xml:space="preserve"> 处呢？这样做</w:t>
      </w:r>
      <w:r>
        <w:rPr>
          <w:rFonts w:hint="eastAsia" w:ascii="宋体" w:hAnsi="宋体" w:eastAsia="宋体" w:cs="宋体"/>
          <w:color w:val="auto"/>
          <w:sz w:val="24"/>
        </w:rPr>
        <w:t>有什么好处？这样做会对 loader.bin 文件的大小有哪些限制。</w:t>
      </w:r>
    </w:p>
    <w:p>
      <w:pPr>
        <w:pStyle w:val="4"/>
        <w:spacing w:before="4" w:line="242" w:lineRule="auto"/>
        <w:ind w:right="335" w:firstLine="479"/>
        <w:jc w:val="both"/>
        <w:rPr>
          <w:rFonts w:hint="eastAsia" w:ascii="宋体" w:hAnsi="宋体" w:eastAsia="宋体" w:cs="宋体"/>
          <w:color w:val="auto"/>
        </w:rPr>
      </w:pPr>
      <w:r>
        <w:rPr>
          <w:rFonts w:hint="eastAsia" w:ascii="宋体" w:hAnsi="宋体" w:eastAsia="宋体" w:cs="宋体"/>
          <w:color w:val="auto"/>
          <w:spacing w:val="-3"/>
        </w:rPr>
        <w:t>答：软盘引导扇区程序执行时，</w:t>
      </w:r>
      <w:r>
        <w:rPr>
          <w:rFonts w:hint="eastAsia" w:ascii="宋体" w:hAnsi="宋体" w:eastAsia="宋体" w:cs="宋体"/>
          <w:color w:val="auto"/>
        </w:rPr>
        <w:t>CPU</w:t>
      </w:r>
      <w:r>
        <w:rPr>
          <w:rFonts w:hint="eastAsia" w:ascii="宋体" w:hAnsi="宋体" w:eastAsia="宋体" w:cs="宋体"/>
          <w:color w:val="auto"/>
          <w:spacing w:val="-10"/>
        </w:rPr>
        <w:t xml:space="preserve"> 处于实模式状态，</w:t>
      </w:r>
      <w:r>
        <w:rPr>
          <w:rFonts w:hint="eastAsia" w:ascii="宋体" w:hAnsi="宋体" w:eastAsia="宋体" w:cs="宋体"/>
          <w:color w:val="auto"/>
          <w:spacing w:val="-3"/>
        </w:rPr>
        <w:t>CS</w:t>
      </w:r>
      <w:r>
        <w:rPr>
          <w:rFonts w:hint="eastAsia" w:ascii="宋体" w:hAnsi="宋体" w:eastAsia="宋体" w:cs="宋体"/>
          <w:color w:val="auto"/>
          <w:spacing w:val="-19"/>
        </w:rPr>
        <w:t xml:space="preserve"> 段寄存器为 </w:t>
      </w:r>
      <w:r>
        <w:rPr>
          <w:rFonts w:hint="eastAsia" w:ascii="宋体" w:hAnsi="宋体" w:eastAsia="宋体" w:cs="宋体"/>
          <w:color w:val="auto"/>
          <w:spacing w:val="-4"/>
        </w:rPr>
        <w:t>0</w:t>
      </w:r>
      <w:r>
        <w:rPr>
          <w:rFonts w:hint="eastAsia" w:ascii="宋体" w:hAnsi="宋体" w:eastAsia="宋体" w:cs="宋体"/>
          <w:color w:val="auto"/>
          <w:spacing w:val="-9"/>
        </w:rPr>
        <w:t>，不</w:t>
      </w:r>
      <w:r>
        <w:rPr>
          <w:rFonts w:hint="eastAsia" w:ascii="宋体" w:hAnsi="宋体" w:eastAsia="宋体" w:cs="宋体"/>
          <w:color w:val="auto"/>
          <w:spacing w:val="-2"/>
        </w:rPr>
        <w:t>改变段寄存器</w:t>
      </w:r>
      <w:r>
        <w:rPr>
          <w:rFonts w:hint="eastAsia" w:ascii="宋体" w:hAnsi="宋体" w:eastAsia="宋体" w:cs="宋体"/>
          <w:color w:val="auto"/>
        </w:rPr>
        <w:t>（</w:t>
      </w:r>
      <w:r>
        <w:rPr>
          <w:rFonts w:hint="eastAsia" w:ascii="宋体" w:hAnsi="宋体" w:eastAsia="宋体" w:cs="宋体"/>
          <w:color w:val="auto"/>
          <w:spacing w:val="-20"/>
        </w:rPr>
        <w:t xml:space="preserve">全为 </w:t>
      </w:r>
      <w:r>
        <w:rPr>
          <w:rFonts w:hint="eastAsia" w:ascii="宋体" w:hAnsi="宋体" w:eastAsia="宋体" w:cs="宋体"/>
          <w:color w:val="auto"/>
          <w:spacing w:val="-5"/>
        </w:rPr>
        <w:t>0）</w:t>
      </w:r>
      <w:r>
        <w:rPr>
          <w:rFonts w:hint="eastAsia" w:ascii="宋体" w:hAnsi="宋体" w:eastAsia="宋体" w:cs="宋体"/>
          <w:color w:val="auto"/>
          <w:spacing w:val="-8"/>
        </w:rPr>
        <w:t xml:space="preserve">值的情况下，只能访问 </w:t>
      </w:r>
      <w:r>
        <w:rPr>
          <w:rFonts w:hint="eastAsia" w:ascii="宋体" w:hAnsi="宋体" w:eastAsia="宋体" w:cs="宋体"/>
          <w:color w:val="auto"/>
        </w:rPr>
        <w:t>0x0000-0xFFFF</w:t>
      </w:r>
      <w:r>
        <w:rPr>
          <w:rFonts w:hint="eastAsia" w:ascii="宋体" w:hAnsi="宋体" w:eastAsia="宋体" w:cs="宋体"/>
          <w:color w:val="auto"/>
          <w:spacing w:val="-11"/>
        </w:rPr>
        <w:t xml:space="preserve"> 的地址空间，再</w:t>
      </w:r>
      <w:r>
        <w:rPr>
          <w:rFonts w:hint="eastAsia" w:ascii="宋体" w:hAnsi="宋体" w:eastAsia="宋体" w:cs="宋体"/>
          <w:color w:val="auto"/>
          <w:spacing w:val="5"/>
        </w:rPr>
        <w:t xml:space="preserve">加上程序受到 </w:t>
      </w:r>
      <w:r>
        <w:rPr>
          <w:rFonts w:hint="eastAsia" w:ascii="宋体" w:hAnsi="宋体" w:eastAsia="宋体" w:cs="宋体"/>
          <w:color w:val="auto"/>
        </w:rPr>
        <w:t>512</w:t>
      </w:r>
      <w:r>
        <w:rPr>
          <w:rFonts w:hint="eastAsia" w:ascii="宋体" w:hAnsi="宋体" w:eastAsia="宋体" w:cs="宋体"/>
          <w:color w:val="auto"/>
          <w:spacing w:val="6"/>
        </w:rPr>
        <w:t xml:space="preserve"> 字节限制，不希望出现修改段寄存器代码的情况，最好将loader.bin</w:t>
      </w:r>
      <w:r>
        <w:rPr>
          <w:rFonts w:hint="eastAsia" w:ascii="宋体" w:hAnsi="宋体" w:eastAsia="宋体" w:cs="宋体"/>
          <w:color w:val="auto"/>
          <w:spacing w:val="-18"/>
        </w:rPr>
        <w:t xml:space="preserve"> 文件加载到 </w:t>
      </w:r>
      <w:r>
        <w:rPr>
          <w:rFonts w:hint="eastAsia" w:ascii="宋体" w:hAnsi="宋体" w:eastAsia="宋体" w:cs="宋体"/>
          <w:color w:val="auto"/>
        </w:rPr>
        <w:t>0x0000-0xFFFF</w:t>
      </w:r>
      <w:r>
        <w:rPr>
          <w:rFonts w:hint="eastAsia" w:ascii="宋体" w:hAnsi="宋体" w:eastAsia="宋体" w:cs="宋体"/>
          <w:color w:val="auto"/>
          <w:spacing w:val="-8"/>
        </w:rPr>
        <w:t xml:space="preserve"> 的地址空间中。</w:t>
      </w:r>
    </w:p>
    <w:p>
      <w:pPr>
        <w:pStyle w:val="4"/>
        <w:spacing w:before="7" w:line="242" w:lineRule="auto"/>
        <w:ind w:right="340" w:firstLine="479"/>
        <w:jc w:val="both"/>
        <w:rPr>
          <w:rFonts w:hint="eastAsia" w:ascii="宋体" w:hAnsi="宋体" w:eastAsia="宋体" w:cs="宋体"/>
          <w:color w:val="auto"/>
        </w:rPr>
      </w:pPr>
      <w:r>
        <w:rPr>
          <w:rFonts w:hint="eastAsia" w:ascii="宋体" w:hAnsi="宋体" w:eastAsia="宋体" w:cs="宋体"/>
          <w:color w:val="auto"/>
          <w:spacing w:val="-12"/>
        </w:rPr>
        <w:t xml:space="preserve">为了保持 </w:t>
      </w:r>
      <w:r>
        <w:rPr>
          <w:rFonts w:hint="eastAsia" w:ascii="宋体" w:hAnsi="宋体" w:eastAsia="宋体" w:cs="宋体"/>
          <w:color w:val="auto"/>
        </w:rPr>
        <w:t>4K</w:t>
      </w:r>
      <w:r>
        <w:rPr>
          <w:rFonts w:hint="eastAsia" w:ascii="宋体" w:hAnsi="宋体" w:eastAsia="宋体" w:cs="宋体"/>
          <w:color w:val="auto"/>
          <w:spacing w:val="-20"/>
        </w:rPr>
        <w:t xml:space="preserve"> 地址对齐，要从 </w:t>
      </w:r>
      <w:r>
        <w:rPr>
          <w:rFonts w:hint="eastAsia" w:ascii="宋体" w:hAnsi="宋体" w:eastAsia="宋体" w:cs="宋体"/>
          <w:color w:val="auto"/>
        </w:rPr>
        <w:t>0x1000</w:t>
      </w:r>
      <w:r>
        <w:rPr>
          <w:rFonts w:hint="eastAsia" w:ascii="宋体" w:hAnsi="宋体" w:eastAsia="宋体" w:cs="宋体"/>
          <w:color w:val="auto"/>
          <w:spacing w:val="-12"/>
        </w:rPr>
        <w:t xml:space="preserve"> 处开始加载，这样在后面启动分页机制</w:t>
      </w:r>
      <w:r>
        <w:rPr>
          <w:rFonts w:hint="eastAsia" w:ascii="宋体" w:hAnsi="宋体" w:eastAsia="宋体" w:cs="宋体"/>
          <w:color w:val="auto"/>
        </w:rPr>
        <w:t>后，loader</w:t>
      </w:r>
      <w:r>
        <w:rPr>
          <w:rFonts w:hint="eastAsia" w:ascii="宋体" w:hAnsi="宋体" w:eastAsia="宋体" w:cs="宋体"/>
          <w:color w:val="auto"/>
          <w:spacing w:val="-14"/>
        </w:rPr>
        <w:t xml:space="preserve"> 程序就是从一页的 </w:t>
      </w:r>
      <w:r>
        <w:rPr>
          <w:rFonts w:hint="eastAsia" w:ascii="宋体" w:hAnsi="宋体" w:eastAsia="宋体" w:cs="宋体"/>
          <w:color w:val="auto"/>
        </w:rPr>
        <w:t>0</w:t>
      </w:r>
      <w:r>
        <w:rPr>
          <w:rFonts w:hint="eastAsia" w:ascii="宋体" w:hAnsi="宋体" w:eastAsia="宋体" w:cs="宋体"/>
          <w:color w:val="auto"/>
          <w:spacing w:val="-8"/>
        </w:rPr>
        <w:t xml:space="preserve"> 偏移处开始的。</w:t>
      </w:r>
    </w:p>
    <w:p>
      <w:pPr>
        <w:pStyle w:val="8"/>
        <w:numPr>
          <w:ilvl w:val="1"/>
          <w:numId w:val="14"/>
        </w:numPr>
        <w:tabs>
          <w:tab w:val="left" w:pos="842"/>
        </w:tabs>
        <w:spacing w:before="3" w:after="0" w:line="242" w:lineRule="auto"/>
        <w:ind w:left="120" w:right="339" w:firstLine="479"/>
        <w:jc w:val="both"/>
        <w:rPr>
          <w:rFonts w:hint="eastAsia" w:ascii="宋体" w:hAnsi="宋体" w:eastAsia="宋体" w:cs="宋体"/>
          <w:color w:val="auto"/>
          <w:sz w:val="24"/>
        </w:rPr>
      </w:pPr>
      <w:r>
        <w:rPr>
          <w:rFonts w:hint="eastAsia" w:ascii="宋体" w:hAnsi="宋体" w:eastAsia="宋体" w:cs="宋体"/>
          <w:color w:val="auto"/>
          <w:sz w:val="24"/>
        </w:rPr>
        <w:t>练习使用 Bochs 单步调试 BIOS 程序、软盘引导扇区程序和 loader</w:t>
      </w:r>
      <w:r>
        <w:rPr>
          <w:rFonts w:hint="eastAsia" w:ascii="宋体" w:hAnsi="宋体" w:eastAsia="宋体" w:cs="宋体"/>
          <w:color w:val="auto"/>
          <w:spacing w:val="-6"/>
          <w:sz w:val="24"/>
        </w:rPr>
        <w:t xml:space="preserve"> 程</w:t>
      </w:r>
      <w:r>
        <w:rPr>
          <w:rFonts w:hint="eastAsia" w:ascii="宋体" w:hAnsi="宋体" w:eastAsia="宋体" w:cs="宋体"/>
          <w:color w:val="auto"/>
          <w:sz w:val="24"/>
        </w:rPr>
        <w:t>序，加深对操作系统启动过程的理解。</w:t>
      </w:r>
    </w:p>
    <w:p>
      <w:pPr>
        <w:pStyle w:val="4"/>
        <w:spacing w:before="2"/>
        <w:ind w:left="0" w:right="335"/>
        <w:jc w:val="right"/>
        <w:rPr>
          <w:rFonts w:hint="eastAsia" w:ascii="宋体" w:hAnsi="宋体" w:eastAsia="宋体" w:cs="宋体"/>
          <w:color w:val="auto"/>
        </w:rPr>
      </w:pPr>
      <w:r>
        <w:rPr>
          <w:rFonts w:hint="eastAsia" w:ascii="宋体" w:hAnsi="宋体" w:eastAsia="宋体" w:cs="宋体"/>
          <w:color w:val="auto"/>
          <w:spacing w:val="-2"/>
        </w:rPr>
        <w:t>答：</w:t>
      </w:r>
      <w:r>
        <w:rPr>
          <w:rFonts w:hint="eastAsia" w:ascii="宋体" w:hAnsi="宋体" w:eastAsia="宋体" w:cs="宋体"/>
          <w:color w:val="auto"/>
          <w:spacing w:val="-3"/>
        </w:rPr>
        <w:t>loder</w:t>
      </w:r>
      <w:r>
        <w:rPr>
          <w:rFonts w:hint="eastAsia" w:ascii="宋体" w:hAnsi="宋体" w:eastAsia="宋体" w:cs="宋体"/>
          <w:color w:val="auto"/>
          <w:spacing w:val="-12"/>
        </w:rPr>
        <w:t xml:space="preserve"> 程序结束位置字节码的调试命令：如果 </w:t>
      </w:r>
      <w:r>
        <w:rPr>
          <w:rFonts w:hint="eastAsia" w:ascii="宋体" w:hAnsi="宋体" w:eastAsia="宋体" w:cs="宋体"/>
          <w:color w:val="auto"/>
        </w:rPr>
        <w:t>loder.bin</w:t>
      </w:r>
      <w:r>
        <w:rPr>
          <w:rFonts w:hint="eastAsia" w:ascii="宋体" w:hAnsi="宋体" w:eastAsia="宋体" w:cs="宋体"/>
          <w:color w:val="auto"/>
          <w:spacing w:val="-9"/>
        </w:rPr>
        <w:t xml:space="preserve"> 文件的大小为</w:t>
      </w:r>
    </w:p>
    <w:p>
      <w:pPr>
        <w:pStyle w:val="4"/>
        <w:spacing w:before="5"/>
        <w:ind w:left="0" w:right="337"/>
        <w:jc w:val="right"/>
        <w:rPr>
          <w:rFonts w:hint="eastAsia" w:ascii="宋体" w:hAnsi="宋体" w:eastAsia="宋体" w:cs="宋体"/>
          <w:color w:val="auto"/>
        </w:rPr>
      </w:pPr>
      <w:r>
        <w:rPr>
          <w:rFonts w:hint="eastAsia" w:ascii="宋体" w:hAnsi="宋体" w:eastAsia="宋体" w:cs="宋体"/>
          <w:color w:val="auto"/>
        </w:rPr>
        <w:t>1566</w:t>
      </w:r>
      <w:r>
        <w:rPr>
          <w:rFonts w:hint="eastAsia" w:ascii="宋体" w:hAnsi="宋体" w:eastAsia="宋体" w:cs="宋体"/>
          <w:color w:val="auto"/>
          <w:spacing w:val="1"/>
        </w:rPr>
        <w:t xml:space="preserve"> 个字节，转换为十六进制就是 </w:t>
      </w:r>
      <w:r>
        <w:rPr>
          <w:rFonts w:hint="eastAsia" w:ascii="宋体" w:hAnsi="宋体" w:eastAsia="宋体" w:cs="宋体"/>
          <w:color w:val="auto"/>
          <w:spacing w:val="2"/>
        </w:rPr>
        <w:t xml:space="preserve">61E，程序最后的 </w:t>
      </w:r>
      <w:r>
        <w:rPr>
          <w:rFonts w:hint="eastAsia" w:ascii="宋体" w:hAnsi="宋体" w:eastAsia="宋体" w:cs="宋体"/>
          <w:color w:val="auto"/>
        </w:rPr>
        <w:t>8</w:t>
      </w:r>
      <w:r>
        <w:rPr>
          <w:rFonts w:hint="eastAsia" w:ascii="宋体" w:hAnsi="宋体" w:eastAsia="宋体" w:cs="宋体"/>
          <w:color w:val="auto"/>
          <w:spacing w:val="2"/>
        </w:rPr>
        <w:t xml:space="preserve"> 个字节就在物理内存</w:t>
      </w:r>
    </w:p>
    <w:p>
      <w:pPr>
        <w:pStyle w:val="4"/>
        <w:spacing w:before="4" w:line="244" w:lineRule="auto"/>
        <w:ind w:right="335"/>
        <w:rPr>
          <w:rFonts w:hint="eastAsia" w:ascii="宋体" w:hAnsi="宋体" w:eastAsia="宋体" w:cs="宋体"/>
          <w:color w:val="auto"/>
        </w:rPr>
      </w:pPr>
      <w:r>
        <w:rPr>
          <w:rFonts w:hint="eastAsia" w:ascii="宋体" w:hAnsi="宋体" w:eastAsia="宋体" w:cs="宋体"/>
          <w:color w:val="auto"/>
        </w:rPr>
        <w:t>0x1616-0x161D</w:t>
      </w:r>
      <w:r>
        <w:rPr>
          <w:rFonts w:hint="eastAsia" w:ascii="宋体" w:hAnsi="宋体" w:eastAsia="宋体" w:cs="宋体"/>
          <w:color w:val="auto"/>
          <w:spacing w:val="5"/>
        </w:rPr>
        <w:t xml:space="preserve"> 的位置，查看这 </w:t>
      </w:r>
      <w:r>
        <w:rPr>
          <w:rFonts w:hint="eastAsia" w:ascii="宋体" w:hAnsi="宋体" w:eastAsia="宋体" w:cs="宋体"/>
          <w:color w:val="auto"/>
        </w:rPr>
        <w:t>8</w:t>
      </w:r>
      <w:r>
        <w:rPr>
          <w:rFonts w:hint="eastAsia" w:ascii="宋体" w:hAnsi="宋体" w:eastAsia="宋体" w:cs="宋体"/>
          <w:color w:val="auto"/>
          <w:spacing w:val="4"/>
        </w:rPr>
        <w:t xml:space="preserve"> 个字节的调试命令为 </w:t>
      </w:r>
      <w:r>
        <w:rPr>
          <w:rFonts w:hint="eastAsia" w:ascii="宋体" w:hAnsi="宋体" w:eastAsia="宋体" w:cs="宋体"/>
          <w:color w:val="auto"/>
        </w:rPr>
        <w:t>xp</w:t>
      </w:r>
      <w:r>
        <w:rPr>
          <w:rFonts w:hint="eastAsia" w:ascii="宋体" w:hAnsi="宋体" w:eastAsia="宋体" w:cs="宋体"/>
          <w:color w:val="auto"/>
          <w:spacing w:val="65"/>
        </w:rPr>
        <w:t xml:space="preserve"> </w:t>
      </w:r>
      <w:r>
        <w:rPr>
          <w:rFonts w:hint="eastAsia" w:ascii="宋体" w:hAnsi="宋体" w:eastAsia="宋体" w:cs="宋体"/>
          <w:color w:val="auto"/>
        </w:rPr>
        <w:t>/8b</w:t>
      </w:r>
      <w:r>
        <w:rPr>
          <w:rFonts w:hint="eastAsia" w:ascii="宋体" w:hAnsi="宋体" w:eastAsia="宋体" w:cs="宋体"/>
          <w:color w:val="auto"/>
          <w:spacing w:val="64"/>
        </w:rPr>
        <w:t xml:space="preserve"> </w:t>
      </w:r>
      <w:r>
        <w:rPr>
          <w:rFonts w:hint="eastAsia" w:ascii="宋体" w:hAnsi="宋体" w:eastAsia="宋体" w:cs="宋体"/>
          <w:color w:val="auto"/>
        </w:rPr>
        <w:t>0x1616</w:t>
      </w:r>
      <w:r>
        <w:rPr>
          <w:rFonts w:hint="eastAsia" w:ascii="宋体" w:hAnsi="宋体" w:eastAsia="宋体" w:cs="宋体"/>
          <w:color w:val="auto"/>
          <w:spacing w:val="4"/>
        </w:rPr>
        <w:t>。若</w:t>
      </w:r>
      <w:r>
        <w:rPr>
          <w:rFonts w:hint="eastAsia" w:ascii="宋体" w:hAnsi="宋体" w:eastAsia="宋体" w:cs="宋体"/>
          <w:color w:val="auto"/>
        </w:rPr>
        <w:t>loder.bin</w:t>
      </w:r>
      <w:r>
        <w:rPr>
          <w:rFonts w:hint="eastAsia" w:ascii="宋体" w:hAnsi="宋体" w:eastAsia="宋体" w:cs="宋体"/>
          <w:color w:val="auto"/>
          <w:spacing w:val="-8"/>
        </w:rPr>
        <w:t xml:space="preserve"> 文件的大小发生变化，调试命令也要随之变化。</w:t>
      </w:r>
    </w:p>
    <w:p>
      <w:pPr>
        <w:spacing w:after="0" w:line="244" w:lineRule="auto"/>
        <w:rPr>
          <w:rFonts w:hint="eastAsia" w:ascii="宋体" w:hAnsi="宋体" w:eastAsia="宋体" w:cs="宋体"/>
          <w:color w:val="auto"/>
        </w:rPr>
        <w:sectPr>
          <w:pgSz w:w="11910" w:h="16840"/>
          <w:pgMar w:top="1440" w:right="1460" w:bottom="280" w:left="1680" w:header="720" w:footer="720" w:gutter="0"/>
          <w:cols w:space="720" w:num="1"/>
        </w:sectPr>
      </w:pPr>
    </w:p>
    <w:p>
      <w:pPr>
        <w:pStyle w:val="2"/>
        <w:numPr>
          <w:ilvl w:val="0"/>
          <w:numId w:val="14"/>
        </w:numPr>
        <w:tabs>
          <w:tab w:val="left" w:pos="541"/>
        </w:tabs>
        <w:spacing w:before="0" w:after="0" w:line="240" w:lineRule="auto"/>
        <w:ind w:left="421" w:leftChars="0" w:right="0" w:hanging="421" w:firstLineChars="0"/>
        <w:jc w:val="left"/>
        <w:rPr>
          <w:rFonts w:hint="eastAsia" w:ascii="宋体" w:hAnsi="宋体" w:eastAsia="宋体" w:cs="宋体"/>
          <w:color w:val="auto"/>
        </w:rPr>
      </w:pPr>
      <w:r>
        <w:rPr>
          <w:rFonts w:hint="eastAsia" w:ascii="宋体" w:hAnsi="宋体" w:eastAsia="宋体" w:cs="宋体"/>
          <w:color w:val="auto"/>
        </w:rPr>
        <w:t>总结和感想体会</w:t>
      </w:r>
    </w:p>
    <w:p>
      <w:pPr>
        <w:keepNext w:val="0"/>
        <w:keepLines w:val="0"/>
        <w:widowControl/>
        <w:suppressLineNumbers w:val="0"/>
        <w:jc w:val="left"/>
        <w:rPr>
          <w:rFonts w:hint="eastAsia" w:ascii="宋体" w:hAnsi="宋体" w:eastAsia="宋体" w:cs="宋体"/>
          <w:color w:val="auto"/>
          <w:lang w:val="en-US"/>
        </w:rPr>
      </w:pPr>
      <w:r>
        <w:rPr>
          <w:rFonts w:hint="eastAsia" w:ascii="宋体" w:hAnsi="宋体" w:eastAsia="宋体" w:cs="宋体"/>
          <w:color w:val="auto"/>
          <w:spacing w:val="-8"/>
          <w:lang w:eastAsia="zh-CN"/>
        </w:rPr>
        <w:t>（</w:t>
      </w:r>
      <w:r>
        <w:rPr>
          <w:rFonts w:hint="eastAsia" w:ascii="宋体" w:hAnsi="宋体" w:eastAsia="宋体" w:cs="宋体"/>
          <w:color w:val="auto"/>
          <w:spacing w:val="-8"/>
          <w:lang w:val="en-US" w:eastAsia="zh-CN"/>
        </w:rPr>
        <w:t>1</w:t>
      </w:r>
      <w:r>
        <w:rPr>
          <w:rFonts w:hint="eastAsia" w:ascii="宋体" w:hAnsi="宋体" w:eastAsia="宋体" w:cs="宋体"/>
          <w:color w:val="auto"/>
          <w:spacing w:val="-8"/>
          <w:lang w:eastAsia="zh-CN"/>
        </w:rPr>
        <w:t>）</w:t>
      </w:r>
      <w:r>
        <w:rPr>
          <w:rFonts w:hint="eastAsia" w:ascii="宋体" w:hAnsi="宋体" w:eastAsia="宋体" w:cs="宋体"/>
          <w:color w:val="000000"/>
          <w:kern w:val="0"/>
          <w:sz w:val="24"/>
          <w:szCs w:val="24"/>
          <w:lang w:val="en-US" w:eastAsia="zh-CN" w:bidi="ar"/>
        </w:rPr>
        <w:t>通过在OSLab上新建EOS项目并跟踪调试程序让我明白了如何启动系统并在进程线程窗口进行查看，通过调试hs Debug 远程目标机和 BIOS 程序，让我对EOS系统的调试有了一个更加深入的理解。</w:t>
      </w:r>
    </w:p>
    <w:p>
      <w:pPr>
        <w:pStyle w:val="8"/>
        <w:numPr>
          <w:ilvl w:val="0"/>
          <w:numId w:val="0"/>
        </w:numPr>
        <w:tabs>
          <w:tab w:val="left" w:pos="1202"/>
        </w:tabs>
        <w:spacing w:before="4" w:after="0" w:line="244" w:lineRule="auto"/>
        <w:ind w:right="337" w:rightChars="0"/>
        <w:jc w:val="left"/>
        <w:rPr>
          <w:rFonts w:hint="eastAsia" w:ascii="宋体" w:hAnsi="宋体" w:eastAsia="宋体" w:cs="宋体"/>
          <w:color w:val="auto"/>
          <w:sz w:val="24"/>
          <w:lang w:val="en-US"/>
        </w:rPr>
      </w:pPr>
      <w:r>
        <w:rPr>
          <w:rFonts w:hint="eastAsia" w:ascii="宋体" w:hAnsi="宋体" w:eastAsia="宋体" w:cs="宋体"/>
          <w:color w:val="auto"/>
          <w:spacing w:val="-10"/>
          <w:sz w:val="24"/>
          <w:lang w:eastAsia="zh-CN"/>
        </w:rPr>
        <w:t>（</w:t>
      </w:r>
      <w:r>
        <w:rPr>
          <w:rFonts w:hint="eastAsia" w:ascii="宋体" w:hAnsi="宋体" w:eastAsia="宋体" w:cs="宋体"/>
          <w:color w:val="auto"/>
          <w:spacing w:val="-10"/>
          <w:sz w:val="24"/>
          <w:lang w:val="en-US" w:eastAsia="zh-CN"/>
        </w:rPr>
        <w:t>2</w:t>
      </w:r>
      <w:r>
        <w:rPr>
          <w:rFonts w:hint="eastAsia" w:ascii="宋体" w:hAnsi="宋体" w:eastAsia="宋体" w:cs="宋体"/>
          <w:color w:val="auto"/>
          <w:spacing w:val="-10"/>
          <w:sz w:val="24"/>
          <w:lang w:eastAsia="zh-CN"/>
        </w:rPr>
        <w:t>）</w:t>
      </w:r>
      <w:r>
        <w:rPr>
          <w:rFonts w:hint="eastAsia" w:ascii="宋体" w:hAnsi="宋体" w:eastAsia="宋体" w:cs="宋体"/>
          <w:color w:val="auto"/>
          <w:spacing w:val="-10"/>
          <w:sz w:val="24"/>
          <w:lang w:val="en-US" w:eastAsia="zh-CN"/>
        </w:rPr>
        <w:t>通过观察进程进行的调试窗口，验证老师在操作系统课上对进程的讲解，也进一步巩固了我在上课学到的知识，这次实验让我熟悉了OSlab软件的使用，并且在启动系统中调试的过程中让我对进程有了一个更深入的理解，这次实验让我学到了很多，开阔了我的视野。</w:t>
      </w:r>
    </w:p>
    <w:p>
      <w:pPr>
        <w:pStyle w:val="8"/>
        <w:numPr>
          <w:ilvl w:val="0"/>
          <w:numId w:val="0"/>
        </w:numPr>
        <w:tabs>
          <w:tab w:val="left" w:pos="1202"/>
        </w:tabs>
        <w:spacing w:before="0" w:after="0" w:line="244" w:lineRule="auto"/>
        <w:ind w:right="345" w:rightChars="0"/>
        <w:jc w:val="left"/>
        <w:rPr>
          <w:rFonts w:hint="eastAsia" w:ascii="宋体" w:hAnsi="宋体" w:eastAsia="宋体" w:cs="宋体"/>
          <w:color w:val="auto"/>
          <w:sz w:val="24"/>
        </w:rPr>
      </w:pPr>
    </w:p>
    <w:sectPr>
      <w:pgSz w:w="11910" w:h="16840"/>
      <w:pgMar w:top="1380" w:right="1460" w:bottom="280" w:left="16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989" w:hanging="389"/>
        <w:jc w:val="left"/>
      </w:pPr>
      <w:rPr>
        <w:rFonts w:hint="default" w:ascii="楷体" w:hAnsi="楷体" w:eastAsia="楷体" w:cs="楷体"/>
        <w:w w:val="100"/>
        <w:sz w:val="24"/>
        <w:szCs w:val="24"/>
        <w:lang w:val="zh-CN" w:eastAsia="zh-CN" w:bidi="zh-CN"/>
      </w:rPr>
    </w:lvl>
    <w:lvl w:ilvl="1" w:tentative="0">
      <w:start w:val="0"/>
      <w:numFmt w:val="bullet"/>
      <w:lvlText w:val="•"/>
      <w:lvlJc w:val="left"/>
      <w:pPr>
        <w:ind w:left="1758" w:hanging="389"/>
      </w:pPr>
      <w:rPr>
        <w:rFonts w:hint="default"/>
        <w:lang w:val="zh-CN" w:eastAsia="zh-CN" w:bidi="zh-CN"/>
      </w:rPr>
    </w:lvl>
    <w:lvl w:ilvl="2" w:tentative="0">
      <w:start w:val="0"/>
      <w:numFmt w:val="bullet"/>
      <w:lvlText w:val="•"/>
      <w:lvlJc w:val="left"/>
      <w:pPr>
        <w:ind w:left="2537" w:hanging="389"/>
      </w:pPr>
      <w:rPr>
        <w:rFonts w:hint="default"/>
        <w:lang w:val="zh-CN" w:eastAsia="zh-CN" w:bidi="zh-CN"/>
      </w:rPr>
    </w:lvl>
    <w:lvl w:ilvl="3" w:tentative="0">
      <w:start w:val="0"/>
      <w:numFmt w:val="bullet"/>
      <w:lvlText w:val="•"/>
      <w:lvlJc w:val="left"/>
      <w:pPr>
        <w:ind w:left="3316" w:hanging="389"/>
      </w:pPr>
      <w:rPr>
        <w:rFonts w:hint="default"/>
        <w:lang w:val="zh-CN" w:eastAsia="zh-CN" w:bidi="zh-CN"/>
      </w:rPr>
    </w:lvl>
    <w:lvl w:ilvl="4" w:tentative="0">
      <w:start w:val="0"/>
      <w:numFmt w:val="bullet"/>
      <w:lvlText w:val="•"/>
      <w:lvlJc w:val="left"/>
      <w:pPr>
        <w:ind w:left="4095" w:hanging="389"/>
      </w:pPr>
      <w:rPr>
        <w:rFonts w:hint="default"/>
        <w:lang w:val="zh-CN" w:eastAsia="zh-CN" w:bidi="zh-CN"/>
      </w:rPr>
    </w:lvl>
    <w:lvl w:ilvl="5" w:tentative="0">
      <w:start w:val="0"/>
      <w:numFmt w:val="bullet"/>
      <w:lvlText w:val="•"/>
      <w:lvlJc w:val="left"/>
      <w:pPr>
        <w:ind w:left="4874" w:hanging="389"/>
      </w:pPr>
      <w:rPr>
        <w:rFonts w:hint="default"/>
        <w:lang w:val="zh-CN" w:eastAsia="zh-CN" w:bidi="zh-CN"/>
      </w:rPr>
    </w:lvl>
    <w:lvl w:ilvl="6" w:tentative="0">
      <w:start w:val="0"/>
      <w:numFmt w:val="bullet"/>
      <w:lvlText w:val="•"/>
      <w:lvlJc w:val="left"/>
      <w:pPr>
        <w:ind w:left="5652" w:hanging="389"/>
      </w:pPr>
      <w:rPr>
        <w:rFonts w:hint="default"/>
        <w:lang w:val="zh-CN" w:eastAsia="zh-CN" w:bidi="zh-CN"/>
      </w:rPr>
    </w:lvl>
    <w:lvl w:ilvl="7" w:tentative="0">
      <w:start w:val="0"/>
      <w:numFmt w:val="bullet"/>
      <w:lvlText w:val="•"/>
      <w:lvlJc w:val="left"/>
      <w:pPr>
        <w:ind w:left="6431" w:hanging="389"/>
      </w:pPr>
      <w:rPr>
        <w:rFonts w:hint="default"/>
        <w:lang w:val="zh-CN" w:eastAsia="zh-CN" w:bidi="zh-CN"/>
      </w:rPr>
    </w:lvl>
    <w:lvl w:ilvl="8" w:tentative="0">
      <w:start w:val="0"/>
      <w:numFmt w:val="bullet"/>
      <w:lvlText w:val="•"/>
      <w:lvlJc w:val="left"/>
      <w:pPr>
        <w:ind w:left="7210" w:hanging="389"/>
      </w:pPr>
      <w:rPr>
        <w:rFonts w:hint="default"/>
        <w:lang w:val="zh-CN" w:eastAsia="zh-CN" w:bidi="zh-CN"/>
      </w:rPr>
    </w:lvl>
  </w:abstractNum>
  <w:abstractNum w:abstractNumId="1">
    <w:nsid w:val="B5E306ED"/>
    <w:multiLevelType w:val="multilevel"/>
    <w:tmpl w:val="B5E306ED"/>
    <w:lvl w:ilvl="0" w:tentative="0">
      <w:start w:val="1"/>
      <w:numFmt w:val="decimal"/>
      <w:lvlText w:val="%1."/>
      <w:lvlJc w:val="left"/>
      <w:pPr>
        <w:ind w:left="120" w:hanging="389"/>
        <w:jc w:val="left"/>
      </w:pPr>
      <w:rPr>
        <w:rFonts w:hint="default" w:ascii="楷体" w:hAnsi="楷体" w:eastAsia="楷体" w:cs="楷体"/>
        <w:w w:val="100"/>
        <w:sz w:val="24"/>
        <w:szCs w:val="24"/>
        <w:lang w:val="zh-CN" w:eastAsia="zh-CN" w:bidi="zh-CN"/>
      </w:rPr>
    </w:lvl>
    <w:lvl w:ilvl="1" w:tentative="0">
      <w:start w:val="0"/>
      <w:numFmt w:val="bullet"/>
      <w:lvlText w:val="•"/>
      <w:lvlJc w:val="left"/>
      <w:pPr>
        <w:ind w:left="984" w:hanging="389"/>
      </w:pPr>
      <w:rPr>
        <w:rFonts w:hint="default"/>
        <w:lang w:val="zh-CN" w:eastAsia="zh-CN" w:bidi="zh-CN"/>
      </w:rPr>
    </w:lvl>
    <w:lvl w:ilvl="2" w:tentative="0">
      <w:start w:val="0"/>
      <w:numFmt w:val="bullet"/>
      <w:lvlText w:val="•"/>
      <w:lvlJc w:val="left"/>
      <w:pPr>
        <w:ind w:left="1849" w:hanging="389"/>
      </w:pPr>
      <w:rPr>
        <w:rFonts w:hint="default"/>
        <w:lang w:val="zh-CN" w:eastAsia="zh-CN" w:bidi="zh-CN"/>
      </w:rPr>
    </w:lvl>
    <w:lvl w:ilvl="3" w:tentative="0">
      <w:start w:val="0"/>
      <w:numFmt w:val="bullet"/>
      <w:lvlText w:val="•"/>
      <w:lvlJc w:val="left"/>
      <w:pPr>
        <w:ind w:left="2714" w:hanging="389"/>
      </w:pPr>
      <w:rPr>
        <w:rFonts w:hint="default"/>
        <w:lang w:val="zh-CN" w:eastAsia="zh-CN" w:bidi="zh-CN"/>
      </w:rPr>
    </w:lvl>
    <w:lvl w:ilvl="4" w:tentative="0">
      <w:start w:val="0"/>
      <w:numFmt w:val="bullet"/>
      <w:lvlText w:val="•"/>
      <w:lvlJc w:val="left"/>
      <w:pPr>
        <w:ind w:left="3579" w:hanging="389"/>
      </w:pPr>
      <w:rPr>
        <w:rFonts w:hint="default"/>
        <w:lang w:val="zh-CN" w:eastAsia="zh-CN" w:bidi="zh-CN"/>
      </w:rPr>
    </w:lvl>
    <w:lvl w:ilvl="5" w:tentative="0">
      <w:start w:val="0"/>
      <w:numFmt w:val="bullet"/>
      <w:lvlText w:val="•"/>
      <w:lvlJc w:val="left"/>
      <w:pPr>
        <w:ind w:left="4444" w:hanging="389"/>
      </w:pPr>
      <w:rPr>
        <w:rFonts w:hint="default"/>
        <w:lang w:val="zh-CN" w:eastAsia="zh-CN" w:bidi="zh-CN"/>
      </w:rPr>
    </w:lvl>
    <w:lvl w:ilvl="6" w:tentative="0">
      <w:start w:val="0"/>
      <w:numFmt w:val="bullet"/>
      <w:lvlText w:val="•"/>
      <w:lvlJc w:val="left"/>
      <w:pPr>
        <w:ind w:left="5308" w:hanging="389"/>
      </w:pPr>
      <w:rPr>
        <w:rFonts w:hint="default"/>
        <w:lang w:val="zh-CN" w:eastAsia="zh-CN" w:bidi="zh-CN"/>
      </w:rPr>
    </w:lvl>
    <w:lvl w:ilvl="7" w:tentative="0">
      <w:start w:val="0"/>
      <w:numFmt w:val="bullet"/>
      <w:lvlText w:val="•"/>
      <w:lvlJc w:val="left"/>
      <w:pPr>
        <w:ind w:left="6173" w:hanging="389"/>
      </w:pPr>
      <w:rPr>
        <w:rFonts w:hint="default"/>
        <w:lang w:val="zh-CN" w:eastAsia="zh-CN" w:bidi="zh-CN"/>
      </w:rPr>
    </w:lvl>
    <w:lvl w:ilvl="8" w:tentative="0">
      <w:start w:val="0"/>
      <w:numFmt w:val="bullet"/>
      <w:lvlText w:val="•"/>
      <w:lvlJc w:val="left"/>
      <w:pPr>
        <w:ind w:left="7038" w:hanging="389"/>
      </w:pPr>
      <w:rPr>
        <w:rFonts w:hint="default"/>
        <w:lang w:val="zh-CN" w:eastAsia="zh-CN" w:bidi="zh-CN"/>
      </w:rPr>
    </w:lvl>
  </w:abstractNum>
  <w:abstractNum w:abstractNumId="2">
    <w:nsid w:val="BF205925"/>
    <w:multiLevelType w:val="multilevel"/>
    <w:tmpl w:val="BF205925"/>
    <w:lvl w:ilvl="0" w:tentative="0">
      <w:start w:val="3"/>
      <w:numFmt w:val="decimal"/>
      <w:lvlText w:val="%1"/>
      <w:lvlJc w:val="left"/>
      <w:pPr>
        <w:ind w:left="1329" w:hanging="729"/>
        <w:jc w:val="left"/>
      </w:pPr>
      <w:rPr>
        <w:rFonts w:hint="default"/>
        <w:lang w:val="zh-CN" w:eastAsia="zh-CN" w:bidi="zh-CN"/>
      </w:rPr>
    </w:lvl>
    <w:lvl w:ilvl="1" w:tentative="0">
      <w:start w:val="2"/>
      <w:numFmt w:val="decimal"/>
      <w:lvlText w:val="%1.%2"/>
      <w:lvlJc w:val="left"/>
      <w:pPr>
        <w:ind w:left="1329" w:hanging="729"/>
        <w:jc w:val="left"/>
      </w:pPr>
      <w:rPr>
        <w:rFonts w:hint="default"/>
        <w:lang w:val="zh-CN" w:eastAsia="zh-CN" w:bidi="zh-CN"/>
      </w:rPr>
    </w:lvl>
    <w:lvl w:ilvl="2" w:tentative="0">
      <w:start w:val="1"/>
      <w:numFmt w:val="decimal"/>
      <w:lvlText w:val="%1.%2.%3"/>
      <w:lvlJc w:val="left"/>
      <w:pPr>
        <w:ind w:left="1329" w:hanging="729"/>
        <w:jc w:val="left"/>
      </w:pPr>
      <w:rPr>
        <w:rFonts w:hint="default" w:ascii="楷体" w:hAnsi="楷体" w:eastAsia="楷体" w:cs="楷体"/>
        <w:b/>
        <w:bCs/>
        <w:w w:val="99"/>
        <w:sz w:val="24"/>
        <w:szCs w:val="24"/>
        <w:lang w:val="zh-CN" w:eastAsia="zh-CN" w:bidi="zh-CN"/>
      </w:rPr>
    </w:lvl>
    <w:lvl w:ilvl="3" w:tentative="0">
      <w:start w:val="0"/>
      <w:numFmt w:val="bullet"/>
      <w:lvlText w:val="•"/>
      <w:lvlJc w:val="left"/>
      <w:pPr>
        <w:ind w:left="3554" w:hanging="729"/>
      </w:pPr>
      <w:rPr>
        <w:rFonts w:hint="default"/>
        <w:lang w:val="zh-CN" w:eastAsia="zh-CN" w:bidi="zh-CN"/>
      </w:rPr>
    </w:lvl>
    <w:lvl w:ilvl="4" w:tentative="0">
      <w:start w:val="0"/>
      <w:numFmt w:val="bullet"/>
      <w:lvlText w:val="•"/>
      <w:lvlJc w:val="left"/>
      <w:pPr>
        <w:ind w:left="4299" w:hanging="729"/>
      </w:pPr>
      <w:rPr>
        <w:rFonts w:hint="default"/>
        <w:lang w:val="zh-CN" w:eastAsia="zh-CN" w:bidi="zh-CN"/>
      </w:rPr>
    </w:lvl>
    <w:lvl w:ilvl="5" w:tentative="0">
      <w:start w:val="0"/>
      <w:numFmt w:val="bullet"/>
      <w:lvlText w:val="•"/>
      <w:lvlJc w:val="left"/>
      <w:pPr>
        <w:ind w:left="5044" w:hanging="729"/>
      </w:pPr>
      <w:rPr>
        <w:rFonts w:hint="default"/>
        <w:lang w:val="zh-CN" w:eastAsia="zh-CN" w:bidi="zh-CN"/>
      </w:rPr>
    </w:lvl>
    <w:lvl w:ilvl="6" w:tentative="0">
      <w:start w:val="0"/>
      <w:numFmt w:val="bullet"/>
      <w:lvlText w:val="•"/>
      <w:lvlJc w:val="left"/>
      <w:pPr>
        <w:ind w:left="5788" w:hanging="729"/>
      </w:pPr>
      <w:rPr>
        <w:rFonts w:hint="default"/>
        <w:lang w:val="zh-CN" w:eastAsia="zh-CN" w:bidi="zh-CN"/>
      </w:rPr>
    </w:lvl>
    <w:lvl w:ilvl="7" w:tentative="0">
      <w:start w:val="0"/>
      <w:numFmt w:val="bullet"/>
      <w:lvlText w:val="•"/>
      <w:lvlJc w:val="left"/>
      <w:pPr>
        <w:ind w:left="6533" w:hanging="729"/>
      </w:pPr>
      <w:rPr>
        <w:rFonts w:hint="default"/>
        <w:lang w:val="zh-CN" w:eastAsia="zh-CN" w:bidi="zh-CN"/>
      </w:rPr>
    </w:lvl>
    <w:lvl w:ilvl="8" w:tentative="0">
      <w:start w:val="0"/>
      <w:numFmt w:val="bullet"/>
      <w:lvlText w:val="•"/>
      <w:lvlJc w:val="left"/>
      <w:pPr>
        <w:ind w:left="7278" w:hanging="729"/>
      </w:pPr>
      <w:rPr>
        <w:rFonts w:hint="default"/>
        <w:lang w:val="zh-CN" w:eastAsia="zh-CN" w:bidi="zh-CN"/>
      </w:rPr>
    </w:lvl>
  </w:abstractNum>
  <w:abstractNum w:abstractNumId="3">
    <w:nsid w:val="C8879AEF"/>
    <w:multiLevelType w:val="multilevel"/>
    <w:tmpl w:val="C8879AEF"/>
    <w:lvl w:ilvl="0" w:tentative="0">
      <w:start w:val="1"/>
      <w:numFmt w:val="decimal"/>
      <w:lvlText w:val="%1."/>
      <w:lvlJc w:val="left"/>
      <w:pPr>
        <w:ind w:left="961" w:hanging="361"/>
        <w:jc w:val="left"/>
      </w:pPr>
      <w:rPr>
        <w:rFonts w:hint="default" w:ascii="楷体" w:hAnsi="楷体" w:eastAsia="楷体" w:cs="楷体"/>
        <w:w w:val="100"/>
        <w:sz w:val="24"/>
        <w:szCs w:val="24"/>
        <w:lang w:val="zh-CN" w:eastAsia="zh-CN" w:bidi="zh-CN"/>
      </w:rPr>
    </w:lvl>
    <w:lvl w:ilvl="1" w:tentative="0">
      <w:start w:val="0"/>
      <w:numFmt w:val="bullet"/>
      <w:lvlText w:val="•"/>
      <w:lvlJc w:val="left"/>
      <w:pPr>
        <w:ind w:left="1740" w:hanging="361"/>
      </w:pPr>
      <w:rPr>
        <w:rFonts w:hint="default"/>
        <w:lang w:val="zh-CN" w:eastAsia="zh-CN" w:bidi="zh-CN"/>
      </w:rPr>
    </w:lvl>
    <w:lvl w:ilvl="2" w:tentative="0">
      <w:start w:val="0"/>
      <w:numFmt w:val="bullet"/>
      <w:lvlText w:val="•"/>
      <w:lvlJc w:val="left"/>
      <w:pPr>
        <w:ind w:left="2521" w:hanging="361"/>
      </w:pPr>
      <w:rPr>
        <w:rFonts w:hint="default"/>
        <w:lang w:val="zh-CN" w:eastAsia="zh-CN" w:bidi="zh-CN"/>
      </w:rPr>
    </w:lvl>
    <w:lvl w:ilvl="3" w:tentative="0">
      <w:start w:val="0"/>
      <w:numFmt w:val="bullet"/>
      <w:lvlText w:val="•"/>
      <w:lvlJc w:val="left"/>
      <w:pPr>
        <w:ind w:left="3302" w:hanging="361"/>
      </w:pPr>
      <w:rPr>
        <w:rFonts w:hint="default"/>
        <w:lang w:val="zh-CN" w:eastAsia="zh-CN" w:bidi="zh-CN"/>
      </w:rPr>
    </w:lvl>
    <w:lvl w:ilvl="4" w:tentative="0">
      <w:start w:val="0"/>
      <w:numFmt w:val="bullet"/>
      <w:lvlText w:val="•"/>
      <w:lvlJc w:val="left"/>
      <w:pPr>
        <w:ind w:left="4083" w:hanging="361"/>
      </w:pPr>
      <w:rPr>
        <w:rFonts w:hint="default"/>
        <w:lang w:val="zh-CN" w:eastAsia="zh-CN" w:bidi="zh-CN"/>
      </w:rPr>
    </w:lvl>
    <w:lvl w:ilvl="5" w:tentative="0">
      <w:start w:val="0"/>
      <w:numFmt w:val="bullet"/>
      <w:lvlText w:val="•"/>
      <w:lvlJc w:val="left"/>
      <w:pPr>
        <w:ind w:left="4864" w:hanging="361"/>
      </w:pPr>
      <w:rPr>
        <w:rFonts w:hint="default"/>
        <w:lang w:val="zh-CN" w:eastAsia="zh-CN" w:bidi="zh-CN"/>
      </w:rPr>
    </w:lvl>
    <w:lvl w:ilvl="6" w:tentative="0">
      <w:start w:val="0"/>
      <w:numFmt w:val="bullet"/>
      <w:lvlText w:val="•"/>
      <w:lvlJc w:val="left"/>
      <w:pPr>
        <w:ind w:left="5644" w:hanging="361"/>
      </w:pPr>
      <w:rPr>
        <w:rFonts w:hint="default"/>
        <w:lang w:val="zh-CN" w:eastAsia="zh-CN" w:bidi="zh-CN"/>
      </w:rPr>
    </w:lvl>
    <w:lvl w:ilvl="7" w:tentative="0">
      <w:start w:val="0"/>
      <w:numFmt w:val="bullet"/>
      <w:lvlText w:val="•"/>
      <w:lvlJc w:val="left"/>
      <w:pPr>
        <w:ind w:left="6425" w:hanging="361"/>
      </w:pPr>
      <w:rPr>
        <w:rFonts w:hint="default"/>
        <w:lang w:val="zh-CN" w:eastAsia="zh-CN" w:bidi="zh-CN"/>
      </w:rPr>
    </w:lvl>
    <w:lvl w:ilvl="8" w:tentative="0">
      <w:start w:val="0"/>
      <w:numFmt w:val="bullet"/>
      <w:lvlText w:val="•"/>
      <w:lvlJc w:val="left"/>
      <w:pPr>
        <w:ind w:left="7206" w:hanging="361"/>
      </w:pPr>
      <w:rPr>
        <w:rFonts w:hint="default"/>
        <w:lang w:val="zh-CN" w:eastAsia="zh-CN" w:bidi="zh-CN"/>
      </w:rPr>
    </w:lvl>
  </w:abstractNum>
  <w:abstractNum w:abstractNumId="4">
    <w:nsid w:val="F4B5D9F5"/>
    <w:multiLevelType w:val="multilevel"/>
    <w:tmpl w:val="F4B5D9F5"/>
    <w:lvl w:ilvl="0" w:tentative="0">
      <w:start w:val="4"/>
      <w:numFmt w:val="decimal"/>
      <w:lvlText w:val="%1."/>
      <w:lvlJc w:val="left"/>
      <w:pPr>
        <w:ind w:left="421" w:hanging="420"/>
        <w:jc w:val="left"/>
      </w:pPr>
      <w:rPr>
        <w:rFonts w:hint="default" w:ascii="楷体" w:hAnsi="楷体" w:eastAsia="楷体" w:cs="楷体"/>
        <w:b/>
        <w:bCs/>
        <w:spacing w:val="0"/>
        <w:w w:val="99"/>
        <w:sz w:val="32"/>
        <w:szCs w:val="32"/>
        <w:lang w:val="zh-CN" w:eastAsia="zh-CN" w:bidi="zh-CN"/>
      </w:rPr>
    </w:lvl>
    <w:lvl w:ilvl="1" w:tentative="0">
      <w:start w:val="1"/>
      <w:numFmt w:val="decimal"/>
      <w:lvlText w:val="%2."/>
      <w:lvlJc w:val="left"/>
      <w:pPr>
        <w:ind w:left="120" w:hanging="242"/>
        <w:jc w:val="left"/>
      </w:pPr>
      <w:rPr>
        <w:rFonts w:hint="default" w:ascii="楷体" w:hAnsi="楷体" w:eastAsia="楷体" w:cs="楷体"/>
        <w:spacing w:val="-38"/>
        <w:w w:val="100"/>
        <w:sz w:val="22"/>
        <w:szCs w:val="22"/>
        <w:lang w:val="zh-CN" w:eastAsia="zh-CN" w:bidi="zh-CN"/>
      </w:rPr>
    </w:lvl>
    <w:lvl w:ilvl="2" w:tentative="0">
      <w:start w:val="0"/>
      <w:numFmt w:val="bullet"/>
      <w:lvlText w:val="•"/>
      <w:lvlJc w:val="left"/>
      <w:pPr>
        <w:ind w:left="1454" w:hanging="242"/>
      </w:pPr>
      <w:rPr>
        <w:rFonts w:hint="default"/>
        <w:lang w:val="zh-CN" w:eastAsia="zh-CN" w:bidi="zh-CN"/>
      </w:rPr>
    </w:lvl>
    <w:lvl w:ilvl="3" w:tentative="0">
      <w:start w:val="0"/>
      <w:numFmt w:val="bullet"/>
      <w:lvlText w:val="•"/>
      <w:lvlJc w:val="left"/>
      <w:pPr>
        <w:ind w:left="2368" w:hanging="242"/>
      </w:pPr>
      <w:rPr>
        <w:rFonts w:hint="default"/>
        <w:lang w:val="zh-CN" w:eastAsia="zh-CN" w:bidi="zh-CN"/>
      </w:rPr>
    </w:lvl>
    <w:lvl w:ilvl="4" w:tentative="0">
      <w:start w:val="0"/>
      <w:numFmt w:val="bullet"/>
      <w:lvlText w:val="•"/>
      <w:lvlJc w:val="left"/>
      <w:pPr>
        <w:ind w:left="3282" w:hanging="242"/>
      </w:pPr>
      <w:rPr>
        <w:rFonts w:hint="default"/>
        <w:lang w:val="zh-CN" w:eastAsia="zh-CN" w:bidi="zh-CN"/>
      </w:rPr>
    </w:lvl>
    <w:lvl w:ilvl="5" w:tentative="0">
      <w:start w:val="0"/>
      <w:numFmt w:val="bullet"/>
      <w:lvlText w:val="•"/>
      <w:lvlJc w:val="left"/>
      <w:pPr>
        <w:ind w:left="4196" w:hanging="242"/>
      </w:pPr>
      <w:rPr>
        <w:rFonts w:hint="default"/>
        <w:lang w:val="zh-CN" w:eastAsia="zh-CN" w:bidi="zh-CN"/>
      </w:rPr>
    </w:lvl>
    <w:lvl w:ilvl="6" w:tentative="0">
      <w:start w:val="0"/>
      <w:numFmt w:val="bullet"/>
      <w:lvlText w:val="•"/>
      <w:lvlJc w:val="left"/>
      <w:pPr>
        <w:ind w:left="5111" w:hanging="242"/>
      </w:pPr>
      <w:rPr>
        <w:rFonts w:hint="default"/>
        <w:lang w:val="zh-CN" w:eastAsia="zh-CN" w:bidi="zh-CN"/>
      </w:rPr>
    </w:lvl>
    <w:lvl w:ilvl="7" w:tentative="0">
      <w:start w:val="0"/>
      <w:numFmt w:val="bullet"/>
      <w:lvlText w:val="•"/>
      <w:lvlJc w:val="left"/>
      <w:pPr>
        <w:ind w:left="6025" w:hanging="242"/>
      </w:pPr>
      <w:rPr>
        <w:rFonts w:hint="default"/>
        <w:lang w:val="zh-CN" w:eastAsia="zh-CN" w:bidi="zh-CN"/>
      </w:rPr>
    </w:lvl>
    <w:lvl w:ilvl="8" w:tentative="0">
      <w:start w:val="0"/>
      <w:numFmt w:val="bullet"/>
      <w:lvlText w:val="•"/>
      <w:lvlJc w:val="left"/>
      <w:pPr>
        <w:ind w:left="6939" w:hanging="242"/>
      </w:pPr>
      <w:rPr>
        <w:rFonts w:hint="default"/>
        <w:lang w:val="zh-CN" w:eastAsia="zh-CN" w:bidi="zh-CN"/>
      </w:rPr>
    </w:lvl>
  </w:abstractNum>
  <w:abstractNum w:abstractNumId="5">
    <w:nsid w:val="0053208E"/>
    <w:multiLevelType w:val="multilevel"/>
    <w:tmpl w:val="0053208E"/>
    <w:lvl w:ilvl="0" w:tentative="0">
      <w:start w:val="1"/>
      <w:numFmt w:val="decimal"/>
      <w:lvlText w:val="%1."/>
      <w:lvlJc w:val="left"/>
      <w:pPr>
        <w:ind w:left="540" w:hanging="420"/>
        <w:jc w:val="left"/>
      </w:pPr>
      <w:rPr>
        <w:rFonts w:hint="default" w:ascii="楷体" w:hAnsi="楷体" w:eastAsia="楷体" w:cs="楷体"/>
        <w:b/>
        <w:bCs/>
        <w:spacing w:val="0"/>
        <w:w w:val="99"/>
        <w:sz w:val="32"/>
        <w:szCs w:val="32"/>
        <w:lang w:val="zh-CN" w:eastAsia="zh-CN" w:bidi="zh-CN"/>
      </w:rPr>
    </w:lvl>
    <w:lvl w:ilvl="1" w:tentative="0">
      <w:start w:val="1"/>
      <w:numFmt w:val="decimal"/>
      <w:lvlText w:val="（%2）"/>
      <w:lvlJc w:val="left"/>
      <w:pPr>
        <w:ind w:left="120" w:hanging="602"/>
        <w:jc w:val="left"/>
      </w:pPr>
      <w:rPr>
        <w:rFonts w:hint="default" w:ascii="楷体" w:hAnsi="楷体" w:eastAsia="楷体" w:cs="楷体"/>
        <w:spacing w:val="-48"/>
        <w:w w:val="100"/>
        <w:sz w:val="22"/>
        <w:szCs w:val="22"/>
        <w:lang w:val="zh-CN" w:eastAsia="zh-CN" w:bidi="zh-CN"/>
      </w:rPr>
    </w:lvl>
    <w:lvl w:ilvl="2" w:tentative="0">
      <w:start w:val="0"/>
      <w:numFmt w:val="bullet"/>
      <w:lvlText w:val="•"/>
      <w:lvlJc w:val="left"/>
      <w:pPr>
        <w:ind w:left="1454" w:hanging="602"/>
      </w:pPr>
      <w:rPr>
        <w:rFonts w:hint="default"/>
        <w:lang w:val="zh-CN" w:eastAsia="zh-CN" w:bidi="zh-CN"/>
      </w:rPr>
    </w:lvl>
    <w:lvl w:ilvl="3" w:tentative="0">
      <w:start w:val="0"/>
      <w:numFmt w:val="bullet"/>
      <w:lvlText w:val="•"/>
      <w:lvlJc w:val="left"/>
      <w:pPr>
        <w:ind w:left="2368" w:hanging="602"/>
      </w:pPr>
      <w:rPr>
        <w:rFonts w:hint="default"/>
        <w:lang w:val="zh-CN" w:eastAsia="zh-CN" w:bidi="zh-CN"/>
      </w:rPr>
    </w:lvl>
    <w:lvl w:ilvl="4" w:tentative="0">
      <w:start w:val="0"/>
      <w:numFmt w:val="bullet"/>
      <w:lvlText w:val="•"/>
      <w:lvlJc w:val="left"/>
      <w:pPr>
        <w:ind w:left="3282" w:hanging="602"/>
      </w:pPr>
      <w:rPr>
        <w:rFonts w:hint="default"/>
        <w:lang w:val="zh-CN" w:eastAsia="zh-CN" w:bidi="zh-CN"/>
      </w:rPr>
    </w:lvl>
    <w:lvl w:ilvl="5" w:tentative="0">
      <w:start w:val="0"/>
      <w:numFmt w:val="bullet"/>
      <w:lvlText w:val="•"/>
      <w:lvlJc w:val="left"/>
      <w:pPr>
        <w:ind w:left="4196" w:hanging="602"/>
      </w:pPr>
      <w:rPr>
        <w:rFonts w:hint="default"/>
        <w:lang w:val="zh-CN" w:eastAsia="zh-CN" w:bidi="zh-CN"/>
      </w:rPr>
    </w:lvl>
    <w:lvl w:ilvl="6" w:tentative="0">
      <w:start w:val="0"/>
      <w:numFmt w:val="bullet"/>
      <w:lvlText w:val="•"/>
      <w:lvlJc w:val="left"/>
      <w:pPr>
        <w:ind w:left="5111" w:hanging="602"/>
      </w:pPr>
      <w:rPr>
        <w:rFonts w:hint="default"/>
        <w:lang w:val="zh-CN" w:eastAsia="zh-CN" w:bidi="zh-CN"/>
      </w:rPr>
    </w:lvl>
    <w:lvl w:ilvl="7" w:tentative="0">
      <w:start w:val="0"/>
      <w:numFmt w:val="bullet"/>
      <w:lvlText w:val="•"/>
      <w:lvlJc w:val="left"/>
      <w:pPr>
        <w:ind w:left="6025" w:hanging="602"/>
      </w:pPr>
      <w:rPr>
        <w:rFonts w:hint="default"/>
        <w:lang w:val="zh-CN" w:eastAsia="zh-CN" w:bidi="zh-CN"/>
      </w:rPr>
    </w:lvl>
    <w:lvl w:ilvl="8" w:tentative="0">
      <w:start w:val="0"/>
      <w:numFmt w:val="bullet"/>
      <w:lvlText w:val="•"/>
      <w:lvlJc w:val="left"/>
      <w:pPr>
        <w:ind w:left="6939" w:hanging="602"/>
      </w:pPr>
      <w:rPr>
        <w:rFonts w:hint="default"/>
        <w:lang w:val="zh-CN" w:eastAsia="zh-CN" w:bidi="zh-CN"/>
      </w:rPr>
    </w:lvl>
  </w:abstractNum>
  <w:abstractNum w:abstractNumId="6">
    <w:nsid w:val="0248C179"/>
    <w:multiLevelType w:val="multilevel"/>
    <w:tmpl w:val="0248C179"/>
    <w:lvl w:ilvl="0" w:tentative="0">
      <w:start w:val="1"/>
      <w:numFmt w:val="decimal"/>
      <w:lvlText w:val="%1."/>
      <w:lvlJc w:val="left"/>
      <w:pPr>
        <w:ind w:left="1029" w:hanging="429"/>
        <w:jc w:val="left"/>
      </w:pPr>
      <w:rPr>
        <w:rFonts w:hint="default" w:ascii="楷体" w:hAnsi="楷体" w:eastAsia="楷体" w:cs="楷体"/>
        <w:spacing w:val="-56"/>
        <w:w w:val="100"/>
        <w:sz w:val="24"/>
        <w:szCs w:val="24"/>
        <w:lang w:val="zh-CN" w:eastAsia="zh-CN" w:bidi="zh-CN"/>
      </w:rPr>
    </w:lvl>
    <w:lvl w:ilvl="1" w:tentative="0">
      <w:start w:val="0"/>
      <w:numFmt w:val="bullet"/>
      <w:lvlText w:val="•"/>
      <w:lvlJc w:val="left"/>
      <w:pPr>
        <w:ind w:left="1794" w:hanging="429"/>
      </w:pPr>
      <w:rPr>
        <w:rFonts w:hint="default"/>
        <w:lang w:val="zh-CN" w:eastAsia="zh-CN" w:bidi="zh-CN"/>
      </w:rPr>
    </w:lvl>
    <w:lvl w:ilvl="2" w:tentative="0">
      <w:start w:val="0"/>
      <w:numFmt w:val="bullet"/>
      <w:lvlText w:val="•"/>
      <w:lvlJc w:val="left"/>
      <w:pPr>
        <w:ind w:left="2569" w:hanging="429"/>
      </w:pPr>
      <w:rPr>
        <w:rFonts w:hint="default"/>
        <w:lang w:val="zh-CN" w:eastAsia="zh-CN" w:bidi="zh-CN"/>
      </w:rPr>
    </w:lvl>
    <w:lvl w:ilvl="3" w:tentative="0">
      <w:start w:val="0"/>
      <w:numFmt w:val="bullet"/>
      <w:lvlText w:val="•"/>
      <w:lvlJc w:val="left"/>
      <w:pPr>
        <w:ind w:left="3344" w:hanging="429"/>
      </w:pPr>
      <w:rPr>
        <w:rFonts w:hint="default"/>
        <w:lang w:val="zh-CN" w:eastAsia="zh-CN" w:bidi="zh-CN"/>
      </w:rPr>
    </w:lvl>
    <w:lvl w:ilvl="4" w:tentative="0">
      <w:start w:val="0"/>
      <w:numFmt w:val="bullet"/>
      <w:lvlText w:val="•"/>
      <w:lvlJc w:val="left"/>
      <w:pPr>
        <w:ind w:left="4119" w:hanging="429"/>
      </w:pPr>
      <w:rPr>
        <w:rFonts w:hint="default"/>
        <w:lang w:val="zh-CN" w:eastAsia="zh-CN" w:bidi="zh-CN"/>
      </w:rPr>
    </w:lvl>
    <w:lvl w:ilvl="5" w:tentative="0">
      <w:start w:val="0"/>
      <w:numFmt w:val="bullet"/>
      <w:lvlText w:val="•"/>
      <w:lvlJc w:val="left"/>
      <w:pPr>
        <w:ind w:left="4894" w:hanging="429"/>
      </w:pPr>
      <w:rPr>
        <w:rFonts w:hint="default"/>
        <w:lang w:val="zh-CN" w:eastAsia="zh-CN" w:bidi="zh-CN"/>
      </w:rPr>
    </w:lvl>
    <w:lvl w:ilvl="6" w:tentative="0">
      <w:start w:val="0"/>
      <w:numFmt w:val="bullet"/>
      <w:lvlText w:val="•"/>
      <w:lvlJc w:val="left"/>
      <w:pPr>
        <w:ind w:left="5668" w:hanging="429"/>
      </w:pPr>
      <w:rPr>
        <w:rFonts w:hint="default"/>
        <w:lang w:val="zh-CN" w:eastAsia="zh-CN" w:bidi="zh-CN"/>
      </w:rPr>
    </w:lvl>
    <w:lvl w:ilvl="7" w:tentative="0">
      <w:start w:val="0"/>
      <w:numFmt w:val="bullet"/>
      <w:lvlText w:val="•"/>
      <w:lvlJc w:val="left"/>
      <w:pPr>
        <w:ind w:left="6443" w:hanging="429"/>
      </w:pPr>
      <w:rPr>
        <w:rFonts w:hint="default"/>
        <w:lang w:val="zh-CN" w:eastAsia="zh-CN" w:bidi="zh-CN"/>
      </w:rPr>
    </w:lvl>
    <w:lvl w:ilvl="8" w:tentative="0">
      <w:start w:val="0"/>
      <w:numFmt w:val="bullet"/>
      <w:lvlText w:val="•"/>
      <w:lvlJc w:val="left"/>
      <w:pPr>
        <w:ind w:left="7218" w:hanging="429"/>
      </w:pPr>
      <w:rPr>
        <w:rFonts w:hint="default"/>
        <w:lang w:val="zh-CN" w:eastAsia="zh-CN" w:bidi="zh-CN"/>
      </w:rPr>
    </w:lvl>
  </w:abstractNum>
  <w:abstractNum w:abstractNumId="7">
    <w:nsid w:val="03D62ECE"/>
    <w:multiLevelType w:val="multilevel"/>
    <w:tmpl w:val="03D62ECE"/>
    <w:lvl w:ilvl="0" w:tentative="0">
      <w:start w:val="1"/>
      <w:numFmt w:val="decimal"/>
      <w:lvlText w:val="%1."/>
      <w:lvlJc w:val="left"/>
      <w:pPr>
        <w:ind w:left="120" w:hanging="365"/>
        <w:jc w:val="left"/>
      </w:pPr>
      <w:rPr>
        <w:rFonts w:hint="default" w:ascii="楷体" w:hAnsi="楷体" w:eastAsia="楷体" w:cs="楷体"/>
        <w:w w:val="100"/>
        <w:sz w:val="24"/>
        <w:szCs w:val="24"/>
        <w:lang w:val="zh-CN" w:eastAsia="zh-CN" w:bidi="zh-CN"/>
      </w:rPr>
    </w:lvl>
    <w:lvl w:ilvl="1" w:tentative="0">
      <w:start w:val="0"/>
      <w:numFmt w:val="bullet"/>
      <w:lvlText w:val="•"/>
      <w:lvlJc w:val="left"/>
      <w:pPr>
        <w:ind w:left="984" w:hanging="365"/>
      </w:pPr>
      <w:rPr>
        <w:rFonts w:hint="default"/>
        <w:lang w:val="zh-CN" w:eastAsia="zh-CN" w:bidi="zh-CN"/>
      </w:rPr>
    </w:lvl>
    <w:lvl w:ilvl="2" w:tentative="0">
      <w:start w:val="0"/>
      <w:numFmt w:val="bullet"/>
      <w:lvlText w:val="•"/>
      <w:lvlJc w:val="left"/>
      <w:pPr>
        <w:ind w:left="1849" w:hanging="365"/>
      </w:pPr>
      <w:rPr>
        <w:rFonts w:hint="default"/>
        <w:lang w:val="zh-CN" w:eastAsia="zh-CN" w:bidi="zh-CN"/>
      </w:rPr>
    </w:lvl>
    <w:lvl w:ilvl="3" w:tentative="0">
      <w:start w:val="0"/>
      <w:numFmt w:val="bullet"/>
      <w:lvlText w:val="•"/>
      <w:lvlJc w:val="left"/>
      <w:pPr>
        <w:ind w:left="2714" w:hanging="365"/>
      </w:pPr>
      <w:rPr>
        <w:rFonts w:hint="default"/>
        <w:lang w:val="zh-CN" w:eastAsia="zh-CN" w:bidi="zh-CN"/>
      </w:rPr>
    </w:lvl>
    <w:lvl w:ilvl="4" w:tentative="0">
      <w:start w:val="0"/>
      <w:numFmt w:val="bullet"/>
      <w:lvlText w:val="•"/>
      <w:lvlJc w:val="left"/>
      <w:pPr>
        <w:ind w:left="3579" w:hanging="365"/>
      </w:pPr>
      <w:rPr>
        <w:rFonts w:hint="default"/>
        <w:lang w:val="zh-CN" w:eastAsia="zh-CN" w:bidi="zh-CN"/>
      </w:rPr>
    </w:lvl>
    <w:lvl w:ilvl="5" w:tentative="0">
      <w:start w:val="0"/>
      <w:numFmt w:val="bullet"/>
      <w:lvlText w:val="•"/>
      <w:lvlJc w:val="left"/>
      <w:pPr>
        <w:ind w:left="4444" w:hanging="365"/>
      </w:pPr>
      <w:rPr>
        <w:rFonts w:hint="default"/>
        <w:lang w:val="zh-CN" w:eastAsia="zh-CN" w:bidi="zh-CN"/>
      </w:rPr>
    </w:lvl>
    <w:lvl w:ilvl="6" w:tentative="0">
      <w:start w:val="0"/>
      <w:numFmt w:val="bullet"/>
      <w:lvlText w:val="•"/>
      <w:lvlJc w:val="left"/>
      <w:pPr>
        <w:ind w:left="5308" w:hanging="365"/>
      </w:pPr>
      <w:rPr>
        <w:rFonts w:hint="default"/>
        <w:lang w:val="zh-CN" w:eastAsia="zh-CN" w:bidi="zh-CN"/>
      </w:rPr>
    </w:lvl>
    <w:lvl w:ilvl="7" w:tentative="0">
      <w:start w:val="0"/>
      <w:numFmt w:val="bullet"/>
      <w:lvlText w:val="•"/>
      <w:lvlJc w:val="left"/>
      <w:pPr>
        <w:ind w:left="6173" w:hanging="365"/>
      </w:pPr>
      <w:rPr>
        <w:rFonts w:hint="default"/>
        <w:lang w:val="zh-CN" w:eastAsia="zh-CN" w:bidi="zh-CN"/>
      </w:rPr>
    </w:lvl>
    <w:lvl w:ilvl="8" w:tentative="0">
      <w:start w:val="0"/>
      <w:numFmt w:val="bullet"/>
      <w:lvlText w:val="•"/>
      <w:lvlJc w:val="left"/>
      <w:pPr>
        <w:ind w:left="7038" w:hanging="365"/>
      </w:pPr>
      <w:rPr>
        <w:rFonts w:hint="default"/>
        <w:lang w:val="zh-CN" w:eastAsia="zh-CN" w:bidi="zh-CN"/>
      </w:rPr>
    </w:lvl>
  </w:abstractNum>
  <w:abstractNum w:abstractNumId="8">
    <w:nsid w:val="25B654F3"/>
    <w:multiLevelType w:val="multilevel"/>
    <w:tmpl w:val="25B654F3"/>
    <w:lvl w:ilvl="0" w:tentative="0">
      <w:start w:val="1"/>
      <w:numFmt w:val="decimal"/>
      <w:lvlText w:val="%1."/>
      <w:lvlJc w:val="left"/>
      <w:pPr>
        <w:ind w:left="997" w:hanging="397"/>
        <w:jc w:val="left"/>
      </w:pPr>
      <w:rPr>
        <w:rFonts w:hint="default" w:ascii="楷体" w:hAnsi="楷体" w:eastAsia="楷体" w:cs="楷体"/>
        <w:w w:val="100"/>
        <w:sz w:val="24"/>
        <w:szCs w:val="24"/>
        <w:lang w:val="zh-CN" w:eastAsia="zh-CN" w:bidi="zh-CN"/>
      </w:rPr>
    </w:lvl>
    <w:lvl w:ilvl="1" w:tentative="0">
      <w:start w:val="0"/>
      <w:numFmt w:val="bullet"/>
      <w:lvlText w:val="•"/>
      <w:lvlJc w:val="left"/>
      <w:pPr>
        <w:ind w:left="1776" w:hanging="397"/>
      </w:pPr>
      <w:rPr>
        <w:rFonts w:hint="default"/>
        <w:lang w:val="zh-CN" w:eastAsia="zh-CN" w:bidi="zh-CN"/>
      </w:rPr>
    </w:lvl>
    <w:lvl w:ilvl="2" w:tentative="0">
      <w:start w:val="0"/>
      <w:numFmt w:val="bullet"/>
      <w:lvlText w:val="•"/>
      <w:lvlJc w:val="left"/>
      <w:pPr>
        <w:ind w:left="2553" w:hanging="397"/>
      </w:pPr>
      <w:rPr>
        <w:rFonts w:hint="default"/>
        <w:lang w:val="zh-CN" w:eastAsia="zh-CN" w:bidi="zh-CN"/>
      </w:rPr>
    </w:lvl>
    <w:lvl w:ilvl="3" w:tentative="0">
      <w:start w:val="0"/>
      <w:numFmt w:val="bullet"/>
      <w:lvlText w:val="•"/>
      <w:lvlJc w:val="left"/>
      <w:pPr>
        <w:ind w:left="3330" w:hanging="397"/>
      </w:pPr>
      <w:rPr>
        <w:rFonts w:hint="default"/>
        <w:lang w:val="zh-CN" w:eastAsia="zh-CN" w:bidi="zh-CN"/>
      </w:rPr>
    </w:lvl>
    <w:lvl w:ilvl="4" w:tentative="0">
      <w:start w:val="0"/>
      <w:numFmt w:val="bullet"/>
      <w:lvlText w:val="•"/>
      <w:lvlJc w:val="left"/>
      <w:pPr>
        <w:ind w:left="4107" w:hanging="397"/>
      </w:pPr>
      <w:rPr>
        <w:rFonts w:hint="default"/>
        <w:lang w:val="zh-CN" w:eastAsia="zh-CN" w:bidi="zh-CN"/>
      </w:rPr>
    </w:lvl>
    <w:lvl w:ilvl="5" w:tentative="0">
      <w:start w:val="0"/>
      <w:numFmt w:val="bullet"/>
      <w:lvlText w:val="•"/>
      <w:lvlJc w:val="left"/>
      <w:pPr>
        <w:ind w:left="4884" w:hanging="397"/>
      </w:pPr>
      <w:rPr>
        <w:rFonts w:hint="default"/>
        <w:lang w:val="zh-CN" w:eastAsia="zh-CN" w:bidi="zh-CN"/>
      </w:rPr>
    </w:lvl>
    <w:lvl w:ilvl="6" w:tentative="0">
      <w:start w:val="0"/>
      <w:numFmt w:val="bullet"/>
      <w:lvlText w:val="•"/>
      <w:lvlJc w:val="left"/>
      <w:pPr>
        <w:ind w:left="5660" w:hanging="397"/>
      </w:pPr>
      <w:rPr>
        <w:rFonts w:hint="default"/>
        <w:lang w:val="zh-CN" w:eastAsia="zh-CN" w:bidi="zh-CN"/>
      </w:rPr>
    </w:lvl>
    <w:lvl w:ilvl="7" w:tentative="0">
      <w:start w:val="0"/>
      <w:numFmt w:val="bullet"/>
      <w:lvlText w:val="•"/>
      <w:lvlJc w:val="left"/>
      <w:pPr>
        <w:ind w:left="6437" w:hanging="397"/>
      </w:pPr>
      <w:rPr>
        <w:rFonts w:hint="default"/>
        <w:lang w:val="zh-CN" w:eastAsia="zh-CN" w:bidi="zh-CN"/>
      </w:rPr>
    </w:lvl>
    <w:lvl w:ilvl="8" w:tentative="0">
      <w:start w:val="0"/>
      <w:numFmt w:val="bullet"/>
      <w:lvlText w:val="•"/>
      <w:lvlJc w:val="left"/>
      <w:pPr>
        <w:ind w:left="7214" w:hanging="397"/>
      </w:pPr>
      <w:rPr>
        <w:rFonts w:hint="default"/>
        <w:lang w:val="zh-CN" w:eastAsia="zh-CN" w:bidi="zh-CN"/>
      </w:rPr>
    </w:lvl>
  </w:abstractNum>
  <w:abstractNum w:abstractNumId="9">
    <w:nsid w:val="2A8F537B"/>
    <w:multiLevelType w:val="multilevel"/>
    <w:tmpl w:val="2A8F537B"/>
    <w:lvl w:ilvl="0" w:tentative="0">
      <w:start w:val="1"/>
      <w:numFmt w:val="decimal"/>
      <w:lvlText w:val="%1."/>
      <w:lvlJc w:val="left"/>
      <w:pPr>
        <w:ind w:left="120" w:hanging="389"/>
        <w:jc w:val="left"/>
      </w:pPr>
      <w:rPr>
        <w:rFonts w:hint="default" w:ascii="楷体" w:hAnsi="楷体" w:eastAsia="楷体" w:cs="楷体"/>
        <w:w w:val="100"/>
        <w:sz w:val="24"/>
        <w:szCs w:val="24"/>
        <w:lang w:val="zh-CN" w:eastAsia="zh-CN" w:bidi="zh-CN"/>
      </w:rPr>
    </w:lvl>
    <w:lvl w:ilvl="1" w:tentative="0">
      <w:start w:val="0"/>
      <w:numFmt w:val="bullet"/>
      <w:lvlText w:val="•"/>
      <w:lvlJc w:val="left"/>
      <w:pPr>
        <w:ind w:left="984" w:hanging="389"/>
      </w:pPr>
      <w:rPr>
        <w:rFonts w:hint="default"/>
        <w:lang w:val="zh-CN" w:eastAsia="zh-CN" w:bidi="zh-CN"/>
      </w:rPr>
    </w:lvl>
    <w:lvl w:ilvl="2" w:tentative="0">
      <w:start w:val="0"/>
      <w:numFmt w:val="bullet"/>
      <w:lvlText w:val="•"/>
      <w:lvlJc w:val="left"/>
      <w:pPr>
        <w:ind w:left="1849" w:hanging="389"/>
      </w:pPr>
      <w:rPr>
        <w:rFonts w:hint="default"/>
        <w:lang w:val="zh-CN" w:eastAsia="zh-CN" w:bidi="zh-CN"/>
      </w:rPr>
    </w:lvl>
    <w:lvl w:ilvl="3" w:tentative="0">
      <w:start w:val="0"/>
      <w:numFmt w:val="bullet"/>
      <w:lvlText w:val="•"/>
      <w:lvlJc w:val="left"/>
      <w:pPr>
        <w:ind w:left="2714" w:hanging="389"/>
      </w:pPr>
      <w:rPr>
        <w:rFonts w:hint="default"/>
        <w:lang w:val="zh-CN" w:eastAsia="zh-CN" w:bidi="zh-CN"/>
      </w:rPr>
    </w:lvl>
    <w:lvl w:ilvl="4" w:tentative="0">
      <w:start w:val="0"/>
      <w:numFmt w:val="bullet"/>
      <w:lvlText w:val="•"/>
      <w:lvlJc w:val="left"/>
      <w:pPr>
        <w:ind w:left="3579" w:hanging="389"/>
      </w:pPr>
      <w:rPr>
        <w:rFonts w:hint="default"/>
        <w:lang w:val="zh-CN" w:eastAsia="zh-CN" w:bidi="zh-CN"/>
      </w:rPr>
    </w:lvl>
    <w:lvl w:ilvl="5" w:tentative="0">
      <w:start w:val="0"/>
      <w:numFmt w:val="bullet"/>
      <w:lvlText w:val="•"/>
      <w:lvlJc w:val="left"/>
      <w:pPr>
        <w:ind w:left="4444" w:hanging="389"/>
      </w:pPr>
      <w:rPr>
        <w:rFonts w:hint="default"/>
        <w:lang w:val="zh-CN" w:eastAsia="zh-CN" w:bidi="zh-CN"/>
      </w:rPr>
    </w:lvl>
    <w:lvl w:ilvl="6" w:tentative="0">
      <w:start w:val="0"/>
      <w:numFmt w:val="bullet"/>
      <w:lvlText w:val="•"/>
      <w:lvlJc w:val="left"/>
      <w:pPr>
        <w:ind w:left="5308" w:hanging="389"/>
      </w:pPr>
      <w:rPr>
        <w:rFonts w:hint="default"/>
        <w:lang w:val="zh-CN" w:eastAsia="zh-CN" w:bidi="zh-CN"/>
      </w:rPr>
    </w:lvl>
    <w:lvl w:ilvl="7" w:tentative="0">
      <w:start w:val="0"/>
      <w:numFmt w:val="bullet"/>
      <w:lvlText w:val="•"/>
      <w:lvlJc w:val="left"/>
      <w:pPr>
        <w:ind w:left="6173" w:hanging="389"/>
      </w:pPr>
      <w:rPr>
        <w:rFonts w:hint="default"/>
        <w:lang w:val="zh-CN" w:eastAsia="zh-CN" w:bidi="zh-CN"/>
      </w:rPr>
    </w:lvl>
    <w:lvl w:ilvl="8" w:tentative="0">
      <w:start w:val="0"/>
      <w:numFmt w:val="bullet"/>
      <w:lvlText w:val="•"/>
      <w:lvlJc w:val="left"/>
      <w:pPr>
        <w:ind w:left="7038" w:hanging="389"/>
      </w:pPr>
      <w:rPr>
        <w:rFonts w:hint="default"/>
        <w:lang w:val="zh-CN" w:eastAsia="zh-CN" w:bidi="zh-CN"/>
      </w:rPr>
    </w:lvl>
  </w:abstractNum>
  <w:abstractNum w:abstractNumId="10">
    <w:nsid w:val="4D4DC07F"/>
    <w:multiLevelType w:val="multilevel"/>
    <w:tmpl w:val="4D4DC07F"/>
    <w:lvl w:ilvl="0" w:tentative="0">
      <w:start w:val="1"/>
      <w:numFmt w:val="decimal"/>
      <w:lvlText w:val="%1."/>
      <w:lvlJc w:val="left"/>
      <w:pPr>
        <w:ind w:left="961" w:hanging="361"/>
        <w:jc w:val="left"/>
      </w:pPr>
      <w:rPr>
        <w:rFonts w:hint="default" w:ascii="楷体" w:hAnsi="楷体" w:eastAsia="楷体" w:cs="楷体"/>
        <w:w w:val="100"/>
        <w:sz w:val="24"/>
        <w:szCs w:val="24"/>
        <w:lang w:val="zh-CN" w:eastAsia="zh-CN" w:bidi="zh-CN"/>
      </w:rPr>
    </w:lvl>
    <w:lvl w:ilvl="1" w:tentative="0">
      <w:start w:val="0"/>
      <w:numFmt w:val="bullet"/>
      <w:lvlText w:val="•"/>
      <w:lvlJc w:val="left"/>
      <w:pPr>
        <w:ind w:left="1740" w:hanging="361"/>
      </w:pPr>
      <w:rPr>
        <w:rFonts w:hint="default"/>
        <w:lang w:val="zh-CN" w:eastAsia="zh-CN" w:bidi="zh-CN"/>
      </w:rPr>
    </w:lvl>
    <w:lvl w:ilvl="2" w:tentative="0">
      <w:start w:val="0"/>
      <w:numFmt w:val="bullet"/>
      <w:lvlText w:val="•"/>
      <w:lvlJc w:val="left"/>
      <w:pPr>
        <w:ind w:left="2521" w:hanging="361"/>
      </w:pPr>
      <w:rPr>
        <w:rFonts w:hint="default"/>
        <w:lang w:val="zh-CN" w:eastAsia="zh-CN" w:bidi="zh-CN"/>
      </w:rPr>
    </w:lvl>
    <w:lvl w:ilvl="3" w:tentative="0">
      <w:start w:val="0"/>
      <w:numFmt w:val="bullet"/>
      <w:lvlText w:val="•"/>
      <w:lvlJc w:val="left"/>
      <w:pPr>
        <w:ind w:left="3302" w:hanging="361"/>
      </w:pPr>
      <w:rPr>
        <w:rFonts w:hint="default"/>
        <w:lang w:val="zh-CN" w:eastAsia="zh-CN" w:bidi="zh-CN"/>
      </w:rPr>
    </w:lvl>
    <w:lvl w:ilvl="4" w:tentative="0">
      <w:start w:val="0"/>
      <w:numFmt w:val="bullet"/>
      <w:lvlText w:val="•"/>
      <w:lvlJc w:val="left"/>
      <w:pPr>
        <w:ind w:left="4083" w:hanging="361"/>
      </w:pPr>
      <w:rPr>
        <w:rFonts w:hint="default"/>
        <w:lang w:val="zh-CN" w:eastAsia="zh-CN" w:bidi="zh-CN"/>
      </w:rPr>
    </w:lvl>
    <w:lvl w:ilvl="5" w:tentative="0">
      <w:start w:val="0"/>
      <w:numFmt w:val="bullet"/>
      <w:lvlText w:val="•"/>
      <w:lvlJc w:val="left"/>
      <w:pPr>
        <w:ind w:left="4864" w:hanging="361"/>
      </w:pPr>
      <w:rPr>
        <w:rFonts w:hint="default"/>
        <w:lang w:val="zh-CN" w:eastAsia="zh-CN" w:bidi="zh-CN"/>
      </w:rPr>
    </w:lvl>
    <w:lvl w:ilvl="6" w:tentative="0">
      <w:start w:val="0"/>
      <w:numFmt w:val="bullet"/>
      <w:lvlText w:val="•"/>
      <w:lvlJc w:val="left"/>
      <w:pPr>
        <w:ind w:left="5644" w:hanging="361"/>
      </w:pPr>
      <w:rPr>
        <w:rFonts w:hint="default"/>
        <w:lang w:val="zh-CN" w:eastAsia="zh-CN" w:bidi="zh-CN"/>
      </w:rPr>
    </w:lvl>
    <w:lvl w:ilvl="7" w:tentative="0">
      <w:start w:val="0"/>
      <w:numFmt w:val="bullet"/>
      <w:lvlText w:val="•"/>
      <w:lvlJc w:val="left"/>
      <w:pPr>
        <w:ind w:left="6425" w:hanging="361"/>
      </w:pPr>
      <w:rPr>
        <w:rFonts w:hint="default"/>
        <w:lang w:val="zh-CN" w:eastAsia="zh-CN" w:bidi="zh-CN"/>
      </w:rPr>
    </w:lvl>
    <w:lvl w:ilvl="8" w:tentative="0">
      <w:start w:val="0"/>
      <w:numFmt w:val="bullet"/>
      <w:lvlText w:val="•"/>
      <w:lvlJc w:val="left"/>
      <w:pPr>
        <w:ind w:left="7206" w:hanging="361"/>
      </w:pPr>
      <w:rPr>
        <w:rFonts w:hint="default"/>
        <w:lang w:val="zh-CN" w:eastAsia="zh-CN" w:bidi="zh-CN"/>
      </w:rPr>
    </w:lvl>
  </w:abstractNum>
  <w:abstractNum w:abstractNumId="11">
    <w:nsid w:val="59ADCABA"/>
    <w:multiLevelType w:val="multilevel"/>
    <w:tmpl w:val="59ADCABA"/>
    <w:lvl w:ilvl="0" w:tentative="0">
      <w:start w:val="3"/>
      <w:numFmt w:val="decimal"/>
      <w:lvlText w:val="%1"/>
      <w:lvlJc w:val="left"/>
      <w:pPr>
        <w:ind w:left="604" w:hanging="484"/>
        <w:jc w:val="left"/>
      </w:pPr>
      <w:rPr>
        <w:rFonts w:hint="default"/>
        <w:lang w:val="zh-CN" w:eastAsia="zh-CN" w:bidi="zh-CN"/>
      </w:rPr>
    </w:lvl>
    <w:lvl w:ilvl="1" w:tentative="0">
      <w:start w:val="1"/>
      <w:numFmt w:val="decimal"/>
      <w:lvlText w:val="%1.%2"/>
      <w:lvlJc w:val="left"/>
      <w:pPr>
        <w:ind w:left="604" w:hanging="484"/>
        <w:jc w:val="left"/>
      </w:pPr>
      <w:rPr>
        <w:rFonts w:hint="default" w:ascii="楷体" w:hAnsi="楷体" w:eastAsia="楷体" w:cs="楷体"/>
        <w:b/>
        <w:bCs/>
        <w:w w:val="99"/>
        <w:sz w:val="24"/>
        <w:szCs w:val="24"/>
        <w:lang w:val="zh-CN" w:eastAsia="zh-CN" w:bidi="zh-CN"/>
      </w:rPr>
    </w:lvl>
    <w:lvl w:ilvl="2" w:tentative="0">
      <w:start w:val="1"/>
      <w:numFmt w:val="decimal"/>
      <w:lvlText w:val="%3."/>
      <w:lvlJc w:val="left"/>
      <w:pPr>
        <w:ind w:left="961" w:hanging="361"/>
        <w:jc w:val="left"/>
      </w:pPr>
      <w:rPr>
        <w:rFonts w:hint="default" w:ascii="楷体" w:hAnsi="楷体" w:eastAsia="楷体" w:cs="楷体"/>
        <w:w w:val="100"/>
        <w:sz w:val="24"/>
        <w:szCs w:val="24"/>
        <w:lang w:val="zh-CN" w:eastAsia="zh-CN" w:bidi="zh-CN"/>
      </w:rPr>
    </w:lvl>
    <w:lvl w:ilvl="3" w:tentative="0">
      <w:start w:val="0"/>
      <w:numFmt w:val="bullet"/>
      <w:lvlText w:val="•"/>
      <w:lvlJc w:val="left"/>
      <w:pPr>
        <w:ind w:left="2695" w:hanging="361"/>
      </w:pPr>
      <w:rPr>
        <w:rFonts w:hint="default"/>
        <w:lang w:val="zh-CN" w:eastAsia="zh-CN" w:bidi="zh-CN"/>
      </w:rPr>
    </w:lvl>
    <w:lvl w:ilvl="4" w:tentative="0">
      <w:start w:val="0"/>
      <w:numFmt w:val="bullet"/>
      <w:lvlText w:val="•"/>
      <w:lvlJc w:val="left"/>
      <w:pPr>
        <w:ind w:left="3562" w:hanging="361"/>
      </w:pPr>
      <w:rPr>
        <w:rFonts w:hint="default"/>
        <w:lang w:val="zh-CN" w:eastAsia="zh-CN" w:bidi="zh-CN"/>
      </w:rPr>
    </w:lvl>
    <w:lvl w:ilvl="5" w:tentative="0">
      <w:start w:val="0"/>
      <w:numFmt w:val="bullet"/>
      <w:lvlText w:val="•"/>
      <w:lvlJc w:val="left"/>
      <w:pPr>
        <w:ind w:left="4430" w:hanging="361"/>
      </w:pPr>
      <w:rPr>
        <w:rFonts w:hint="default"/>
        <w:lang w:val="zh-CN" w:eastAsia="zh-CN" w:bidi="zh-CN"/>
      </w:rPr>
    </w:lvl>
    <w:lvl w:ilvl="6" w:tentative="0">
      <w:start w:val="0"/>
      <w:numFmt w:val="bullet"/>
      <w:lvlText w:val="•"/>
      <w:lvlJc w:val="left"/>
      <w:pPr>
        <w:ind w:left="5297" w:hanging="361"/>
      </w:pPr>
      <w:rPr>
        <w:rFonts w:hint="default"/>
        <w:lang w:val="zh-CN" w:eastAsia="zh-CN" w:bidi="zh-CN"/>
      </w:rPr>
    </w:lvl>
    <w:lvl w:ilvl="7" w:tentative="0">
      <w:start w:val="0"/>
      <w:numFmt w:val="bullet"/>
      <w:lvlText w:val="•"/>
      <w:lvlJc w:val="left"/>
      <w:pPr>
        <w:ind w:left="6165" w:hanging="361"/>
      </w:pPr>
      <w:rPr>
        <w:rFonts w:hint="default"/>
        <w:lang w:val="zh-CN" w:eastAsia="zh-CN" w:bidi="zh-CN"/>
      </w:rPr>
    </w:lvl>
    <w:lvl w:ilvl="8" w:tentative="0">
      <w:start w:val="0"/>
      <w:numFmt w:val="bullet"/>
      <w:lvlText w:val="•"/>
      <w:lvlJc w:val="left"/>
      <w:pPr>
        <w:ind w:left="7032" w:hanging="361"/>
      </w:pPr>
      <w:rPr>
        <w:rFonts w:hint="default"/>
        <w:lang w:val="zh-CN" w:eastAsia="zh-CN" w:bidi="zh-CN"/>
      </w:rPr>
    </w:lvl>
  </w:abstractNum>
  <w:abstractNum w:abstractNumId="12">
    <w:nsid w:val="5A241D34"/>
    <w:multiLevelType w:val="multilevel"/>
    <w:tmpl w:val="5A241D34"/>
    <w:lvl w:ilvl="0" w:tentative="0">
      <w:start w:val="1"/>
      <w:numFmt w:val="decimal"/>
      <w:lvlText w:val="%1."/>
      <w:lvlJc w:val="left"/>
      <w:pPr>
        <w:ind w:left="120" w:hanging="365"/>
        <w:jc w:val="left"/>
      </w:pPr>
      <w:rPr>
        <w:rFonts w:hint="default" w:ascii="楷体" w:hAnsi="楷体" w:eastAsia="楷体" w:cs="楷体"/>
        <w:w w:val="100"/>
        <w:sz w:val="24"/>
        <w:szCs w:val="24"/>
        <w:lang w:val="zh-CN" w:eastAsia="zh-CN" w:bidi="zh-CN"/>
      </w:rPr>
    </w:lvl>
    <w:lvl w:ilvl="1" w:tentative="0">
      <w:start w:val="0"/>
      <w:numFmt w:val="bullet"/>
      <w:lvlText w:val="•"/>
      <w:lvlJc w:val="left"/>
      <w:pPr>
        <w:ind w:left="984" w:hanging="365"/>
      </w:pPr>
      <w:rPr>
        <w:rFonts w:hint="default"/>
        <w:lang w:val="zh-CN" w:eastAsia="zh-CN" w:bidi="zh-CN"/>
      </w:rPr>
    </w:lvl>
    <w:lvl w:ilvl="2" w:tentative="0">
      <w:start w:val="0"/>
      <w:numFmt w:val="bullet"/>
      <w:lvlText w:val="•"/>
      <w:lvlJc w:val="left"/>
      <w:pPr>
        <w:ind w:left="1849" w:hanging="365"/>
      </w:pPr>
      <w:rPr>
        <w:rFonts w:hint="default"/>
        <w:lang w:val="zh-CN" w:eastAsia="zh-CN" w:bidi="zh-CN"/>
      </w:rPr>
    </w:lvl>
    <w:lvl w:ilvl="3" w:tentative="0">
      <w:start w:val="0"/>
      <w:numFmt w:val="bullet"/>
      <w:lvlText w:val="•"/>
      <w:lvlJc w:val="left"/>
      <w:pPr>
        <w:ind w:left="2714" w:hanging="365"/>
      </w:pPr>
      <w:rPr>
        <w:rFonts w:hint="default"/>
        <w:lang w:val="zh-CN" w:eastAsia="zh-CN" w:bidi="zh-CN"/>
      </w:rPr>
    </w:lvl>
    <w:lvl w:ilvl="4" w:tentative="0">
      <w:start w:val="0"/>
      <w:numFmt w:val="bullet"/>
      <w:lvlText w:val="•"/>
      <w:lvlJc w:val="left"/>
      <w:pPr>
        <w:ind w:left="3579" w:hanging="365"/>
      </w:pPr>
      <w:rPr>
        <w:rFonts w:hint="default"/>
        <w:lang w:val="zh-CN" w:eastAsia="zh-CN" w:bidi="zh-CN"/>
      </w:rPr>
    </w:lvl>
    <w:lvl w:ilvl="5" w:tentative="0">
      <w:start w:val="0"/>
      <w:numFmt w:val="bullet"/>
      <w:lvlText w:val="•"/>
      <w:lvlJc w:val="left"/>
      <w:pPr>
        <w:ind w:left="4444" w:hanging="365"/>
      </w:pPr>
      <w:rPr>
        <w:rFonts w:hint="default"/>
        <w:lang w:val="zh-CN" w:eastAsia="zh-CN" w:bidi="zh-CN"/>
      </w:rPr>
    </w:lvl>
    <w:lvl w:ilvl="6" w:tentative="0">
      <w:start w:val="0"/>
      <w:numFmt w:val="bullet"/>
      <w:lvlText w:val="•"/>
      <w:lvlJc w:val="left"/>
      <w:pPr>
        <w:ind w:left="5308" w:hanging="365"/>
      </w:pPr>
      <w:rPr>
        <w:rFonts w:hint="default"/>
        <w:lang w:val="zh-CN" w:eastAsia="zh-CN" w:bidi="zh-CN"/>
      </w:rPr>
    </w:lvl>
    <w:lvl w:ilvl="7" w:tentative="0">
      <w:start w:val="0"/>
      <w:numFmt w:val="bullet"/>
      <w:lvlText w:val="•"/>
      <w:lvlJc w:val="left"/>
      <w:pPr>
        <w:ind w:left="6173" w:hanging="365"/>
      </w:pPr>
      <w:rPr>
        <w:rFonts w:hint="default"/>
        <w:lang w:val="zh-CN" w:eastAsia="zh-CN" w:bidi="zh-CN"/>
      </w:rPr>
    </w:lvl>
    <w:lvl w:ilvl="8" w:tentative="0">
      <w:start w:val="0"/>
      <w:numFmt w:val="bullet"/>
      <w:lvlText w:val="•"/>
      <w:lvlJc w:val="left"/>
      <w:pPr>
        <w:ind w:left="7038" w:hanging="365"/>
      </w:pPr>
      <w:rPr>
        <w:rFonts w:hint="default"/>
        <w:lang w:val="zh-CN" w:eastAsia="zh-CN" w:bidi="zh-CN"/>
      </w:rPr>
    </w:lvl>
  </w:abstractNum>
  <w:abstractNum w:abstractNumId="13">
    <w:nsid w:val="72183CF9"/>
    <w:multiLevelType w:val="multilevel"/>
    <w:tmpl w:val="72183CF9"/>
    <w:lvl w:ilvl="0" w:tentative="0">
      <w:start w:val="1"/>
      <w:numFmt w:val="decimal"/>
      <w:lvlText w:val="%1."/>
      <w:lvlJc w:val="left"/>
      <w:pPr>
        <w:ind w:left="961" w:hanging="361"/>
        <w:jc w:val="left"/>
      </w:pPr>
      <w:rPr>
        <w:rFonts w:hint="default" w:ascii="楷体" w:hAnsi="楷体" w:eastAsia="楷体" w:cs="楷体"/>
        <w:w w:val="100"/>
        <w:sz w:val="24"/>
        <w:szCs w:val="24"/>
        <w:lang w:val="zh-CN" w:eastAsia="zh-CN" w:bidi="zh-CN"/>
      </w:rPr>
    </w:lvl>
    <w:lvl w:ilvl="1" w:tentative="0">
      <w:start w:val="0"/>
      <w:numFmt w:val="bullet"/>
      <w:lvlText w:val="•"/>
      <w:lvlJc w:val="left"/>
      <w:pPr>
        <w:ind w:left="1740" w:hanging="361"/>
      </w:pPr>
      <w:rPr>
        <w:rFonts w:hint="default"/>
        <w:lang w:val="zh-CN" w:eastAsia="zh-CN" w:bidi="zh-CN"/>
      </w:rPr>
    </w:lvl>
    <w:lvl w:ilvl="2" w:tentative="0">
      <w:start w:val="0"/>
      <w:numFmt w:val="bullet"/>
      <w:lvlText w:val="•"/>
      <w:lvlJc w:val="left"/>
      <w:pPr>
        <w:ind w:left="2521" w:hanging="361"/>
      </w:pPr>
      <w:rPr>
        <w:rFonts w:hint="default"/>
        <w:lang w:val="zh-CN" w:eastAsia="zh-CN" w:bidi="zh-CN"/>
      </w:rPr>
    </w:lvl>
    <w:lvl w:ilvl="3" w:tentative="0">
      <w:start w:val="0"/>
      <w:numFmt w:val="bullet"/>
      <w:lvlText w:val="•"/>
      <w:lvlJc w:val="left"/>
      <w:pPr>
        <w:ind w:left="3302" w:hanging="361"/>
      </w:pPr>
      <w:rPr>
        <w:rFonts w:hint="default"/>
        <w:lang w:val="zh-CN" w:eastAsia="zh-CN" w:bidi="zh-CN"/>
      </w:rPr>
    </w:lvl>
    <w:lvl w:ilvl="4" w:tentative="0">
      <w:start w:val="0"/>
      <w:numFmt w:val="bullet"/>
      <w:lvlText w:val="•"/>
      <w:lvlJc w:val="left"/>
      <w:pPr>
        <w:ind w:left="4083" w:hanging="361"/>
      </w:pPr>
      <w:rPr>
        <w:rFonts w:hint="default"/>
        <w:lang w:val="zh-CN" w:eastAsia="zh-CN" w:bidi="zh-CN"/>
      </w:rPr>
    </w:lvl>
    <w:lvl w:ilvl="5" w:tentative="0">
      <w:start w:val="0"/>
      <w:numFmt w:val="bullet"/>
      <w:lvlText w:val="•"/>
      <w:lvlJc w:val="left"/>
      <w:pPr>
        <w:ind w:left="4864" w:hanging="361"/>
      </w:pPr>
      <w:rPr>
        <w:rFonts w:hint="default"/>
        <w:lang w:val="zh-CN" w:eastAsia="zh-CN" w:bidi="zh-CN"/>
      </w:rPr>
    </w:lvl>
    <w:lvl w:ilvl="6" w:tentative="0">
      <w:start w:val="0"/>
      <w:numFmt w:val="bullet"/>
      <w:lvlText w:val="•"/>
      <w:lvlJc w:val="left"/>
      <w:pPr>
        <w:ind w:left="5644" w:hanging="361"/>
      </w:pPr>
      <w:rPr>
        <w:rFonts w:hint="default"/>
        <w:lang w:val="zh-CN" w:eastAsia="zh-CN" w:bidi="zh-CN"/>
      </w:rPr>
    </w:lvl>
    <w:lvl w:ilvl="7" w:tentative="0">
      <w:start w:val="0"/>
      <w:numFmt w:val="bullet"/>
      <w:lvlText w:val="•"/>
      <w:lvlJc w:val="left"/>
      <w:pPr>
        <w:ind w:left="6425" w:hanging="361"/>
      </w:pPr>
      <w:rPr>
        <w:rFonts w:hint="default"/>
        <w:lang w:val="zh-CN" w:eastAsia="zh-CN" w:bidi="zh-CN"/>
      </w:rPr>
    </w:lvl>
    <w:lvl w:ilvl="8" w:tentative="0">
      <w:start w:val="0"/>
      <w:numFmt w:val="bullet"/>
      <w:lvlText w:val="•"/>
      <w:lvlJc w:val="left"/>
      <w:pPr>
        <w:ind w:left="7206" w:hanging="361"/>
      </w:pPr>
      <w:rPr>
        <w:rFonts w:hint="default"/>
        <w:lang w:val="zh-CN" w:eastAsia="zh-CN" w:bidi="zh-CN"/>
      </w:rPr>
    </w:lvl>
  </w:abstractNum>
  <w:num w:numId="1">
    <w:abstractNumId w:val="5"/>
  </w:num>
  <w:num w:numId="2">
    <w:abstractNumId w:val="11"/>
  </w:num>
  <w:num w:numId="3">
    <w:abstractNumId w:val="2"/>
  </w:num>
  <w:num w:numId="4">
    <w:abstractNumId w:val="1"/>
  </w:num>
  <w:num w:numId="5">
    <w:abstractNumId w:val="7"/>
  </w:num>
  <w:num w:numId="6">
    <w:abstractNumId w:val="8"/>
  </w:num>
  <w:num w:numId="7">
    <w:abstractNumId w:val="13"/>
  </w:num>
  <w:num w:numId="8">
    <w:abstractNumId w:val="6"/>
  </w:num>
  <w:num w:numId="9">
    <w:abstractNumId w:val="0"/>
  </w:num>
  <w:num w:numId="10">
    <w:abstractNumId w:val="9"/>
  </w:num>
  <w:num w:numId="11">
    <w:abstractNumId w:val="12"/>
  </w:num>
  <w:num w:numId="12">
    <w:abstractNumId w:val="3"/>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955170"/>
    <w:rsid w:val="4C454D6D"/>
    <w:rsid w:val="56F2191F"/>
    <w:rsid w:val="5C3851AA"/>
    <w:rsid w:val="65C05604"/>
    <w:rsid w:val="7F35071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楷体" w:hAnsi="楷体" w:eastAsia="楷体" w:cs="楷体"/>
      <w:sz w:val="22"/>
      <w:szCs w:val="22"/>
      <w:lang w:val="zh-CN" w:eastAsia="zh-CN" w:bidi="zh-CN"/>
    </w:rPr>
  </w:style>
  <w:style w:type="paragraph" w:styleId="2">
    <w:name w:val="heading 1"/>
    <w:basedOn w:val="1"/>
    <w:next w:val="1"/>
    <w:qFormat/>
    <w:uiPriority w:val="1"/>
    <w:pPr>
      <w:ind w:left="540" w:hanging="421"/>
      <w:outlineLvl w:val="1"/>
    </w:pPr>
    <w:rPr>
      <w:rFonts w:ascii="楷体" w:hAnsi="楷体" w:eastAsia="楷体" w:cs="楷体"/>
      <w:b/>
      <w:bCs/>
      <w:sz w:val="32"/>
      <w:szCs w:val="32"/>
      <w:lang w:val="zh-CN" w:eastAsia="zh-CN" w:bidi="zh-CN"/>
    </w:rPr>
  </w:style>
  <w:style w:type="paragraph" w:styleId="3">
    <w:name w:val="heading 2"/>
    <w:basedOn w:val="1"/>
    <w:next w:val="1"/>
    <w:qFormat/>
    <w:uiPriority w:val="1"/>
    <w:pPr>
      <w:ind w:left="1329" w:hanging="729"/>
      <w:jc w:val="both"/>
      <w:outlineLvl w:val="2"/>
    </w:pPr>
    <w:rPr>
      <w:rFonts w:ascii="楷体" w:hAnsi="楷体" w:eastAsia="楷体" w:cs="楷体"/>
      <w:b/>
      <w:bCs/>
      <w:sz w:val="24"/>
      <w:szCs w:val="24"/>
      <w:lang w:val="zh-CN" w:eastAsia="zh-CN" w:bidi="zh-CN"/>
    </w:rPr>
  </w:style>
  <w:style w:type="character" w:default="1" w:styleId="6">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120"/>
    </w:pPr>
    <w:rPr>
      <w:rFonts w:ascii="楷体" w:hAnsi="楷体" w:eastAsia="楷体" w:cs="楷体"/>
      <w:sz w:val="24"/>
      <w:szCs w:val="24"/>
      <w:lang w:val="zh-CN" w:eastAsia="zh-CN" w:bidi="zh-CN"/>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spacing w:before="5"/>
      <w:ind w:left="120" w:firstLine="479"/>
      <w:jc w:val="both"/>
    </w:pPr>
    <w:rPr>
      <w:rFonts w:ascii="楷体" w:hAnsi="楷体" w:eastAsia="楷体" w:cs="楷体"/>
      <w:lang w:val="zh-CN" w:eastAsia="zh-CN" w:bidi="zh-CN"/>
    </w:rPr>
  </w:style>
  <w:style w:type="paragraph" w:customStyle="1" w:styleId="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2021-11-09T12:31:00Z</dcterms:created>
  <dc:creator>Franpin</dc:creator>
  <cp:lastModifiedBy>Rrk</cp:lastModifiedBy>
  <dcterms:modified xsi:type="dcterms:W3CDTF">2021-11-27T03:06:51Z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2021-11-09T00:00:00Z</vt:filetime>
  </property>
  <property fmtid="{D5CDD505-2E9C-101B-9397-08002B2CF9AE}" pid="3" name="KSOProductBuildVer">
    <vt:lpwstr>2052-11.1.0.11045</vt:lpwstr>
  </property>
  <property fmtid="{D5CDD505-2E9C-101B-9397-08002B2CF9AE}" pid="4" name="ICV">
    <vt:lpwstr>45AA30F0CEC94FF1BE7720CC65BDD465</vt:lpwstr>
  </property>
</Properties>
</file>