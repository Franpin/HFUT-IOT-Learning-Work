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r>
        <w:rPr>
          <w:rFonts w:hint="eastAsia"/>
        </w:rPr>
        <w:drawing>
          <wp:anchor distT="0" distB="0" distL="114300" distR="114300" simplePos="0" relativeHeight="251662336" behindDoc="0" locked="0" layoutInCell="1" allowOverlap="1">
            <wp:simplePos x="0" y="0"/>
            <wp:positionH relativeFrom="column">
              <wp:posOffset>892810</wp:posOffset>
            </wp:positionH>
            <wp:positionV relativeFrom="paragraph">
              <wp:posOffset>69215</wp:posOffset>
            </wp:positionV>
            <wp:extent cx="3402965" cy="681355"/>
            <wp:effectExtent l="0" t="0" r="6985" b="4445"/>
            <wp:wrapSquare wrapText="bothSides"/>
            <wp:docPr id="8" name="Picture 2"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d-h"/>
                    <pic:cNvPicPr>
                      <a:picLocks noChangeAspect="1"/>
                    </pic:cNvPicPr>
                  </pic:nvPicPr>
                  <pic:blipFill>
                    <a:blip r:embed="rId6"/>
                    <a:stretch>
                      <a:fillRect/>
                    </a:stretch>
                  </pic:blipFill>
                  <pic:spPr>
                    <a:xfrm>
                      <a:off x="0" y="0"/>
                      <a:ext cx="3402965" cy="681355"/>
                    </a:xfrm>
                    <a:prstGeom prst="rect">
                      <a:avLst/>
                    </a:prstGeom>
                    <a:noFill/>
                    <a:ln>
                      <a:noFill/>
                    </a:ln>
                  </pic:spPr>
                </pic:pic>
              </a:graphicData>
            </a:graphic>
          </wp:anchor>
        </w:drawing>
      </w:r>
    </w:p>
    <w:p/>
    <w:p/>
    <w:p>
      <w:pPr>
        <w:jc w:val="both"/>
        <w:rPr>
          <w:rFonts w:hint="eastAsia" w:ascii="宋体" w:hAnsi="宋体"/>
          <w:b/>
          <w:sz w:val="72"/>
          <w:szCs w:val="72"/>
        </w:rPr>
      </w:pPr>
    </w:p>
    <w:p>
      <w:pPr>
        <w:rPr>
          <w:rFonts w:hint="eastAsia"/>
        </w:rPr>
      </w:pPr>
    </w:p>
    <w:p>
      <w:pPr>
        <w:jc w:val="center"/>
        <w:rPr>
          <w:rFonts w:hint="eastAsia" w:asciiTheme="majorEastAsia" w:hAnsiTheme="majorEastAsia" w:eastAsiaTheme="majorEastAsia" w:cstheme="majorEastAsia"/>
          <w:b/>
          <w:sz w:val="72"/>
          <w:szCs w:val="72"/>
        </w:rPr>
      </w:pPr>
      <w:r>
        <w:rPr>
          <w:rFonts w:hint="eastAsia" w:asciiTheme="majorEastAsia" w:hAnsiTheme="majorEastAsia" w:eastAsiaTheme="majorEastAsia" w:cstheme="majorEastAsia"/>
          <w:b/>
          <w:sz w:val="72"/>
          <w:szCs w:val="72"/>
        </w:rPr>
        <w:t>操作系统实验报告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mc:AlternateContent>
          <mc:Choice Requires="wps">
            <w:drawing>
              <wp:anchor distT="0" distB="0" distL="114300" distR="114300" simplePos="0" relativeHeight="251663360" behindDoc="0" locked="0" layoutInCell="1" allowOverlap="1">
                <wp:simplePos x="0" y="0"/>
                <wp:positionH relativeFrom="column">
                  <wp:posOffset>247650</wp:posOffset>
                </wp:positionH>
                <wp:positionV relativeFrom="paragraph">
                  <wp:posOffset>179705</wp:posOffset>
                </wp:positionV>
                <wp:extent cx="5029200" cy="3545840"/>
                <wp:effectExtent l="0" t="0" r="0" b="0"/>
                <wp:wrapNone/>
                <wp:docPr id="10" name="矩形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TextEdit="1"/>
                      </wps:cNvSpPr>
                      <wps:spPr>
                        <a:xfrm>
                          <a:off x="0" y="0"/>
                          <a:ext cx="5029200" cy="3545840"/>
                        </a:xfrm>
                        <a:prstGeom prst="rect">
                          <a:avLst/>
                        </a:prstGeom>
                        <a:noFill/>
                        <a:ln>
                          <a:noFill/>
                        </a:ln>
                      </wps:spPr>
                      <wps:bodyPr upright="1"/>
                    </wps:wsp>
                  </a:graphicData>
                </a:graphic>
              </wp:anchor>
            </w:drawing>
          </mc:Choice>
          <mc:Fallback>
            <w:pict>
              <v:rect id="_x0000_s1026" o:spid="_x0000_s1026" o:spt="1" style="position:absolute;left:0pt;margin-left:19.5pt;margin-top:14.15pt;height:279.2pt;width:396pt;z-index:251663360;mso-width-relative:page;mso-height-relative:page;" filled="f" o:preferrelative="f" stroked="f" coordsize="21600,21600" o:gfxdata="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QH3JsNgAAAAJAQAADwAAAAAAAAABACAAAAAiAAAAZHJzL2Rvd25yZXYueG1sUEsB&#10;AhQAFAAAAAgAh07iQKxSUS28AQAAdAMAAA4AAAAAAAAAAQAgAAAAJwEAAGRycy9lMm9Eb2MueG1s&#10;UEsFBgAAAAAGAAYAWQEAAFUFAAAAAA==&#10;">
                <v:path/>
                <v:fill on="f" focussize="0,0"/>
                <v:stroke on="f"/>
                <v:imagedata o:title=""/>
                <o:lock v:ext="edit" grouping="f" rotation="f" text="t" aspectratio="t"/>
              </v:rect>
            </w:pict>
          </mc:Fallback>
        </mc:AlternateContent>
      </w:r>
    </w:p>
    <w:p>
      <w:pPr>
        <w:rPr>
          <w:rFonts w:hint="eastAsia"/>
        </w:rPr>
      </w:pPr>
      <w:r>
        <w:rPr>
          <w:rFonts w:hint="eastAsia"/>
        </w:rPr>
        <mc:AlternateContent>
          <mc:Choice Requires="wps">
            <w:drawing>
              <wp:anchor distT="0" distB="0" distL="114300" distR="114300" simplePos="0" relativeHeight="251664384" behindDoc="0" locked="0" layoutInCell="1" allowOverlap="1">
                <wp:simplePos x="0" y="0"/>
                <wp:positionH relativeFrom="column">
                  <wp:posOffset>255270</wp:posOffset>
                </wp:positionH>
                <wp:positionV relativeFrom="paragraph">
                  <wp:posOffset>108585</wp:posOffset>
                </wp:positionV>
                <wp:extent cx="5029200" cy="4237990"/>
                <wp:effectExtent l="0" t="0" r="0" b="10160"/>
                <wp:wrapNone/>
                <wp:docPr id="12" name="文本框 12"/>
                <wp:cNvGraphicFramePr/>
                <a:graphic xmlns:a="http://schemas.openxmlformats.org/drawingml/2006/main">
                  <a:graphicData uri="http://schemas.microsoft.com/office/word/2010/wordprocessingShape">
                    <wps:wsp>
                      <wps:cNvSpPr txBox="1"/>
                      <wps:spPr>
                        <a:xfrm>
                          <a:off x="0" y="0"/>
                          <a:ext cx="5029200" cy="4237990"/>
                        </a:xfrm>
                        <a:prstGeom prst="rect">
                          <a:avLst/>
                        </a:prstGeom>
                        <a:solidFill>
                          <a:srgbClr val="FFFFFF"/>
                        </a:solidFill>
                        <a:ln>
                          <a:noFill/>
                        </a:ln>
                      </wps:spPr>
                      <wps:txbx>
                        <w:txbxContent>
                          <w:p>
                            <w:pPr>
                              <w:rPr>
                                <w:rFonts w:hint="eastAsia"/>
                                <w:b/>
                                <w:bCs/>
                                <w:sz w:val="24"/>
                              </w:rPr>
                            </w:pP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实验题目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进程的创建</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学生姓名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付炎平</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学    号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2019217819</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sz w:val="44"/>
                                <w:szCs w:val="44"/>
                              </w:rPr>
                            </w:pPr>
                            <w:r>
                              <w:rPr>
                                <w:rFonts w:hint="eastAsia" w:ascii="宋体" w:hAnsi="宋体" w:eastAsia="宋体" w:cs="宋体"/>
                                <w:b/>
                                <w:bCs/>
                                <w:sz w:val="44"/>
                                <w:szCs w:val="44"/>
                              </w:rPr>
                              <w:t xml:space="preserve">专业班级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物联网工程19-2班</w:t>
                            </w:r>
                            <w:r>
                              <w:rPr>
                                <w:rFonts w:hint="eastAsia" w:ascii="宋体" w:hAnsi="宋体" w:eastAsia="宋体" w:cs="宋体"/>
                                <w:sz w:val="44"/>
                                <w:szCs w:val="44"/>
                                <w:u w:val="single"/>
                              </w:rPr>
                              <w:t xml:space="preserve">                </w:t>
                            </w:r>
                          </w:p>
                          <w:p>
                            <w:pPr>
                              <w:rPr>
                                <w:rFonts w:hint="eastAsia" w:ascii="宋体" w:hAnsi="宋体" w:eastAsia="宋体" w:cs="宋体"/>
                                <w:sz w:val="44"/>
                                <w:szCs w:val="44"/>
                                <w:u w:val="single"/>
                              </w:rPr>
                            </w:pPr>
                            <w:r>
                              <w:rPr>
                                <w:rFonts w:hint="eastAsia" w:ascii="宋体" w:hAnsi="宋体" w:eastAsia="宋体" w:cs="宋体"/>
                                <w:b/>
                                <w:bCs/>
                                <w:sz w:val="44"/>
                                <w:szCs w:val="44"/>
                              </w:rPr>
                              <w:t xml:space="preserve">指导教师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田卫东</w:t>
                            </w:r>
                            <w:r>
                              <w:rPr>
                                <w:rFonts w:hint="eastAsia" w:ascii="宋体" w:hAnsi="宋体" w:eastAsia="宋体" w:cs="宋体"/>
                                <w:sz w:val="44"/>
                                <w:szCs w:val="44"/>
                                <w:u w:val="single"/>
                              </w:rPr>
                              <w:t xml:space="preserve">                </w:t>
                            </w:r>
                          </w:p>
                          <w:p>
                            <w:pPr>
                              <w:rPr>
                                <w:rFonts w:hint="eastAsia" w:ascii="宋体" w:hAnsi="宋体" w:eastAsia="宋体" w:cs="宋体"/>
                                <w:sz w:val="44"/>
                                <w:szCs w:val="44"/>
                                <w:u w:val="single"/>
                              </w:rPr>
                            </w:pPr>
                            <w:r>
                              <w:rPr>
                                <w:rFonts w:hint="eastAsia" w:ascii="宋体" w:hAnsi="宋体" w:eastAsia="宋体" w:cs="宋体"/>
                                <w:b/>
                                <w:bCs/>
                                <w:sz w:val="44"/>
                                <w:szCs w:val="44"/>
                              </w:rPr>
                              <w:t xml:space="preserve">完成日期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2021.11.10</w:t>
                            </w:r>
                            <w:r>
                              <w:rPr>
                                <w:rFonts w:hint="eastAsia" w:ascii="宋体" w:hAnsi="宋体" w:eastAsia="宋体" w:cs="宋体"/>
                                <w:sz w:val="44"/>
                                <w:szCs w:val="44"/>
                                <w:u w:val="single"/>
                              </w:rPr>
                              <w:t xml:space="preserve">              </w:t>
                            </w:r>
                          </w:p>
                          <w:p>
                            <w:pPr>
                              <w:rPr>
                                <w:rFonts w:hint="eastAsia" w:ascii="宋体" w:hAnsi="宋体" w:eastAsia="宋体" w:cs="宋体"/>
                                <w:b/>
                                <w:bCs/>
                                <w:sz w:val="44"/>
                                <w:szCs w:val="44"/>
                              </w:rPr>
                            </w:pPr>
                          </w:p>
                          <w:p>
                            <w:pPr>
                              <w:rPr>
                                <w:rFonts w:hint="eastAsia" w:ascii="宋体" w:hAnsi="宋体" w:eastAsia="宋体" w:cs="宋体"/>
                                <w:b/>
                                <w:bCs/>
                                <w:sz w:val="44"/>
                                <w:szCs w:val="44"/>
                              </w:rPr>
                            </w:pPr>
                          </w:p>
                          <w:p>
                            <w:pPr>
                              <w:ind w:firstLine="1606" w:firstLineChars="500"/>
                              <w:rPr>
                                <w:rFonts w:hint="eastAsia" w:ascii="宋体" w:hAnsi="宋体" w:eastAsia="宋体" w:cs="宋体"/>
                                <w:b/>
                                <w:bCs/>
                                <w:sz w:val="32"/>
                                <w:szCs w:val="32"/>
                              </w:rPr>
                            </w:pPr>
                            <w:r>
                              <w:rPr>
                                <w:rFonts w:hint="eastAsia" w:ascii="宋体" w:hAnsi="宋体" w:eastAsia="宋体" w:cs="宋体"/>
                                <w:b/>
                                <w:bCs/>
                                <w:sz w:val="32"/>
                                <w:szCs w:val="32"/>
                              </w:rPr>
                              <w:t>合肥工业大学 计算机与信息学院</w:t>
                            </w:r>
                          </w:p>
                        </w:txbxContent>
                      </wps:txbx>
                      <wps:bodyPr upright="1"/>
                    </wps:wsp>
                  </a:graphicData>
                </a:graphic>
              </wp:anchor>
            </w:drawing>
          </mc:Choice>
          <mc:Fallback>
            <w:pict>
              <v:shape id="_x0000_s1026" o:spid="_x0000_s1026" o:spt="202" type="#_x0000_t202" style="position:absolute;left:0pt;margin-left:20.1pt;margin-top:8.55pt;height:333.7pt;width:396pt;z-index:251664384;mso-width-relative:page;mso-height-relative:page;" stroked="f" coordsize="21600,21600" o:gfxdata="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2RkIfXAAAACQEAAA8AAAAAAAAAAQAgAAAAIgAAAGRycy9kb3ducmV2&#10;LnhtbFBLAQIUABQAAAAIAIdO4kAE3ZIhxAEAAHoDAAAOAAAAAAAAAAEAIAAAACYBAABkcnMvZTJv&#10;RG9jLnhtbFBLBQYAAAAABgAGAFkBAABcBQAAAAA=&#10;">
                <v:path/>
                <v:fill focussize="0,0"/>
                <v:stroke on="f"/>
                <v:imagedata o:title=""/>
                <o:lock v:ext="edit" grouping="f" rotation="f" text="f" aspectratio="f"/>
                <v:textbox>
                  <w:txbxContent>
                    <w:p>
                      <w:pPr>
                        <w:rPr>
                          <w:rFonts w:hint="eastAsia"/>
                          <w:b/>
                          <w:bCs/>
                          <w:sz w:val="24"/>
                        </w:rPr>
                      </w:pP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实验题目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进程的创建</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学生姓名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付炎平</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学    号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2019217819</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sz w:val="44"/>
                          <w:szCs w:val="44"/>
                        </w:rPr>
                      </w:pPr>
                      <w:r>
                        <w:rPr>
                          <w:rFonts w:hint="eastAsia" w:ascii="宋体" w:hAnsi="宋体" w:eastAsia="宋体" w:cs="宋体"/>
                          <w:b/>
                          <w:bCs/>
                          <w:sz w:val="44"/>
                          <w:szCs w:val="44"/>
                        </w:rPr>
                        <w:t xml:space="preserve">专业班级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物联网工程19-2班</w:t>
                      </w:r>
                      <w:r>
                        <w:rPr>
                          <w:rFonts w:hint="eastAsia" w:ascii="宋体" w:hAnsi="宋体" w:eastAsia="宋体" w:cs="宋体"/>
                          <w:sz w:val="44"/>
                          <w:szCs w:val="44"/>
                          <w:u w:val="single"/>
                        </w:rPr>
                        <w:t xml:space="preserve">                </w:t>
                      </w:r>
                    </w:p>
                    <w:p>
                      <w:pPr>
                        <w:rPr>
                          <w:rFonts w:hint="eastAsia" w:ascii="宋体" w:hAnsi="宋体" w:eastAsia="宋体" w:cs="宋体"/>
                          <w:sz w:val="44"/>
                          <w:szCs w:val="44"/>
                          <w:u w:val="single"/>
                        </w:rPr>
                      </w:pPr>
                      <w:r>
                        <w:rPr>
                          <w:rFonts w:hint="eastAsia" w:ascii="宋体" w:hAnsi="宋体" w:eastAsia="宋体" w:cs="宋体"/>
                          <w:b/>
                          <w:bCs/>
                          <w:sz w:val="44"/>
                          <w:szCs w:val="44"/>
                        </w:rPr>
                        <w:t xml:space="preserve">指导教师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田卫东</w:t>
                      </w:r>
                      <w:r>
                        <w:rPr>
                          <w:rFonts w:hint="eastAsia" w:ascii="宋体" w:hAnsi="宋体" w:eastAsia="宋体" w:cs="宋体"/>
                          <w:sz w:val="44"/>
                          <w:szCs w:val="44"/>
                          <w:u w:val="single"/>
                        </w:rPr>
                        <w:t xml:space="preserve">                </w:t>
                      </w:r>
                    </w:p>
                    <w:p>
                      <w:pPr>
                        <w:rPr>
                          <w:rFonts w:hint="eastAsia" w:ascii="宋体" w:hAnsi="宋体" w:eastAsia="宋体" w:cs="宋体"/>
                          <w:sz w:val="44"/>
                          <w:szCs w:val="44"/>
                          <w:u w:val="single"/>
                        </w:rPr>
                      </w:pPr>
                      <w:r>
                        <w:rPr>
                          <w:rFonts w:hint="eastAsia" w:ascii="宋体" w:hAnsi="宋体" w:eastAsia="宋体" w:cs="宋体"/>
                          <w:b/>
                          <w:bCs/>
                          <w:sz w:val="44"/>
                          <w:szCs w:val="44"/>
                        </w:rPr>
                        <w:t xml:space="preserve">完成日期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2021.11.10</w:t>
                      </w:r>
                      <w:r>
                        <w:rPr>
                          <w:rFonts w:hint="eastAsia" w:ascii="宋体" w:hAnsi="宋体" w:eastAsia="宋体" w:cs="宋体"/>
                          <w:sz w:val="44"/>
                          <w:szCs w:val="44"/>
                          <w:u w:val="single"/>
                        </w:rPr>
                        <w:t xml:space="preserve">              </w:t>
                      </w:r>
                    </w:p>
                    <w:p>
                      <w:pPr>
                        <w:rPr>
                          <w:rFonts w:hint="eastAsia" w:ascii="宋体" w:hAnsi="宋体" w:eastAsia="宋体" w:cs="宋体"/>
                          <w:b/>
                          <w:bCs/>
                          <w:sz w:val="44"/>
                          <w:szCs w:val="44"/>
                        </w:rPr>
                      </w:pPr>
                    </w:p>
                    <w:p>
                      <w:pPr>
                        <w:rPr>
                          <w:rFonts w:hint="eastAsia" w:ascii="宋体" w:hAnsi="宋体" w:eastAsia="宋体" w:cs="宋体"/>
                          <w:b/>
                          <w:bCs/>
                          <w:sz w:val="44"/>
                          <w:szCs w:val="44"/>
                        </w:rPr>
                      </w:pPr>
                    </w:p>
                    <w:p>
                      <w:pPr>
                        <w:ind w:firstLine="1606" w:firstLineChars="500"/>
                        <w:rPr>
                          <w:rFonts w:hint="eastAsia" w:ascii="宋体" w:hAnsi="宋体" w:eastAsia="宋体" w:cs="宋体"/>
                          <w:b/>
                          <w:bCs/>
                          <w:sz w:val="32"/>
                          <w:szCs w:val="32"/>
                        </w:rPr>
                      </w:pPr>
                      <w:r>
                        <w:rPr>
                          <w:rFonts w:hint="eastAsia" w:ascii="宋体" w:hAnsi="宋体" w:eastAsia="宋体" w:cs="宋体"/>
                          <w:b/>
                          <w:bCs/>
                          <w:sz w:val="32"/>
                          <w:szCs w:val="32"/>
                        </w:rPr>
                        <w:t>合肥工业大学 计算机与信息学院</w:t>
                      </w:r>
                    </w:p>
                  </w:txbxContent>
                </v:textbox>
              </v:shape>
            </w:pict>
          </mc:Fallback>
        </mc:AlternateConten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bookmarkStart w:id="0" w:name="_GoBack"/>
      <w:bookmarkEnd w:id="0"/>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
      <w:pPr>
        <w:spacing w:before="16"/>
        <w:ind w:right="2054"/>
        <w:jc w:val="both"/>
        <w:rPr>
          <w:rFonts w:hint="eastAsia" w:ascii="宋体" w:hAnsi="宋体" w:eastAsia="宋体" w:cs="宋体"/>
          <w:b/>
          <w:color w:val="auto"/>
          <w:sz w:val="44"/>
        </w:rPr>
      </w:pPr>
    </w:p>
    <w:p>
      <w:pPr>
        <w:spacing w:before="16"/>
        <w:ind w:right="2054"/>
        <w:jc w:val="both"/>
        <w:rPr>
          <w:rFonts w:hint="eastAsia" w:ascii="宋体" w:hAnsi="宋体" w:eastAsia="宋体" w:cs="宋体"/>
          <w:b/>
          <w:color w:val="auto"/>
          <w:sz w:val="44"/>
        </w:rPr>
      </w:pPr>
    </w:p>
    <w:p>
      <w:pPr>
        <w:spacing w:before="16"/>
        <w:ind w:right="2054"/>
        <w:jc w:val="both"/>
        <w:rPr>
          <w:rFonts w:hint="eastAsia" w:ascii="宋体" w:hAnsi="宋体" w:eastAsia="宋体" w:cs="宋体"/>
          <w:b/>
          <w:color w:val="auto"/>
          <w:sz w:val="44"/>
        </w:rPr>
      </w:pPr>
    </w:p>
    <w:p>
      <w:pPr>
        <w:spacing w:before="16"/>
        <w:ind w:right="2054"/>
        <w:jc w:val="both"/>
        <w:rPr>
          <w:rFonts w:hint="eastAsia" w:ascii="宋体" w:hAnsi="宋体" w:eastAsia="宋体" w:cs="宋体"/>
          <w:b/>
          <w:color w:val="auto"/>
          <w:sz w:val="44"/>
        </w:rPr>
      </w:pPr>
    </w:p>
    <w:p>
      <w:pPr>
        <w:spacing w:before="16"/>
        <w:ind w:right="2613"/>
        <w:jc w:val="both"/>
        <w:rPr>
          <w:rFonts w:hint="eastAsia" w:ascii="宋体" w:hAnsi="宋体" w:eastAsia="宋体" w:cs="宋体"/>
          <w:b/>
          <w:color w:val="auto"/>
          <w:sz w:val="44"/>
        </w:rPr>
      </w:pPr>
    </w:p>
    <w:p>
      <w:pPr>
        <w:spacing w:before="16"/>
        <w:ind w:left="2378" w:right="2613" w:firstLine="0"/>
        <w:jc w:val="center"/>
        <w:rPr>
          <w:rFonts w:hint="eastAsia" w:ascii="宋体" w:hAnsi="宋体" w:eastAsia="宋体" w:cs="宋体"/>
          <w:b/>
          <w:color w:val="auto"/>
          <w:sz w:val="44"/>
        </w:rPr>
      </w:pPr>
      <w:r>
        <w:rPr>
          <w:rFonts w:hint="eastAsia" w:ascii="宋体" w:hAnsi="宋体" w:eastAsia="宋体" w:cs="宋体"/>
          <w:b/>
          <w:color w:val="auto"/>
          <w:sz w:val="44"/>
        </w:rPr>
        <w:t>实验 3 进程的创建</w:t>
      </w:r>
    </w:p>
    <w:p>
      <w:pPr>
        <w:pStyle w:val="2"/>
        <w:numPr>
          <w:ilvl w:val="0"/>
          <w:numId w:val="1"/>
        </w:numPr>
        <w:tabs>
          <w:tab w:val="left" w:pos="541"/>
        </w:tabs>
        <w:spacing w:before="137" w:after="0" w:line="240" w:lineRule="auto"/>
        <w:ind w:left="540" w:right="0" w:hanging="421"/>
        <w:jc w:val="left"/>
        <w:rPr>
          <w:rFonts w:hint="eastAsia" w:ascii="宋体" w:hAnsi="宋体" w:eastAsia="宋体" w:cs="宋体"/>
          <w:color w:val="auto"/>
        </w:rPr>
      </w:pPr>
      <w:r>
        <w:rPr>
          <w:rFonts w:hint="eastAsia" w:ascii="宋体" w:hAnsi="宋体" w:eastAsia="宋体" w:cs="宋体"/>
          <w:color w:val="auto"/>
        </w:rPr>
        <w:t>实验目的和任务要求</w:t>
      </w:r>
    </w:p>
    <w:p>
      <w:pPr>
        <w:pStyle w:val="8"/>
        <w:numPr>
          <w:ilvl w:val="0"/>
          <w:numId w:val="2"/>
        </w:numPr>
        <w:tabs>
          <w:tab w:val="left" w:pos="722"/>
        </w:tabs>
        <w:spacing w:before="110" w:after="0" w:line="242" w:lineRule="auto"/>
        <w:ind w:left="120" w:right="360" w:firstLine="0"/>
        <w:jc w:val="left"/>
        <w:rPr>
          <w:rFonts w:hint="eastAsia" w:ascii="宋体" w:hAnsi="宋体" w:eastAsia="宋体" w:cs="宋体"/>
          <w:color w:val="auto"/>
          <w:sz w:val="24"/>
        </w:rPr>
      </w:pPr>
      <w:r>
        <w:rPr>
          <w:rFonts w:hint="eastAsia" w:ascii="宋体" w:hAnsi="宋体" w:eastAsia="宋体" w:cs="宋体"/>
          <w:color w:val="auto"/>
          <w:sz w:val="24"/>
        </w:rPr>
        <w:t>练习使用 EOS</w:t>
      </w:r>
      <w:r>
        <w:rPr>
          <w:rFonts w:hint="eastAsia" w:ascii="宋体" w:hAnsi="宋体" w:eastAsia="宋体" w:cs="宋体"/>
          <w:color w:val="auto"/>
          <w:spacing w:val="4"/>
          <w:sz w:val="24"/>
        </w:rPr>
        <w:t xml:space="preserve"> </w:t>
      </w:r>
      <w:r>
        <w:rPr>
          <w:rFonts w:hint="eastAsia" w:ascii="宋体" w:hAnsi="宋体" w:eastAsia="宋体" w:cs="宋体"/>
          <w:color w:val="auto"/>
          <w:sz w:val="24"/>
        </w:rPr>
        <w:t>API</w:t>
      </w:r>
      <w:r>
        <w:rPr>
          <w:rFonts w:hint="eastAsia" w:ascii="宋体" w:hAnsi="宋体" w:eastAsia="宋体" w:cs="宋体"/>
          <w:color w:val="auto"/>
          <w:spacing w:val="2"/>
          <w:sz w:val="24"/>
        </w:rPr>
        <w:t xml:space="preserve"> 函数 </w:t>
      </w:r>
      <w:r>
        <w:rPr>
          <w:rFonts w:hint="eastAsia" w:ascii="宋体" w:hAnsi="宋体" w:eastAsia="宋体" w:cs="宋体"/>
          <w:color w:val="auto"/>
          <w:sz w:val="24"/>
        </w:rPr>
        <w:t>CreateProcess</w:t>
      </w:r>
      <w:r>
        <w:rPr>
          <w:rFonts w:hint="eastAsia" w:ascii="宋体" w:hAnsi="宋体" w:eastAsia="宋体" w:cs="宋体"/>
          <w:color w:val="auto"/>
          <w:spacing w:val="-1"/>
          <w:sz w:val="24"/>
        </w:rPr>
        <w:t xml:space="preserve"> 创建一个进程，掌握创建进程的</w:t>
      </w:r>
      <w:r>
        <w:rPr>
          <w:rFonts w:hint="eastAsia" w:ascii="宋体" w:hAnsi="宋体" w:eastAsia="宋体" w:cs="宋体"/>
          <w:color w:val="auto"/>
          <w:sz w:val="24"/>
        </w:rPr>
        <w:t>方法，理解进程和程序的区别。</w:t>
      </w:r>
    </w:p>
    <w:p>
      <w:pPr>
        <w:pStyle w:val="8"/>
        <w:numPr>
          <w:ilvl w:val="0"/>
          <w:numId w:val="2"/>
        </w:numPr>
        <w:tabs>
          <w:tab w:val="left" w:pos="722"/>
        </w:tabs>
        <w:spacing w:before="3" w:after="0" w:line="242" w:lineRule="auto"/>
        <w:ind w:left="120" w:right="360" w:firstLine="0"/>
        <w:jc w:val="left"/>
        <w:rPr>
          <w:rFonts w:hint="eastAsia" w:ascii="宋体" w:hAnsi="宋体" w:eastAsia="宋体" w:cs="宋体"/>
          <w:color w:val="auto"/>
          <w:sz w:val="24"/>
        </w:rPr>
      </w:pPr>
      <w:r>
        <w:rPr>
          <w:rFonts w:hint="eastAsia" w:ascii="宋体" w:hAnsi="宋体" w:eastAsia="宋体" w:cs="宋体"/>
          <w:color w:val="auto"/>
          <w:sz w:val="24"/>
        </w:rPr>
        <w:t>调试跟踪 CreateProcess</w:t>
      </w:r>
      <w:r>
        <w:rPr>
          <w:rFonts w:hint="eastAsia" w:ascii="宋体" w:hAnsi="宋体" w:eastAsia="宋体" w:cs="宋体"/>
          <w:color w:val="auto"/>
          <w:spacing w:val="-6"/>
          <w:sz w:val="24"/>
        </w:rPr>
        <w:t xml:space="preserve"> 函数的执行过程，了解进程的创建过程，理解</w:t>
      </w:r>
      <w:r>
        <w:rPr>
          <w:rFonts w:hint="eastAsia" w:ascii="宋体" w:hAnsi="宋体" w:eastAsia="宋体" w:cs="宋体"/>
          <w:color w:val="auto"/>
          <w:spacing w:val="-4"/>
          <w:sz w:val="24"/>
        </w:rPr>
        <w:t>进程是资源分配的基本单位。</w:t>
      </w:r>
    </w:p>
    <w:p>
      <w:pPr>
        <w:pStyle w:val="8"/>
        <w:numPr>
          <w:ilvl w:val="0"/>
          <w:numId w:val="2"/>
        </w:numPr>
        <w:tabs>
          <w:tab w:val="left" w:pos="722"/>
        </w:tabs>
        <w:spacing w:before="3" w:after="0" w:line="242" w:lineRule="auto"/>
        <w:ind w:left="120" w:right="356" w:firstLine="0"/>
        <w:jc w:val="left"/>
        <w:rPr>
          <w:rFonts w:hint="eastAsia" w:ascii="宋体" w:hAnsi="宋体" w:eastAsia="宋体" w:cs="宋体"/>
          <w:color w:val="auto"/>
          <w:sz w:val="24"/>
        </w:rPr>
      </w:pPr>
      <w:r>
        <w:rPr>
          <w:rFonts w:hint="eastAsia" w:ascii="宋体" w:hAnsi="宋体" w:eastAsia="宋体" w:cs="宋体"/>
          <w:color w:val="auto"/>
          <w:spacing w:val="2"/>
          <w:sz w:val="24"/>
        </w:rPr>
        <w:t xml:space="preserve">调试跟踪 </w:t>
      </w:r>
      <w:r>
        <w:rPr>
          <w:rFonts w:hint="eastAsia" w:ascii="宋体" w:hAnsi="宋体" w:eastAsia="宋体" w:cs="宋体"/>
          <w:color w:val="auto"/>
          <w:sz w:val="24"/>
        </w:rPr>
        <w:t>CreateThread</w:t>
      </w:r>
      <w:r>
        <w:rPr>
          <w:rFonts w:hint="eastAsia" w:ascii="宋体" w:hAnsi="宋体" w:eastAsia="宋体" w:cs="宋体"/>
          <w:color w:val="auto"/>
          <w:spacing w:val="-1"/>
          <w:sz w:val="24"/>
        </w:rPr>
        <w:t xml:space="preserve"> 函数的执行过程，了解线程的创建过程，理解线</w:t>
      </w:r>
      <w:r>
        <w:rPr>
          <w:rFonts w:hint="eastAsia" w:ascii="宋体" w:hAnsi="宋体" w:eastAsia="宋体" w:cs="宋体"/>
          <w:color w:val="auto"/>
          <w:sz w:val="24"/>
        </w:rPr>
        <w:t>程是调度的基本单位。</w:t>
      </w:r>
    </w:p>
    <w:p>
      <w:pPr>
        <w:pStyle w:val="4"/>
        <w:spacing w:before="8"/>
        <w:ind w:left="0"/>
        <w:rPr>
          <w:rFonts w:hint="eastAsia" w:ascii="宋体" w:hAnsi="宋体" w:eastAsia="宋体" w:cs="宋体"/>
          <w:color w:val="auto"/>
          <w:sz w:val="32"/>
        </w:rPr>
      </w:pPr>
    </w:p>
    <w:p>
      <w:pPr>
        <w:pStyle w:val="2"/>
        <w:numPr>
          <w:ilvl w:val="0"/>
          <w:numId w:val="1"/>
        </w:numPr>
        <w:tabs>
          <w:tab w:val="left" w:pos="541"/>
        </w:tabs>
        <w:spacing w:before="1" w:after="0" w:line="240" w:lineRule="auto"/>
        <w:ind w:left="540" w:right="0" w:hanging="421"/>
        <w:jc w:val="left"/>
        <w:rPr>
          <w:rFonts w:hint="eastAsia" w:ascii="宋体" w:hAnsi="宋体" w:eastAsia="宋体" w:cs="宋体"/>
          <w:color w:val="auto"/>
        </w:rPr>
      </w:pPr>
      <w:r>
        <w:rPr>
          <w:rFonts w:hint="eastAsia" w:ascii="宋体" w:hAnsi="宋体" w:eastAsia="宋体" w:cs="宋体"/>
          <w:color w:val="auto"/>
        </w:rPr>
        <w:t>实验原理</w:t>
      </w:r>
    </w:p>
    <w:p>
      <w:pPr>
        <w:pStyle w:val="8"/>
        <w:numPr>
          <w:ilvl w:val="0"/>
          <w:numId w:val="3"/>
        </w:numPr>
        <w:tabs>
          <w:tab w:val="left" w:pos="722"/>
        </w:tabs>
        <w:spacing w:before="110" w:after="0" w:line="240" w:lineRule="auto"/>
        <w:ind w:left="721" w:right="0" w:hanging="602"/>
        <w:jc w:val="left"/>
        <w:rPr>
          <w:rFonts w:hint="eastAsia" w:ascii="宋体" w:hAnsi="宋体" w:eastAsia="宋体" w:cs="宋体"/>
          <w:color w:val="auto"/>
          <w:sz w:val="24"/>
        </w:rPr>
      </w:pPr>
      <w:r>
        <w:rPr>
          <w:rFonts w:hint="eastAsia" w:ascii="宋体" w:hAnsi="宋体" w:eastAsia="宋体" w:cs="宋体"/>
          <w:color w:val="auto"/>
          <w:sz w:val="24"/>
        </w:rPr>
        <w:t>理解程序和进程的关系，进程控制块结构体以及进程创建的过程</w:t>
      </w:r>
    </w:p>
    <w:p>
      <w:pPr>
        <w:pStyle w:val="8"/>
        <w:numPr>
          <w:ilvl w:val="0"/>
          <w:numId w:val="3"/>
        </w:numPr>
        <w:tabs>
          <w:tab w:val="left" w:pos="722"/>
        </w:tabs>
        <w:spacing w:before="4" w:after="0" w:line="240" w:lineRule="auto"/>
        <w:ind w:left="721" w:right="0" w:hanging="602"/>
        <w:jc w:val="left"/>
        <w:rPr>
          <w:rFonts w:hint="eastAsia" w:ascii="宋体" w:hAnsi="宋体" w:eastAsia="宋体" w:cs="宋体"/>
          <w:color w:val="auto"/>
          <w:sz w:val="24"/>
        </w:rPr>
      </w:pPr>
      <w:r>
        <w:rPr>
          <w:rFonts w:hint="eastAsia" w:ascii="宋体" w:hAnsi="宋体" w:eastAsia="宋体" w:cs="宋体"/>
          <w:color w:val="auto"/>
          <w:sz w:val="24"/>
        </w:rPr>
        <w:t>CreateProcess 函数和其它与创建进程相关的函数的说明</w:t>
      </w:r>
    </w:p>
    <w:p>
      <w:pPr>
        <w:pStyle w:val="8"/>
        <w:numPr>
          <w:ilvl w:val="0"/>
          <w:numId w:val="3"/>
        </w:numPr>
        <w:tabs>
          <w:tab w:val="left" w:pos="722"/>
        </w:tabs>
        <w:spacing w:before="5" w:after="0" w:line="240" w:lineRule="auto"/>
        <w:ind w:left="721" w:right="0" w:hanging="602"/>
        <w:jc w:val="left"/>
        <w:rPr>
          <w:rFonts w:hint="eastAsia" w:ascii="宋体" w:hAnsi="宋体" w:eastAsia="宋体" w:cs="宋体"/>
          <w:color w:val="auto"/>
          <w:sz w:val="24"/>
        </w:rPr>
      </w:pPr>
      <w:r>
        <w:rPr>
          <w:rFonts w:hint="eastAsia" w:ascii="宋体" w:hAnsi="宋体" w:eastAsia="宋体" w:cs="宋体"/>
          <w:color w:val="auto"/>
          <w:sz w:val="24"/>
        </w:rPr>
        <w:t>线程控制块结构体以及线程创建的过程</w:t>
      </w:r>
    </w:p>
    <w:p>
      <w:pPr>
        <w:pStyle w:val="8"/>
        <w:numPr>
          <w:ilvl w:val="0"/>
          <w:numId w:val="3"/>
        </w:numPr>
        <w:tabs>
          <w:tab w:val="left" w:pos="722"/>
        </w:tabs>
        <w:spacing w:before="5" w:after="0" w:line="240" w:lineRule="auto"/>
        <w:ind w:left="721" w:right="0" w:hanging="602"/>
        <w:jc w:val="left"/>
        <w:rPr>
          <w:rFonts w:hint="eastAsia" w:ascii="宋体" w:hAnsi="宋体" w:eastAsia="宋体" w:cs="宋体"/>
          <w:color w:val="auto"/>
          <w:sz w:val="24"/>
        </w:rPr>
      </w:pPr>
      <w:r>
        <w:rPr>
          <w:rFonts w:hint="eastAsia" w:ascii="宋体" w:hAnsi="宋体" w:eastAsia="宋体" w:cs="宋体"/>
          <w:color w:val="auto"/>
          <w:sz w:val="24"/>
        </w:rPr>
        <w:t>CreateThread 函数，参数和返回值的含义。</w:t>
      </w:r>
    </w:p>
    <w:p>
      <w:pPr>
        <w:pStyle w:val="4"/>
        <w:spacing w:before="10"/>
        <w:ind w:left="0"/>
        <w:rPr>
          <w:rFonts w:hint="eastAsia" w:ascii="宋体" w:hAnsi="宋体" w:eastAsia="宋体" w:cs="宋体"/>
          <w:color w:val="auto"/>
          <w:sz w:val="32"/>
        </w:rPr>
      </w:pPr>
    </w:p>
    <w:p>
      <w:pPr>
        <w:pStyle w:val="2"/>
        <w:numPr>
          <w:ilvl w:val="0"/>
          <w:numId w:val="1"/>
        </w:numPr>
        <w:tabs>
          <w:tab w:val="left" w:pos="541"/>
        </w:tabs>
        <w:spacing w:before="0" w:after="0" w:line="240" w:lineRule="auto"/>
        <w:ind w:left="540" w:right="0" w:hanging="421"/>
        <w:jc w:val="left"/>
        <w:rPr>
          <w:rFonts w:hint="eastAsia" w:ascii="宋体" w:hAnsi="宋体" w:eastAsia="宋体" w:cs="宋体"/>
          <w:color w:val="auto"/>
        </w:rPr>
      </w:pPr>
      <w:r>
        <w:rPr>
          <w:rFonts w:hint="eastAsia" w:ascii="宋体" w:hAnsi="宋体" w:eastAsia="宋体" w:cs="宋体"/>
          <w:color w:val="auto"/>
        </w:rPr>
        <w:t>实验内容</w:t>
      </w:r>
    </w:p>
    <w:p>
      <w:pPr>
        <w:pStyle w:val="3"/>
        <w:numPr>
          <w:ilvl w:val="1"/>
          <w:numId w:val="1"/>
        </w:numPr>
        <w:tabs>
          <w:tab w:val="left" w:pos="605"/>
        </w:tabs>
        <w:spacing w:before="111" w:after="0" w:line="240" w:lineRule="auto"/>
        <w:ind w:left="604" w:right="0" w:hanging="485"/>
        <w:jc w:val="left"/>
        <w:rPr>
          <w:rFonts w:hint="eastAsia" w:ascii="宋体" w:hAnsi="宋体" w:eastAsia="宋体" w:cs="宋体"/>
          <w:color w:val="auto"/>
        </w:rPr>
      </w:pPr>
      <w:r>
        <w:rPr>
          <w:rFonts w:hint="eastAsia" w:ascii="宋体" w:hAnsi="宋体" w:eastAsia="宋体" w:cs="宋体"/>
          <w:color w:val="auto"/>
        </w:rPr>
        <w:t>准备实验</w:t>
      </w:r>
    </w:p>
    <w:p>
      <w:pPr>
        <w:pStyle w:val="4"/>
        <w:spacing w:before="4"/>
        <w:ind w:left="600"/>
        <w:rPr>
          <w:rFonts w:hint="eastAsia" w:ascii="宋体" w:hAnsi="宋体" w:eastAsia="宋体" w:cs="宋体"/>
          <w:color w:val="auto"/>
        </w:rPr>
      </w:pPr>
      <w:r>
        <w:rPr>
          <w:rFonts w:hint="eastAsia" w:ascii="宋体" w:hAnsi="宋体" w:eastAsia="宋体" w:cs="宋体"/>
          <w:color w:val="auto"/>
        </w:rPr>
        <w:t>按照下面的步骤准备本次实验：</w:t>
      </w:r>
    </w:p>
    <w:p>
      <w:pPr>
        <w:pStyle w:val="8"/>
        <w:numPr>
          <w:ilvl w:val="2"/>
          <w:numId w:val="1"/>
        </w:numPr>
        <w:tabs>
          <w:tab w:val="left" w:pos="961"/>
        </w:tabs>
        <w:spacing w:before="5"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启动 OS Lab。</w:t>
      </w:r>
    </w:p>
    <w:p>
      <w:pPr>
        <w:pStyle w:val="8"/>
        <w:numPr>
          <w:ilvl w:val="2"/>
          <w:numId w:val="1"/>
        </w:numPr>
        <w:tabs>
          <w:tab w:val="left" w:pos="961"/>
        </w:tabs>
        <w:spacing w:before="4"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新建一个 EOS Kernel 项目。</w:t>
      </w:r>
    </w:p>
    <w:p>
      <w:pPr>
        <w:pStyle w:val="8"/>
        <w:numPr>
          <w:ilvl w:val="2"/>
          <w:numId w:val="1"/>
        </w:numPr>
        <w:tabs>
          <w:tab w:val="left" w:pos="965"/>
        </w:tabs>
        <w:spacing w:before="4" w:after="0" w:line="242" w:lineRule="auto"/>
        <w:ind w:left="120" w:right="356" w:firstLine="479"/>
        <w:jc w:val="left"/>
        <w:rPr>
          <w:rFonts w:hint="eastAsia" w:ascii="宋体" w:hAnsi="宋体" w:eastAsia="宋体" w:cs="宋体"/>
          <w:color w:val="auto"/>
          <w:sz w:val="24"/>
        </w:rPr>
      </w:pPr>
      <w:r>
        <w:rPr>
          <w:rFonts w:hint="eastAsia" w:ascii="宋体" w:hAnsi="宋体" w:eastAsia="宋体" w:cs="宋体"/>
          <w:color w:val="auto"/>
          <w:sz w:val="24"/>
        </w:rPr>
        <w:t>分别使用 Debug 配置和 Release</w:t>
      </w:r>
      <w:r>
        <w:rPr>
          <w:rFonts w:hint="eastAsia" w:ascii="宋体" w:hAnsi="宋体" w:eastAsia="宋体" w:cs="宋体"/>
          <w:color w:val="auto"/>
          <w:spacing w:val="-1"/>
          <w:sz w:val="24"/>
        </w:rPr>
        <w:t xml:space="preserve"> 配置生成此项目，从而在该项目文件</w:t>
      </w:r>
      <w:r>
        <w:rPr>
          <w:rFonts w:hint="eastAsia" w:ascii="宋体" w:hAnsi="宋体" w:eastAsia="宋体" w:cs="宋体"/>
          <w:color w:val="auto"/>
          <w:sz w:val="24"/>
        </w:rPr>
        <w:t>夹中生成完全版本的 EOS SDK</w:t>
      </w:r>
      <w:r>
        <w:rPr>
          <w:rFonts w:hint="eastAsia" w:ascii="宋体" w:hAnsi="宋体" w:eastAsia="宋体" w:cs="宋体"/>
          <w:color w:val="auto"/>
          <w:spacing w:val="-12"/>
          <w:sz w:val="24"/>
        </w:rPr>
        <w:t xml:space="preserve"> 文件夹。</w:t>
      </w:r>
    </w:p>
    <w:p>
      <w:pPr>
        <w:pStyle w:val="4"/>
        <w:spacing w:before="3" w:after="19"/>
        <w:ind w:left="600"/>
        <w:rPr>
          <w:rFonts w:hint="eastAsia" w:ascii="宋体" w:hAnsi="宋体" w:eastAsia="宋体" w:cs="宋体"/>
          <w:b w:val="0"/>
          <w:bCs w:val="0"/>
          <w:color w:val="auto"/>
        </w:rPr>
      </w:pPr>
      <w:r>
        <w:rPr>
          <w:rFonts w:hint="eastAsia" w:ascii="宋体" w:hAnsi="宋体" w:eastAsia="宋体" w:cs="宋体"/>
          <w:b w:val="0"/>
          <w:bCs w:val="0"/>
          <w:color w:val="auto"/>
        </w:rPr>
        <w:t>生成结果如下：</w:t>
      </w:r>
    </w:p>
    <w:p>
      <w:pPr>
        <w:pStyle w:val="4"/>
        <w:ind w:left="667"/>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582160" cy="21526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4582320" cy="2153126"/>
                    </a:xfrm>
                    <a:prstGeom prst="rect">
                      <a:avLst/>
                    </a:prstGeom>
                  </pic:spPr>
                </pic:pic>
              </a:graphicData>
            </a:graphic>
          </wp:inline>
        </w:drawing>
      </w:r>
    </w:p>
    <w:p>
      <w:pPr>
        <w:pStyle w:val="8"/>
        <w:numPr>
          <w:ilvl w:val="2"/>
          <w:numId w:val="1"/>
        </w:numPr>
        <w:tabs>
          <w:tab w:val="left" w:pos="961"/>
        </w:tabs>
        <w:spacing w:before="27"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新建一个 EOS 应用程序项目。</w:t>
      </w:r>
    </w:p>
    <w:p>
      <w:pPr>
        <w:pStyle w:val="8"/>
        <w:numPr>
          <w:ilvl w:val="2"/>
          <w:numId w:val="1"/>
        </w:numPr>
        <w:tabs>
          <w:tab w:val="left" w:pos="981"/>
        </w:tabs>
        <w:spacing w:before="4" w:after="0" w:line="240" w:lineRule="auto"/>
        <w:ind w:left="981" w:right="0" w:hanging="381"/>
        <w:jc w:val="left"/>
        <w:rPr>
          <w:rFonts w:hint="eastAsia" w:ascii="宋体" w:hAnsi="宋体" w:eastAsia="宋体" w:cs="宋体"/>
          <w:color w:val="auto"/>
          <w:sz w:val="24"/>
        </w:rPr>
      </w:pPr>
      <w:r>
        <w:rPr>
          <w:rFonts w:hint="eastAsia" w:ascii="宋体" w:hAnsi="宋体" w:eastAsia="宋体" w:cs="宋体"/>
          <w:color w:val="auto"/>
          <w:spacing w:val="5"/>
          <w:sz w:val="24"/>
        </w:rPr>
        <w:t xml:space="preserve">使用第 </w:t>
      </w:r>
      <w:r>
        <w:rPr>
          <w:rFonts w:hint="eastAsia" w:ascii="宋体" w:hAnsi="宋体" w:eastAsia="宋体" w:cs="宋体"/>
          <w:color w:val="auto"/>
          <w:sz w:val="24"/>
        </w:rPr>
        <w:t>3</w:t>
      </w:r>
      <w:r>
        <w:rPr>
          <w:rFonts w:hint="eastAsia" w:ascii="宋体" w:hAnsi="宋体" w:eastAsia="宋体" w:cs="宋体"/>
          <w:color w:val="auto"/>
          <w:spacing w:val="5"/>
          <w:sz w:val="24"/>
        </w:rPr>
        <w:t xml:space="preserve"> 步生成的 </w:t>
      </w:r>
      <w:r>
        <w:rPr>
          <w:rFonts w:hint="eastAsia" w:ascii="宋体" w:hAnsi="宋体" w:eastAsia="宋体" w:cs="宋体"/>
          <w:color w:val="auto"/>
          <w:sz w:val="24"/>
        </w:rPr>
        <w:t>EOS</w:t>
      </w:r>
      <w:r>
        <w:rPr>
          <w:rFonts w:hint="eastAsia" w:ascii="宋体" w:hAnsi="宋体" w:eastAsia="宋体" w:cs="宋体"/>
          <w:color w:val="auto"/>
          <w:spacing w:val="1"/>
          <w:sz w:val="24"/>
        </w:rPr>
        <w:t xml:space="preserve"> 内核项目文件夹中的 </w:t>
      </w:r>
      <w:r>
        <w:rPr>
          <w:rFonts w:hint="eastAsia" w:ascii="宋体" w:hAnsi="宋体" w:eastAsia="宋体" w:cs="宋体"/>
          <w:color w:val="auto"/>
          <w:sz w:val="24"/>
        </w:rPr>
        <w:t>SDK</w:t>
      </w:r>
      <w:r>
        <w:rPr>
          <w:rFonts w:hint="eastAsia" w:ascii="宋体" w:hAnsi="宋体" w:eastAsia="宋体" w:cs="宋体"/>
          <w:color w:val="auto"/>
          <w:spacing w:val="2"/>
          <w:sz w:val="24"/>
        </w:rPr>
        <w:t xml:space="preserve"> 文件夹，覆盖第 </w:t>
      </w:r>
      <w:r>
        <w:rPr>
          <w:rFonts w:hint="eastAsia" w:ascii="宋体" w:hAnsi="宋体" w:eastAsia="宋体" w:cs="宋体"/>
          <w:color w:val="auto"/>
          <w:sz w:val="24"/>
        </w:rPr>
        <w:t>4</w:t>
      </w:r>
    </w:p>
    <w:p>
      <w:pPr>
        <w:pStyle w:val="4"/>
        <w:spacing w:before="5" w:line="242" w:lineRule="auto"/>
        <w:ind w:left="600" w:right="2904" w:hanging="480"/>
        <w:rPr>
          <w:rFonts w:hint="eastAsia" w:ascii="宋体" w:hAnsi="宋体" w:eastAsia="宋体" w:cs="宋体"/>
          <w:color w:val="auto"/>
        </w:rPr>
      </w:pPr>
      <w:r>
        <w:rPr>
          <w:rFonts w:hint="eastAsia" w:ascii="宋体" w:hAnsi="宋体" w:eastAsia="宋体" w:cs="宋体"/>
          <w:color w:val="auto"/>
        </w:rPr>
        <w:t>步新建的 EOS 应用程序项目文件夹中的 SDK 文件夹。覆盖结果如下：</w:t>
      </w:r>
    </w:p>
    <w:p>
      <w:pPr>
        <w:spacing w:after="0" w:line="242" w:lineRule="auto"/>
        <w:rPr>
          <w:rFonts w:hint="eastAsia" w:ascii="宋体" w:hAnsi="宋体" w:eastAsia="宋体" w:cs="宋体"/>
          <w:color w:val="auto"/>
        </w:rPr>
        <w:sectPr>
          <w:type w:val="continuous"/>
          <w:pgSz w:w="11910" w:h="16840"/>
          <w:pgMar w:top="1440" w:right="1440" w:bottom="280" w:left="1680" w:header="720" w:footer="720" w:gutter="0"/>
          <w:cols w:space="720" w:num="1"/>
        </w:sectPr>
      </w:pPr>
    </w:p>
    <w:p>
      <w:pPr>
        <w:pStyle w:val="4"/>
        <w:ind w:left="778"/>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413250" cy="239268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4413474" cy="2392870"/>
                    </a:xfrm>
                    <a:prstGeom prst="rect">
                      <a:avLst/>
                    </a:prstGeom>
                  </pic:spPr>
                </pic:pic>
              </a:graphicData>
            </a:graphic>
          </wp:inline>
        </w:drawing>
      </w:r>
    </w:p>
    <w:p>
      <w:pPr>
        <w:pStyle w:val="4"/>
        <w:ind w:left="0"/>
        <w:rPr>
          <w:rFonts w:hint="eastAsia" w:ascii="宋体" w:hAnsi="宋体" w:eastAsia="宋体" w:cs="宋体"/>
          <w:color w:val="auto"/>
          <w:sz w:val="20"/>
        </w:rPr>
      </w:pPr>
    </w:p>
    <w:p>
      <w:pPr>
        <w:pStyle w:val="3"/>
        <w:numPr>
          <w:ilvl w:val="1"/>
          <w:numId w:val="1"/>
        </w:numPr>
        <w:tabs>
          <w:tab w:val="left" w:pos="605"/>
        </w:tabs>
        <w:spacing w:before="212" w:after="0" w:line="242" w:lineRule="auto"/>
        <w:ind w:left="600" w:right="2816" w:hanging="480"/>
        <w:jc w:val="both"/>
        <w:rPr>
          <w:rFonts w:hint="eastAsia" w:ascii="宋体" w:hAnsi="宋体" w:eastAsia="宋体" w:cs="宋体"/>
          <w:b w:val="0"/>
          <w:color w:val="auto"/>
        </w:rPr>
      </w:pPr>
      <w:r>
        <w:rPr>
          <w:rFonts w:hint="eastAsia" w:ascii="宋体" w:hAnsi="宋体" w:eastAsia="宋体" w:cs="宋体"/>
          <w:color w:val="auto"/>
          <w:spacing w:val="-5"/>
        </w:rPr>
        <w:t xml:space="preserve">练习使用控制台命令创建一个 </w:t>
      </w:r>
      <w:r>
        <w:rPr>
          <w:rFonts w:hint="eastAsia" w:ascii="宋体" w:hAnsi="宋体" w:eastAsia="宋体" w:cs="宋体"/>
          <w:color w:val="auto"/>
        </w:rPr>
        <w:t>EOS</w:t>
      </w:r>
      <w:r>
        <w:rPr>
          <w:rFonts w:hint="eastAsia" w:ascii="宋体" w:hAnsi="宋体" w:eastAsia="宋体" w:cs="宋体"/>
          <w:color w:val="auto"/>
          <w:spacing w:val="-2"/>
        </w:rPr>
        <w:t xml:space="preserve"> 应用程序的进程</w:t>
      </w:r>
      <w:r>
        <w:rPr>
          <w:rFonts w:hint="eastAsia" w:ascii="宋体" w:hAnsi="宋体" w:eastAsia="宋体" w:cs="宋体"/>
          <w:b w:val="0"/>
          <w:color w:val="auto"/>
          <w:spacing w:val="-2"/>
        </w:rPr>
        <w:t>步骤如下：</w:t>
      </w:r>
    </w:p>
    <w:p>
      <w:pPr>
        <w:pStyle w:val="8"/>
        <w:numPr>
          <w:ilvl w:val="2"/>
          <w:numId w:val="1"/>
        </w:numPr>
        <w:tabs>
          <w:tab w:val="left" w:pos="1017"/>
        </w:tabs>
        <w:spacing w:before="3" w:after="0" w:line="242" w:lineRule="auto"/>
        <w:ind w:left="120" w:right="355" w:firstLine="479"/>
        <w:jc w:val="both"/>
        <w:rPr>
          <w:rFonts w:hint="eastAsia" w:ascii="宋体" w:hAnsi="宋体" w:eastAsia="宋体" w:cs="宋体"/>
          <w:color w:val="auto"/>
          <w:sz w:val="24"/>
        </w:rPr>
      </w:pPr>
      <w:r>
        <w:rPr>
          <w:rFonts w:hint="eastAsia" w:ascii="宋体" w:hAnsi="宋体" w:eastAsia="宋体" w:cs="宋体"/>
          <w:color w:val="auto"/>
          <w:spacing w:val="6"/>
          <w:sz w:val="24"/>
        </w:rPr>
        <w:t xml:space="preserve">继续使用本实验第 </w:t>
      </w:r>
      <w:r>
        <w:rPr>
          <w:rFonts w:hint="eastAsia" w:ascii="宋体" w:hAnsi="宋体" w:eastAsia="宋体" w:cs="宋体"/>
          <w:color w:val="auto"/>
          <w:sz w:val="24"/>
        </w:rPr>
        <w:t>3.1</w:t>
      </w:r>
      <w:r>
        <w:rPr>
          <w:rFonts w:hint="eastAsia" w:ascii="宋体" w:hAnsi="宋体" w:eastAsia="宋体" w:cs="宋体"/>
          <w:color w:val="auto"/>
          <w:spacing w:val="21"/>
          <w:sz w:val="24"/>
        </w:rPr>
        <w:t xml:space="preserve"> 节中第 </w:t>
      </w:r>
      <w:r>
        <w:rPr>
          <w:rFonts w:hint="eastAsia" w:ascii="宋体" w:hAnsi="宋体" w:eastAsia="宋体" w:cs="宋体"/>
          <w:color w:val="auto"/>
          <w:sz w:val="24"/>
        </w:rPr>
        <w:t>4</w:t>
      </w:r>
      <w:r>
        <w:rPr>
          <w:rFonts w:hint="eastAsia" w:ascii="宋体" w:hAnsi="宋体" w:eastAsia="宋体" w:cs="宋体"/>
          <w:color w:val="auto"/>
          <w:spacing w:val="16"/>
          <w:sz w:val="24"/>
        </w:rPr>
        <w:t xml:space="preserve"> 步新建的 </w:t>
      </w:r>
      <w:r>
        <w:rPr>
          <w:rFonts w:hint="eastAsia" w:ascii="宋体" w:hAnsi="宋体" w:eastAsia="宋体" w:cs="宋体"/>
          <w:color w:val="auto"/>
          <w:sz w:val="24"/>
        </w:rPr>
        <w:t>EOS</w:t>
      </w:r>
      <w:r>
        <w:rPr>
          <w:rFonts w:hint="eastAsia" w:ascii="宋体" w:hAnsi="宋体" w:eastAsia="宋体" w:cs="宋体"/>
          <w:color w:val="auto"/>
          <w:spacing w:val="3"/>
          <w:sz w:val="24"/>
        </w:rPr>
        <w:t xml:space="preserve"> 应用程序项目，在</w:t>
      </w:r>
      <w:r>
        <w:rPr>
          <w:rFonts w:hint="eastAsia" w:ascii="宋体" w:hAnsi="宋体" w:eastAsia="宋体" w:cs="宋体"/>
          <w:color w:val="auto"/>
          <w:sz w:val="24"/>
        </w:rPr>
        <w:t>EOS</w:t>
      </w:r>
      <w:r>
        <w:rPr>
          <w:rFonts w:hint="eastAsia" w:ascii="宋体" w:hAnsi="宋体" w:eastAsia="宋体" w:cs="宋体"/>
          <w:color w:val="auto"/>
          <w:spacing w:val="18"/>
          <w:sz w:val="24"/>
        </w:rPr>
        <w:t xml:space="preserve"> 应用程序项目的“项目管理器”窗口中双击 </w:t>
      </w:r>
      <w:r>
        <w:rPr>
          <w:rFonts w:hint="eastAsia" w:ascii="宋体" w:hAnsi="宋体" w:eastAsia="宋体" w:cs="宋体"/>
          <w:color w:val="auto"/>
          <w:sz w:val="24"/>
        </w:rPr>
        <w:t>Floppy.img</w:t>
      </w:r>
      <w:r>
        <w:rPr>
          <w:rFonts w:hint="eastAsia" w:ascii="宋体" w:hAnsi="宋体" w:eastAsia="宋体" w:cs="宋体"/>
          <w:color w:val="auto"/>
          <w:spacing w:val="22"/>
          <w:sz w:val="24"/>
        </w:rPr>
        <w:t xml:space="preserve"> 文件，使用FloppyImageEditor 工具打开此软盘镜像文件。</w:t>
      </w:r>
    </w:p>
    <w:p>
      <w:pPr>
        <w:pStyle w:val="8"/>
        <w:numPr>
          <w:ilvl w:val="2"/>
          <w:numId w:val="1"/>
        </w:numPr>
        <w:tabs>
          <w:tab w:val="left" w:pos="965"/>
        </w:tabs>
        <w:spacing w:before="4" w:after="0" w:line="244" w:lineRule="auto"/>
        <w:ind w:left="120" w:right="359" w:firstLine="479"/>
        <w:jc w:val="both"/>
        <w:rPr>
          <w:rFonts w:hint="eastAsia" w:ascii="宋体" w:hAnsi="宋体" w:eastAsia="宋体" w:cs="宋体"/>
          <w:color w:val="auto"/>
          <w:sz w:val="24"/>
        </w:rPr>
      </w:pPr>
      <w:r>
        <w:rPr>
          <w:rFonts w:hint="eastAsia" w:ascii="宋体" w:hAnsi="宋体" w:eastAsia="宋体" w:cs="宋体"/>
          <w:color w:val="auto"/>
          <w:sz w:val="24"/>
        </w:rPr>
        <w:t>将本实验文件夹中的 Hello.exe 文件拖动到 FloppyImageEditor</w:t>
      </w:r>
      <w:r>
        <w:rPr>
          <w:rFonts w:hint="eastAsia" w:ascii="宋体" w:hAnsi="宋体" w:eastAsia="宋体" w:cs="宋体"/>
          <w:color w:val="auto"/>
          <w:spacing w:val="-4"/>
          <w:sz w:val="24"/>
        </w:rPr>
        <w:t xml:space="preserve"> 工具</w:t>
      </w:r>
      <w:r>
        <w:rPr>
          <w:rFonts w:hint="eastAsia" w:ascii="宋体" w:hAnsi="宋体" w:eastAsia="宋体" w:cs="宋体"/>
          <w:color w:val="auto"/>
          <w:spacing w:val="-10"/>
          <w:sz w:val="24"/>
        </w:rPr>
        <w:t>窗口的文件列表中释放，</w:t>
      </w:r>
      <w:r>
        <w:rPr>
          <w:rFonts w:hint="eastAsia" w:ascii="宋体" w:hAnsi="宋体" w:eastAsia="宋体" w:cs="宋体"/>
          <w:color w:val="auto"/>
          <w:sz w:val="24"/>
        </w:rPr>
        <w:t>Hello.exe</w:t>
      </w:r>
      <w:r>
        <w:rPr>
          <w:rFonts w:hint="eastAsia" w:ascii="宋体" w:hAnsi="宋体" w:eastAsia="宋体" w:cs="宋体"/>
          <w:color w:val="auto"/>
          <w:spacing w:val="-8"/>
          <w:sz w:val="24"/>
        </w:rPr>
        <w:t xml:space="preserve"> 文件即被添加到软盘镜像文件中。</w:t>
      </w:r>
      <w:r>
        <w:rPr>
          <w:rFonts w:hint="eastAsia" w:ascii="宋体" w:hAnsi="宋体" w:eastAsia="宋体" w:cs="宋体"/>
          <w:color w:val="auto"/>
          <w:spacing w:val="-2"/>
          <w:sz w:val="24"/>
        </w:rPr>
        <w:t>Hello.exe</w:t>
      </w:r>
      <w:r>
        <w:rPr>
          <w:rFonts w:hint="eastAsia" w:ascii="宋体" w:hAnsi="宋体" w:eastAsia="宋体" w:cs="宋体"/>
          <w:color w:val="auto"/>
          <w:spacing w:val="25"/>
          <w:sz w:val="24"/>
        </w:rPr>
        <w:t xml:space="preserve">是一个 </w:t>
      </w:r>
      <w:r>
        <w:rPr>
          <w:rFonts w:hint="eastAsia" w:ascii="宋体" w:hAnsi="宋体" w:eastAsia="宋体" w:cs="宋体"/>
          <w:color w:val="auto"/>
          <w:sz w:val="24"/>
        </w:rPr>
        <w:t>EOS</w:t>
      </w:r>
      <w:r>
        <w:rPr>
          <w:rFonts w:hint="eastAsia" w:ascii="宋体" w:hAnsi="宋体" w:eastAsia="宋体" w:cs="宋体"/>
          <w:color w:val="auto"/>
          <w:spacing w:val="10"/>
          <w:sz w:val="24"/>
        </w:rPr>
        <w:t xml:space="preserve"> 应用程序的可执行文件，其源代码可以参见本实验文件夹中的Hello.c 源文件。</w:t>
      </w:r>
    </w:p>
    <w:p>
      <w:pPr>
        <w:pStyle w:val="4"/>
        <w:spacing w:line="301" w:lineRule="exact"/>
        <w:ind w:left="60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59264" behindDoc="0" locked="0" layoutInCell="1" allowOverlap="1">
            <wp:simplePos x="0" y="0"/>
            <wp:positionH relativeFrom="page">
              <wp:posOffset>1598930</wp:posOffset>
            </wp:positionH>
            <wp:positionV relativeFrom="paragraph">
              <wp:posOffset>278130</wp:posOffset>
            </wp:positionV>
            <wp:extent cx="4366895" cy="239649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4366929" cy="2396299"/>
                    </a:xfrm>
                    <a:prstGeom prst="rect">
                      <a:avLst/>
                    </a:prstGeom>
                  </pic:spPr>
                </pic:pic>
              </a:graphicData>
            </a:graphic>
          </wp:anchor>
        </w:drawing>
      </w:r>
      <w:r>
        <w:rPr>
          <w:rFonts w:hint="eastAsia" w:ascii="宋体" w:hAnsi="宋体" w:eastAsia="宋体" w:cs="宋体"/>
          <w:color w:val="auto"/>
        </w:rPr>
        <w:t>添加结果如下：</w:t>
      </w:r>
    </w:p>
    <w:p>
      <w:pPr>
        <w:pStyle w:val="8"/>
        <w:numPr>
          <w:ilvl w:val="2"/>
          <w:numId w:val="1"/>
        </w:numPr>
        <w:tabs>
          <w:tab w:val="left" w:pos="1040"/>
          <w:tab w:val="left" w:pos="1041"/>
          <w:tab w:val="left" w:pos="1500"/>
          <w:tab w:val="left" w:pos="3741"/>
        </w:tabs>
        <w:spacing w:before="122" w:after="0" w:line="240" w:lineRule="auto"/>
        <w:ind w:left="1041" w:right="0" w:hanging="441"/>
        <w:jc w:val="left"/>
        <w:rPr>
          <w:rFonts w:hint="eastAsia" w:ascii="宋体" w:hAnsi="宋体" w:eastAsia="宋体" w:cs="宋体"/>
          <w:color w:val="auto"/>
          <w:sz w:val="24"/>
        </w:rPr>
      </w:pPr>
      <w:r>
        <w:rPr>
          <w:rFonts w:hint="eastAsia" w:ascii="宋体" w:hAnsi="宋体" w:eastAsia="宋体" w:cs="宋体"/>
          <w:color w:val="auto"/>
          <w:sz w:val="24"/>
        </w:rPr>
        <w:t>在</w:t>
      </w:r>
      <w:r>
        <w:rPr>
          <w:rFonts w:hint="eastAsia" w:ascii="宋体" w:hAnsi="宋体" w:eastAsia="宋体" w:cs="宋体"/>
          <w:color w:val="auto"/>
          <w:sz w:val="24"/>
        </w:rPr>
        <w:tab/>
      </w:r>
      <w:r>
        <w:rPr>
          <w:rFonts w:hint="eastAsia" w:ascii="宋体" w:hAnsi="宋体" w:eastAsia="宋体" w:cs="宋体"/>
          <w:color w:val="auto"/>
          <w:sz w:val="24"/>
        </w:rPr>
        <w:t>FloppyImageEditor</w:t>
      </w:r>
      <w:r>
        <w:rPr>
          <w:rFonts w:hint="eastAsia" w:ascii="宋体" w:hAnsi="宋体" w:eastAsia="宋体" w:cs="宋体"/>
          <w:color w:val="auto"/>
          <w:sz w:val="24"/>
        </w:rPr>
        <w:tab/>
      </w:r>
      <w:r>
        <w:rPr>
          <w:rFonts w:hint="eastAsia" w:ascii="宋体" w:hAnsi="宋体" w:eastAsia="宋体" w:cs="宋体"/>
          <w:color w:val="auto"/>
          <w:spacing w:val="19"/>
          <w:sz w:val="24"/>
        </w:rPr>
        <w:t>中选择“文</w:t>
      </w:r>
      <w:r>
        <w:rPr>
          <w:rFonts w:hint="eastAsia" w:ascii="宋体" w:hAnsi="宋体" w:eastAsia="宋体" w:cs="宋体"/>
          <w:color w:val="auto"/>
          <w:spacing w:val="23"/>
          <w:sz w:val="24"/>
        </w:rPr>
        <w:t>件</w:t>
      </w:r>
      <w:r>
        <w:rPr>
          <w:rFonts w:hint="eastAsia" w:ascii="宋体" w:hAnsi="宋体" w:eastAsia="宋体" w:cs="宋体"/>
          <w:color w:val="auto"/>
          <w:spacing w:val="19"/>
          <w:sz w:val="24"/>
        </w:rPr>
        <w:t>”</w:t>
      </w:r>
      <w:r>
        <w:rPr>
          <w:rFonts w:hint="eastAsia" w:ascii="宋体" w:hAnsi="宋体" w:eastAsia="宋体" w:cs="宋体"/>
          <w:color w:val="auto"/>
          <w:spacing w:val="23"/>
          <w:sz w:val="24"/>
        </w:rPr>
        <w:t>菜</w:t>
      </w:r>
      <w:r>
        <w:rPr>
          <w:rFonts w:hint="eastAsia" w:ascii="宋体" w:hAnsi="宋体" w:eastAsia="宋体" w:cs="宋体"/>
          <w:color w:val="auto"/>
          <w:spacing w:val="19"/>
          <w:sz w:val="24"/>
        </w:rPr>
        <w:t>单</w:t>
      </w:r>
      <w:r>
        <w:rPr>
          <w:rFonts w:hint="eastAsia" w:ascii="宋体" w:hAnsi="宋体" w:eastAsia="宋体" w:cs="宋体"/>
          <w:color w:val="auto"/>
          <w:spacing w:val="23"/>
          <w:sz w:val="24"/>
        </w:rPr>
        <w:t>中</w:t>
      </w:r>
      <w:r>
        <w:rPr>
          <w:rFonts w:hint="eastAsia" w:ascii="宋体" w:hAnsi="宋体" w:eastAsia="宋体" w:cs="宋体"/>
          <w:color w:val="auto"/>
          <w:spacing w:val="19"/>
          <w:sz w:val="24"/>
        </w:rPr>
        <w:t>的“</w:t>
      </w:r>
      <w:r>
        <w:rPr>
          <w:rFonts w:hint="eastAsia" w:ascii="宋体" w:hAnsi="宋体" w:eastAsia="宋体" w:cs="宋体"/>
          <w:color w:val="auto"/>
          <w:spacing w:val="23"/>
          <w:sz w:val="24"/>
        </w:rPr>
        <w:t>保</w:t>
      </w:r>
      <w:r>
        <w:rPr>
          <w:rFonts w:hint="eastAsia" w:ascii="宋体" w:hAnsi="宋体" w:eastAsia="宋体" w:cs="宋体"/>
          <w:color w:val="auto"/>
          <w:spacing w:val="19"/>
          <w:sz w:val="24"/>
        </w:rPr>
        <w:t>存</w:t>
      </w:r>
      <w:r>
        <w:rPr>
          <w:rFonts w:hint="eastAsia" w:ascii="宋体" w:hAnsi="宋体" w:eastAsia="宋体" w:cs="宋体"/>
          <w:color w:val="auto"/>
          <w:sz w:val="24"/>
        </w:rPr>
        <w:t>”</w:t>
      </w:r>
      <w:r>
        <w:rPr>
          <w:rFonts w:hint="eastAsia" w:ascii="宋体" w:hAnsi="宋体" w:eastAsia="宋体" w:cs="宋体"/>
          <w:color w:val="auto"/>
          <w:spacing w:val="-97"/>
          <w:sz w:val="24"/>
        </w:rPr>
        <w:t xml:space="preserve"> </w:t>
      </w:r>
      <w:r>
        <w:rPr>
          <w:rFonts w:hint="eastAsia" w:ascii="宋体" w:hAnsi="宋体" w:eastAsia="宋体" w:cs="宋体"/>
          <w:color w:val="auto"/>
          <w:spacing w:val="19"/>
          <w:sz w:val="24"/>
        </w:rPr>
        <w:t>后</w:t>
      </w:r>
      <w:r>
        <w:rPr>
          <w:rFonts w:hint="eastAsia" w:ascii="宋体" w:hAnsi="宋体" w:eastAsia="宋体" w:cs="宋体"/>
          <w:color w:val="auto"/>
          <w:spacing w:val="23"/>
          <w:sz w:val="24"/>
        </w:rPr>
        <w:t>关</w:t>
      </w:r>
      <w:r>
        <w:rPr>
          <w:rFonts w:hint="eastAsia" w:ascii="宋体" w:hAnsi="宋体" w:eastAsia="宋体" w:cs="宋体"/>
          <w:color w:val="auto"/>
          <w:sz w:val="24"/>
        </w:rPr>
        <w:t>闭</w:t>
      </w:r>
    </w:p>
    <w:p>
      <w:pPr>
        <w:pStyle w:val="4"/>
        <w:spacing w:before="5"/>
        <w:rPr>
          <w:rFonts w:hint="eastAsia" w:ascii="宋体" w:hAnsi="宋体" w:eastAsia="宋体" w:cs="宋体"/>
          <w:color w:val="auto"/>
        </w:rPr>
      </w:pPr>
      <w:r>
        <w:rPr>
          <w:rFonts w:hint="eastAsia" w:ascii="宋体" w:hAnsi="宋体" w:eastAsia="宋体" w:cs="宋体"/>
          <w:color w:val="auto"/>
        </w:rPr>
        <w:t>FloppyImageEditor。</w:t>
      </w:r>
    </w:p>
    <w:p>
      <w:pPr>
        <w:pStyle w:val="8"/>
        <w:numPr>
          <w:ilvl w:val="2"/>
          <w:numId w:val="1"/>
        </w:numPr>
        <w:tabs>
          <w:tab w:val="left" w:pos="961"/>
        </w:tabs>
        <w:spacing w:before="4"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按 F7 生成 EOS 应用程序项目。</w:t>
      </w:r>
    </w:p>
    <w:p>
      <w:pPr>
        <w:spacing w:after="0" w:line="240" w:lineRule="auto"/>
        <w:jc w:val="left"/>
        <w:rPr>
          <w:rFonts w:hint="eastAsia" w:ascii="宋体" w:hAnsi="宋体" w:eastAsia="宋体" w:cs="宋体"/>
          <w:color w:val="auto"/>
          <w:sz w:val="24"/>
        </w:rPr>
        <w:sectPr>
          <w:pgSz w:w="11910" w:h="16840"/>
          <w:pgMar w:top="1560" w:right="1440" w:bottom="280" w:left="1680" w:header="720" w:footer="720" w:gutter="0"/>
          <w:cols w:space="720" w:num="1"/>
        </w:sectPr>
      </w:pPr>
    </w:p>
    <w:p>
      <w:pPr>
        <w:pStyle w:val="4"/>
        <w:ind w:left="711"/>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648200" cy="99949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0" cstate="print"/>
                    <a:stretch>
                      <a:fillRect/>
                    </a:stretch>
                  </pic:blipFill>
                  <pic:spPr>
                    <a:xfrm>
                      <a:off x="0" y="0"/>
                      <a:ext cx="4648635" cy="999934"/>
                    </a:xfrm>
                    <a:prstGeom prst="rect">
                      <a:avLst/>
                    </a:prstGeom>
                  </pic:spPr>
                </pic:pic>
              </a:graphicData>
            </a:graphic>
          </wp:inline>
        </w:drawing>
      </w:r>
    </w:p>
    <w:p>
      <w:pPr>
        <w:pStyle w:val="4"/>
        <w:spacing w:before="2"/>
        <w:ind w:left="0"/>
        <w:rPr>
          <w:rFonts w:hint="eastAsia" w:ascii="宋体" w:hAnsi="宋体" w:eastAsia="宋体" w:cs="宋体"/>
          <w:color w:val="auto"/>
          <w:sz w:val="6"/>
        </w:rPr>
      </w:pPr>
    </w:p>
    <w:p>
      <w:pPr>
        <w:pStyle w:val="8"/>
        <w:numPr>
          <w:ilvl w:val="2"/>
          <w:numId w:val="1"/>
        </w:numPr>
        <w:tabs>
          <w:tab w:val="left" w:pos="961"/>
        </w:tabs>
        <w:spacing w:before="67"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按 F5 启动调试。</w:t>
      </w:r>
    </w:p>
    <w:p>
      <w:pPr>
        <w:pStyle w:val="8"/>
        <w:numPr>
          <w:ilvl w:val="2"/>
          <w:numId w:val="1"/>
        </w:numPr>
        <w:tabs>
          <w:tab w:val="left" w:pos="961"/>
        </w:tabs>
        <w:spacing w:before="4" w:after="0" w:line="242" w:lineRule="auto"/>
        <w:ind w:left="120" w:right="359" w:firstLine="479"/>
        <w:jc w:val="left"/>
        <w:rPr>
          <w:rFonts w:hint="eastAsia" w:ascii="宋体" w:hAnsi="宋体" w:eastAsia="宋体" w:cs="宋体"/>
          <w:color w:val="auto"/>
          <w:sz w:val="24"/>
        </w:rPr>
      </w:pPr>
      <w:r>
        <w:rPr>
          <w:rFonts w:hint="eastAsia" w:ascii="宋体" w:hAnsi="宋体" w:eastAsia="宋体" w:cs="宋体"/>
          <w:color w:val="auto"/>
          <w:spacing w:val="-9"/>
          <w:sz w:val="24"/>
        </w:rPr>
        <w:t xml:space="preserve">激活虚拟机窗口，待该应用程序执行完毕后，在 </w:t>
      </w:r>
      <w:r>
        <w:rPr>
          <w:rFonts w:hint="eastAsia" w:ascii="宋体" w:hAnsi="宋体" w:eastAsia="宋体" w:cs="宋体"/>
          <w:color w:val="auto"/>
          <w:sz w:val="24"/>
        </w:rPr>
        <w:t>EOS</w:t>
      </w:r>
      <w:r>
        <w:rPr>
          <w:rFonts w:hint="eastAsia" w:ascii="宋体" w:hAnsi="宋体" w:eastAsia="宋体" w:cs="宋体"/>
          <w:color w:val="auto"/>
          <w:spacing w:val="-2"/>
          <w:sz w:val="24"/>
        </w:rPr>
        <w:t xml:space="preserve"> 的控制台中输入命</w:t>
      </w:r>
      <w:r>
        <w:rPr>
          <w:rFonts w:hint="eastAsia" w:ascii="宋体" w:hAnsi="宋体" w:eastAsia="宋体" w:cs="宋体"/>
          <w:color w:val="auto"/>
          <w:sz w:val="24"/>
        </w:rPr>
        <w:t>令“A:\Hello.exe”后回车。</w:t>
      </w:r>
    </w:p>
    <w:p>
      <w:pPr>
        <w:pStyle w:val="4"/>
        <w:spacing w:before="3"/>
        <w:ind w:left="60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1494155</wp:posOffset>
            </wp:positionH>
            <wp:positionV relativeFrom="paragraph">
              <wp:posOffset>282575</wp:posOffset>
            </wp:positionV>
            <wp:extent cx="4576445" cy="180594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1" cstate="print"/>
                    <a:stretch>
                      <a:fillRect/>
                    </a:stretch>
                  </pic:blipFill>
                  <pic:spPr>
                    <a:xfrm>
                      <a:off x="0" y="0"/>
                      <a:ext cx="4576306" cy="1806035"/>
                    </a:xfrm>
                    <a:prstGeom prst="rect">
                      <a:avLst/>
                    </a:prstGeom>
                  </pic:spPr>
                </pic:pic>
              </a:graphicData>
            </a:graphic>
          </wp:anchor>
        </w:drawing>
      </w:r>
      <w:r>
        <w:rPr>
          <w:rFonts w:hint="eastAsia" w:ascii="宋体" w:hAnsi="宋体" w:eastAsia="宋体" w:cs="宋体"/>
          <w:color w:val="auto"/>
        </w:rPr>
        <w:t>应用程序执行结果如下：</w:t>
      </w:r>
    </w:p>
    <w:p>
      <w:pPr>
        <w:pStyle w:val="8"/>
        <w:numPr>
          <w:ilvl w:val="2"/>
          <w:numId w:val="1"/>
        </w:numPr>
        <w:tabs>
          <w:tab w:val="left" w:pos="961"/>
        </w:tabs>
        <w:spacing w:before="118" w:after="0" w:line="240" w:lineRule="auto"/>
        <w:ind w:left="960" w:right="0" w:hanging="361"/>
        <w:jc w:val="left"/>
        <w:rPr>
          <w:rFonts w:hint="eastAsia" w:ascii="宋体" w:hAnsi="宋体" w:eastAsia="宋体" w:cs="宋体"/>
          <w:color w:val="auto"/>
          <w:sz w:val="24"/>
        </w:rPr>
      </w:pPr>
      <w:r>
        <w:rPr>
          <w:rFonts w:hint="eastAsia" w:ascii="宋体" w:hAnsi="宋体" w:eastAsia="宋体" w:cs="宋体"/>
          <w:color w:val="auto"/>
          <w:sz w:val="24"/>
        </w:rPr>
        <w:t>Hello.exe 应用程序开始执行，其输出如图 11-1 所示。</w:t>
      </w:r>
    </w:p>
    <w:p>
      <w:pPr>
        <w:pStyle w:val="8"/>
        <w:numPr>
          <w:ilvl w:val="2"/>
          <w:numId w:val="1"/>
        </w:numPr>
        <w:tabs>
          <w:tab w:val="left" w:pos="961"/>
        </w:tabs>
        <w:spacing w:before="4"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待 Hello.exe 执行完毕后可以重复第 6 步，或者结束此次调试。</w:t>
      </w:r>
    </w:p>
    <w:p>
      <w:pPr>
        <w:pStyle w:val="4"/>
        <w:spacing w:before="5" w:after="6"/>
        <w:ind w:left="600"/>
        <w:rPr>
          <w:rFonts w:hint="eastAsia" w:ascii="宋体" w:hAnsi="宋体" w:eastAsia="宋体" w:cs="宋体"/>
          <w:color w:val="auto"/>
        </w:rPr>
      </w:pPr>
      <w:r>
        <w:rPr>
          <w:rFonts w:hint="eastAsia" w:ascii="宋体" w:hAnsi="宋体" w:eastAsia="宋体" w:cs="宋体"/>
          <w:color w:val="auto"/>
        </w:rPr>
        <w:t>Hello.exe 程序执行结果如下：</w:t>
      </w:r>
    </w:p>
    <w:p>
      <w:pPr>
        <w:pStyle w:val="4"/>
        <w:ind w:left="715"/>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514215" cy="236601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2" cstate="print"/>
                    <a:stretch>
                      <a:fillRect/>
                    </a:stretch>
                  </pic:blipFill>
                  <pic:spPr>
                    <a:xfrm>
                      <a:off x="0" y="0"/>
                      <a:ext cx="4514517" cy="2366010"/>
                    </a:xfrm>
                    <a:prstGeom prst="rect">
                      <a:avLst/>
                    </a:prstGeom>
                  </pic:spPr>
                </pic:pic>
              </a:graphicData>
            </a:graphic>
          </wp:inline>
        </w:drawing>
      </w:r>
    </w:p>
    <w:p>
      <w:pPr>
        <w:pStyle w:val="4"/>
        <w:spacing w:before="9"/>
        <w:ind w:left="0"/>
        <w:rPr>
          <w:rFonts w:hint="eastAsia" w:ascii="宋体" w:hAnsi="宋体" w:eastAsia="宋体" w:cs="宋体"/>
          <w:color w:val="auto"/>
          <w:sz w:val="25"/>
        </w:rPr>
      </w:pPr>
    </w:p>
    <w:p>
      <w:pPr>
        <w:pStyle w:val="3"/>
        <w:numPr>
          <w:ilvl w:val="1"/>
          <w:numId w:val="1"/>
        </w:numPr>
        <w:tabs>
          <w:tab w:val="left" w:pos="605"/>
        </w:tabs>
        <w:spacing w:before="0" w:after="0" w:line="240" w:lineRule="auto"/>
        <w:ind w:left="604" w:right="0" w:hanging="485"/>
        <w:jc w:val="both"/>
        <w:rPr>
          <w:rFonts w:hint="eastAsia" w:ascii="宋体" w:hAnsi="宋体" w:eastAsia="宋体" w:cs="宋体"/>
          <w:color w:val="auto"/>
        </w:rPr>
      </w:pPr>
      <w:r>
        <w:rPr>
          <w:rFonts w:hint="eastAsia" w:ascii="宋体" w:hAnsi="宋体" w:eastAsia="宋体" w:cs="宋体"/>
          <w:color w:val="auto"/>
        </w:rPr>
        <w:t>练习通过编程的方式让应用程序创建另一个应用程序的进程</w:t>
      </w:r>
    </w:p>
    <w:p>
      <w:pPr>
        <w:pStyle w:val="4"/>
        <w:spacing w:before="4" w:line="242" w:lineRule="auto"/>
        <w:ind w:right="355" w:firstLine="479"/>
        <w:jc w:val="both"/>
        <w:rPr>
          <w:rFonts w:hint="eastAsia" w:ascii="宋体" w:hAnsi="宋体" w:eastAsia="宋体" w:cs="宋体"/>
          <w:color w:val="auto"/>
        </w:rPr>
      </w:pPr>
      <w:r>
        <w:rPr>
          <w:rFonts w:hint="eastAsia" w:ascii="宋体" w:hAnsi="宋体" w:eastAsia="宋体" w:cs="宋体"/>
          <w:color w:val="auto"/>
        </w:rPr>
        <w:t>使用 OS</w:t>
      </w:r>
      <w:r>
        <w:rPr>
          <w:rFonts w:hint="eastAsia" w:ascii="宋体" w:hAnsi="宋体" w:eastAsia="宋体" w:cs="宋体"/>
          <w:color w:val="auto"/>
          <w:spacing w:val="-29"/>
        </w:rPr>
        <w:t xml:space="preserve"> </w:t>
      </w:r>
      <w:r>
        <w:rPr>
          <w:rFonts w:hint="eastAsia" w:ascii="宋体" w:hAnsi="宋体" w:eastAsia="宋体" w:cs="宋体"/>
          <w:color w:val="auto"/>
        </w:rPr>
        <w:t>Lab 打开本实验文件夹中的 NewProc.c</w:t>
      </w:r>
      <w:r>
        <w:rPr>
          <w:rFonts w:hint="eastAsia" w:ascii="宋体" w:hAnsi="宋体" w:eastAsia="宋体" w:cs="宋体"/>
          <w:color w:val="auto"/>
          <w:spacing w:val="-22"/>
        </w:rPr>
        <w:t xml:space="preserve"> 文件</w:t>
      </w:r>
      <w:r>
        <w:rPr>
          <w:rFonts w:hint="eastAsia" w:ascii="宋体" w:hAnsi="宋体" w:eastAsia="宋体" w:cs="宋体"/>
          <w:color w:val="auto"/>
        </w:rPr>
        <w:t xml:space="preserve">（将此文件拖动到 </w:t>
      </w:r>
      <w:r>
        <w:rPr>
          <w:rFonts w:hint="eastAsia" w:ascii="宋体" w:hAnsi="宋体" w:eastAsia="宋体" w:cs="宋体"/>
          <w:color w:val="auto"/>
          <w:spacing w:val="-7"/>
        </w:rPr>
        <w:t xml:space="preserve">OS </w:t>
      </w:r>
      <w:r>
        <w:rPr>
          <w:rFonts w:hint="eastAsia" w:ascii="宋体" w:hAnsi="宋体" w:eastAsia="宋体" w:cs="宋体"/>
          <w:color w:val="auto"/>
        </w:rPr>
        <w:t>Lab 窗口中释放即可），仔细阅读此文件中的源代码和注释，main</w:t>
      </w:r>
      <w:r>
        <w:rPr>
          <w:rFonts w:hint="eastAsia" w:ascii="宋体" w:hAnsi="宋体" w:eastAsia="宋体" w:cs="宋体"/>
          <w:color w:val="auto"/>
          <w:spacing w:val="-1"/>
        </w:rPr>
        <w:t xml:space="preserve"> 函数的流程</w:t>
      </w:r>
      <w:r>
        <w:rPr>
          <w:rFonts w:hint="eastAsia" w:ascii="宋体" w:hAnsi="宋体" w:eastAsia="宋体" w:cs="宋体"/>
          <w:color w:val="auto"/>
          <w:spacing w:val="3"/>
        </w:rPr>
        <w:t xml:space="preserve">图可以参见图 </w:t>
      </w:r>
      <w:r>
        <w:rPr>
          <w:rFonts w:hint="eastAsia" w:ascii="宋体" w:hAnsi="宋体" w:eastAsia="宋体" w:cs="宋体"/>
          <w:color w:val="auto"/>
        </w:rPr>
        <w:t>11-3</w:t>
      </w:r>
      <w:r>
        <w:rPr>
          <w:rFonts w:hint="eastAsia" w:ascii="宋体" w:hAnsi="宋体" w:eastAsia="宋体" w:cs="宋体"/>
          <w:color w:val="auto"/>
          <w:spacing w:val="-1"/>
        </w:rPr>
        <w:t>。按照下面的步骤查看让一个应用程序创建另一个应用程序</w:t>
      </w:r>
      <w:r>
        <w:rPr>
          <w:rFonts w:hint="eastAsia" w:ascii="宋体" w:hAnsi="宋体" w:eastAsia="宋体" w:cs="宋体"/>
          <w:color w:val="auto"/>
        </w:rPr>
        <w:t>的进程的执行结果：</w:t>
      </w:r>
    </w:p>
    <w:p>
      <w:pPr>
        <w:pStyle w:val="8"/>
        <w:numPr>
          <w:ilvl w:val="2"/>
          <w:numId w:val="1"/>
        </w:numPr>
        <w:tabs>
          <w:tab w:val="left" w:pos="965"/>
        </w:tabs>
        <w:spacing w:before="6" w:after="0" w:line="240" w:lineRule="auto"/>
        <w:ind w:left="965" w:right="0" w:hanging="365"/>
        <w:jc w:val="both"/>
        <w:rPr>
          <w:rFonts w:hint="eastAsia" w:ascii="宋体" w:hAnsi="宋体" w:eastAsia="宋体" w:cs="宋体"/>
          <w:color w:val="auto"/>
          <w:sz w:val="24"/>
        </w:rPr>
      </w:pPr>
      <w:r>
        <w:rPr>
          <w:rFonts w:hint="eastAsia" w:ascii="宋体" w:hAnsi="宋体" w:eastAsia="宋体" w:cs="宋体"/>
          <w:color w:val="auto"/>
          <w:spacing w:val="1"/>
          <w:sz w:val="24"/>
        </w:rPr>
        <w:t xml:space="preserve">使用 </w:t>
      </w:r>
      <w:r>
        <w:rPr>
          <w:rFonts w:hint="eastAsia" w:ascii="宋体" w:hAnsi="宋体" w:eastAsia="宋体" w:cs="宋体"/>
          <w:color w:val="auto"/>
          <w:sz w:val="24"/>
        </w:rPr>
        <w:t>NewProc.c 文件中的源代码替换之前创建的 EOS 应用程序项目中</w:t>
      </w:r>
    </w:p>
    <w:p>
      <w:pPr>
        <w:pStyle w:val="4"/>
        <w:spacing w:before="5" w:line="242" w:lineRule="auto"/>
        <w:ind w:left="600" w:right="5905" w:hanging="480"/>
        <w:jc w:val="both"/>
        <w:rPr>
          <w:rFonts w:hint="eastAsia" w:ascii="宋体" w:hAnsi="宋体" w:eastAsia="宋体" w:cs="宋体"/>
          <w:color w:val="auto"/>
        </w:rPr>
      </w:pPr>
      <w:r>
        <w:rPr>
          <w:rFonts w:hint="eastAsia" w:ascii="宋体" w:hAnsi="宋体" w:eastAsia="宋体" w:cs="宋体"/>
          <w:color w:val="auto"/>
        </w:rPr>
        <w:t>EOSApp.c 文件的源代码。替换过程如下：</w:t>
      </w:r>
    </w:p>
    <w:p>
      <w:pPr>
        <w:spacing w:after="0" w:line="242" w:lineRule="auto"/>
        <w:jc w:val="both"/>
        <w:rPr>
          <w:rFonts w:hint="eastAsia" w:ascii="宋体" w:hAnsi="宋体" w:eastAsia="宋体" w:cs="宋体"/>
          <w:color w:val="auto"/>
        </w:rPr>
        <w:sectPr>
          <w:pgSz w:w="11910" w:h="16840"/>
          <w:pgMar w:top="1580" w:right="1440" w:bottom="280" w:left="1680" w:header="720" w:footer="720" w:gutter="0"/>
          <w:cols w:space="720" w:num="1"/>
        </w:sectPr>
      </w:pPr>
    </w:p>
    <w:p>
      <w:pPr>
        <w:pStyle w:val="4"/>
        <w:ind w:left="1057"/>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124325" cy="281559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3" cstate="print"/>
                    <a:stretch>
                      <a:fillRect/>
                    </a:stretch>
                  </pic:blipFill>
                  <pic:spPr>
                    <a:xfrm>
                      <a:off x="0" y="0"/>
                      <a:ext cx="4124350" cy="2815875"/>
                    </a:xfrm>
                    <a:prstGeom prst="rect">
                      <a:avLst/>
                    </a:prstGeom>
                  </pic:spPr>
                </pic:pic>
              </a:graphicData>
            </a:graphic>
          </wp:inline>
        </w:drawing>
      </w:r>
    </w:p>
    <w:p>
      <w:pPr>
        <w:pStyle w:val="8"/>
        <w:numPr>
          <w:ilvl w:val="2"/>
          <w:numId w:val="1"/>
        </w:numPr>
        <w:tabs>
          <w:tab w:val="left" w:pos="961"/>
        </w:tabs>
        <w:spacing w:before="114" w:after="0" w:line="244" w:lineRule="auto"/>
        <w:ind w:left="600" w:right="3384" w:firstLine="0"/>
        <w:jc w:val="both"/>
        <w:rPr>
          <w:rFonts w:hint="eastAsia" w:ascii="宋体" w:hAnsi="宋体" w:eastAsia="宋体" w:cs="宋体"/>
          <w:color w:val="auto"/>
          <w:sz w:val="24"/>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1874520</wp:posOffset>
            </wp:positionH>
            <wp:positionV relativeFrom="paragraph">
              <wp:posOffset>541020</wp:posOffset>
            </wp:positionV>
            <wp:extent cx="3825240" cy="382524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4" cstate="print"/>
                    <a:stretch>
                      <a:fillRect/>
                    </a:stretch>
                  </pic:blipFill>
                  <pic:spPr>
                    <a:xfrm>
                      <a:off x="0" y="0"/>
                      <a:ext cx="3825049" cy="3825049"/>
                    </a:xfrm>
                    <a:prstGeom prst="rect">
                      <a:avLst/>
                    </a:prstGeom>
                  </pic:spPr>
                </pic:pic>
              </a:graphicData>
            </a:graphic>
          </wp:anchor>
        </w:drawing>
      </w:r>
      <w:r>
        <w:rPr>
          <w:rFonts w:hint="eastAsia" w:ascii="宋体" w:hAnsi="宋体" w:eastAsia="宋体" w:cs="宋体"/>
          <w:color w:val="auto"/>
          <w:sz w:val="24"/>
        </w:rPr>
        <w:t>按 F7 生成修改后的 EOS</w:t>
      </w:r>
      <w:r>
        <w:rPr>
          <w:rFonts w:hint="eastAsia" w:ascii="宋体" w:hAnsi="宋体" w:eastAsia="宋体" w:cs="宋体"/>
          <w:color w:val="auto"/>
          <w:spacing w:val="-2"/>
          <w:sz w:val="24"/>
        </w:rPr>
        <w:t xml:space="preserve"> 应用程序项目。</w:t>
      </w:r>
      <w:r>
        <w:rPr>
          <w:rFonts w:hint="eastAsia" w:ascii="宋体" w:hAnsi="宋体" w:eastAsia="宋体" w:cs="宋体"/>
          <w:color w:val="auto"/>
          <w:sz w:val="24"/>
        </w:rPr>
        <w:t>生成如下：</w:t>
      </w:r>
    </w:p>
    <w:p>
      <w:pPr>
        <w:pStyle w:val="8"/>
        <w:numPr>
          <w:ilvl w:val="2"/>
          <w:numId w:val="1"/>
        </w:numPr>
        <w:tabs>
          <w:tab w:val="left" w:pos="961"/>
        </w:tabs>
        <w:spacing w:before="74" w:after="0" w:line="240" w:lineRule="auto"/>
        <w:ind w:left="961" w:right="0" w:hanging="361"/>
        <w:jc w:val="both"/>
        <w:rPr>
          <w:rFonts w:hint="eastAsia" w:ascii="宋体" w:hAnsi="宋体" w:eastAsia="宋体" w:cs="宋体"/>
          <w:color w:val="auto"/>
          <w:sz w:val="24"/>
        </w:rPr>
      </w:pPr>
      <w:r>
        <w:rPr>
          <w:rFonts w:hint="eastAsia" w:ascii="宋体" w:hAnsi="宋体" w:eastAsia="宋体" w:cs="宋体"/>
          <w:color w:val="auto"/>
          <w:sz w:val="24"/>
        </w:rPr>
        <w:t>按 F5 启动调试。</w:t>
      </w:r>
    </w:p>
    <w:p>
      <w:pPr>
        <w:pStyle w:val="8"/>
        <w:numPr>
          <w:ilvl w:val="2"/>
          <w:numId w:val="1"/>
        </w:numPr>
        <w:tabs>
          <w:tab w:val="left" w:pos="961"/>
        </w:tabs>
        <w:spacing w:before="5" w:after="0" w:line="242" w:lineRule="auto"/>
        <w:ind w:left="120" w:right="359" w:firstLine="479"/>
        <w:jc w:val="both"/>
        <w:rPr>
          <w:rFonts w:hint="eastAsia" w:ascii="宋体" w:hAnsi="宋体" w:eastAsia="宋体" w:cs="宋体"/>
          <w:color w:val="auto"/>
          <w:sz w:val="24"/>
        </w:rPr>
      </w:pPr>
      <w:r>
        <w:rPr>
          <w:rFonts w:hint="eastAsia" w:ascii="宋体" w:hAnsi="宋体" w:eastAsia="宋体" w:cs="宋体"/>
          <w:color w:val="auto"/>
          <w:spacing w:val="-6"/>
          <w:sz w:val="24"/>
        </w:rPr>
        <w:t xml:space="preserve">激活虚拟机窗口查看应用程序输出的内容，如图 </w:t>
      </w:r>
      <w:r>
        <w:rPr>
          <w:rFonts w:hint="eastAsia" w:ascii="宋体" w:hAnsi="宋体" w:eastAsia="宋体" w:cs="宋体"/>
          <w:color w:val="auto"/>
          <w:sz w:val="24"/>
        </w:rPr>
        <w:t>11-2</w:t>
      </w:r>
      <w:r>
        <w:rPr>
          <w:rFonts w:hint="eastAsia" w:ascii="宋体" w:hAnsi="宋体" w:eastAsia="宋体" w:cs="宋体"/>
          <w:color w:val="auto"/>
          <w:spacing w:val="-15"/>
          <w:sz w:val="24"/>
        </w:rPr>
        <w:t xml:space="preserve"> 所示。结合图 </w:t>
      </w:r>
      <w:r>
        <w:rPr>
          <w:rFonts w:hint="eastAsia" w:ascii="宋体" w:hAnsi="宋体" w:eastAsia="宋体" w:cs="宋体"/>
          <w:color w:val="auto"/>
          <w:spacing w:val="-5"/>
          <w:sz w:val="24"/>
        </w:rPr>
        <w:t xml:space="preserve">11- </w:t>
      </w:r>
      <w:r>
        <w:rPr>
          <w:rFonts w:hint="eastAsia" w:ascii="宋体" w:hAnsi="宋体" w:eastAsia="宋体" w:cs="宋体"/>
          <w:color w:val="auto"/>
          <w:sz w:val="24"/>
        </w:rPr>
        <w:t>2，可以看到父进程（EOSApp.exe）</w:t>
      </w:r>
      <w:r>
        <w:rPr>
          <w:rFonts w:hint="eastAsia" w:ascii="宋体" w:hAnsi="宋体" w:eastAsia="宋体" w:cs="宋体"/>
          <w:color w:val="auto"/>
          <w:spacing w:val="-1"/>
          <w:sz w:val="24"/>
        </w:rPr>
        <w:t>首先开始执行并输出内容，当父进程创建了</w:t>
      </w:r>
      <w:r>
        <w:rPr>
          <w:rFonts w:hint="eastAsia" w:ascii="宋体" w:hAnsi="宋体" w:eastAsia="宋体" w:cs="宋体"/>
          <w:color w:val="auto"/>
          <w:sz w:val="24"/>
        </w:rPr>
        <w:t>子进程（Hello.exe）后，子进程开始执行并输出内容，待子进程结束后父进程再继续执行。</w:t>
      </w:r>
    </w:p>
    <w:p>
      <w:pPr>
        <w:pStyle w:val="8"/>
        <w:numPr>
          <w:ilvl w:val="2"/>
          <w:numId w:val="1"/>
        </w:numPr>
        <w:tabs>
          <w:tab w:val="left" w:pos="961"/>
        </w:tabs>
        <w:spacing w:before="6" w:after="0" w:line="240" w:lineRule="auto"/>
        <w:ind w:left="961" w:right="0" w:hanging="361"/>
        <w:jc w:val="both"/>
        <w:rPr>
          <w:rFonts w:hint="eastAsia" w:ascii="宋体" w:hAnsi="宋体" w:eastAsia="宋体" w:cs="宋体"/>
          <w:color w:val="auto"/>
          <w:sz w:val="24"/>
        </w:rPr>
      </w:pPr>
      <w:r>
        <w:rPr>
          <w:rFonts w:hint="eastAsia" w:ascii="宋体" w:hAnsi="宋体" w:eastAsia="宋体" w:cs="宋体"/>
          <w:color w:val="auto"/>
          <w:sz w:val="24"/>
        </w:rPr>
        <w:t>结束此次调试。</w:t>
      </w:r>
    </w:p>
    <w:p>
      <w:pPr>
        <w:spacing w:after="0" w:line="240" w:lineRule="auto"/>
        <w:jc w:val="both"/>
        <w:rPr>
          <w:rFonts w:hint="eastAsia" w:ascii="宋体" w:hAnsi="宋体" w:eastAsia="宋体" w:cs="宋体"/>
          <w:color w:val="auto"/>
          <w:sz w:val="24"/>
        </w:rPr>
        <w:sectPr>
          <w:pgSz w:w="11910" w:h="16840"/>
          <w:pgMar w:top="1560" w:right="1440" w:bottom="280" w:left="1680" w:header="720" w:footer="720" w:gutter="0"/>
          <w:cols w:space="720" w:num="1"/>
        </w:sectPr>
      </w:pPr>
    </w:p>
    <w:p>
      <w:pPr>
        <w:pStyle w:val="4"/>
        <w:ind w:left="958"/>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231640" cy="274764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5" cstate="print"/>
                    <a:stretch>
                      <a:fillRect/>
                    </a:stretch>
                  </pic:blipFill>
                  <pic:spPr>
                    <a:xfrm>
                      <a:off x="0" y="0"/>
                      <a:ext cx="4231957" cy="2748248"/>
                    </a:xfrm>
                    <a:prstGeom prst="rect">
                      <a:avLst/>
                    </a:prstGeom>
                  </pic:spPr>
                </pic:pic>
              </a:graphicData>
            </a:graphic>
          </wp:inline>
        </w:drawing>
      </w:r>
    </w:p>
    <w:p>
      <w:pPr>
        <w:pStyle w:val="4"/>
        <w:spacing w:before="11"/>
        <w:ind w:left="0"/>
        <w:rPr>
          <w:rFonts w:hint="eastAsia" w:ascii="宋体" w:hAnsi="宋体" w:eastAsia="宋体" w:cs="宋体"/>
          <w:color w:val="auto"/>
          <w:sz w:val="19"/>
        </w:rPr>
      </w:pPr>
    </w:p>
    <w:p>
      <w:pPr>
        <w:pStyle w:val="3"/>
        <w:numPr>
          <w:ilvl w:val="1"/>
          <w:numId w:val="1"/>
        </w:numPr>
        <w:tabs>
          <w:tab w:val="left" w:pos="605"/>
        </w:tabs>
        <w:spacing w:before="67" w:after="0" w:line="240" w:lineRule="auto"/>
        <w:ind w:left="604" w:right="0" w:hanging="485"/>
        <w:jc w:val="left"/>
        <w:rPr>
          <w:rFonts w:hint="eastAsia" w:ascii="宋体" w:hAnsi="宋体" w:eastAsia="宋体" w:cs="宋体"/>
          <w:color w:val="auto"/>
        </w:rPr>
      </w:pPr>
      <w:r>
        <w:rPr>
          <w:rFonts w:hint="eastAsia" w:ascii="宋体" w:hAnsi="宋体" w:eastAsia="宋体" w:cs="宋体"/>
          <w:color w:val="auto"/>
        </w:rPr>
        <w:t>从应用程序的角度理解进程的创建过程</w:t>
      </w:r>
    </w:p>
    <w:p>
      <w:pPr>
        <w:pStyle w:val="4"/>
        <w:spacing w:before="4"/>
        <w:ind w:left="600"/>
        <w:rPr>
          <w:rFonts w:hint="eastAsia" w:ascii="宋体" w:hAnsi="宋体" w:eastAsia="宋体" w:cs="宋体"/>
          <w:color w:val="auto"/>
        </w:rPr>
      </w:pPr>
      <w:r>
        <w:rPr>
          <w:rFonts w:hint="eastAsia" w:ascii="宋体" w:hAnsi="宋体" w:eastAsia="宋体" w:cs="宋体"/>
          <w:color w:val="auto"/>
        </w:rPr>
        <w:t>按照下面的步骤调试，从应用程序的角度理解进程的创建过程：</w:t>
      </w:r>
    </w:p>
    <w:p>
      <w:pPr>
        <w:pStyle w:val="8"/>
        <w:numPr>
          <w:ilvl w:val="2"/>
          <w:numId w:val="1"/>
        </w:numPr>
        <w:tabs>
          <w:tab w:val="left" w:pos="1040"/>
          <w:tab w:val="left" w:pos="1041"/>
          <w:tab w:val="left" w:pos="1772"/>
          <w:tab w:val="left" w:pos="2337"/>
          <w:tab w:val="left" w:pos="3865"/>
          <w:tab w:val="left" w:pos="5033"/>
          <w:tab w:val="left" w:pos="6438"/>
          <w:tab w:val="left" w:pos="7122"/>
        </w:tabs>
        <w:spacing w:before="5" w:after="0" w:line="240" w:lineRule="auto"/>
        <w:ind w:left="1041" w:right="0" w:hanging="441"/>
        <w:jc w:val="left"/>
        <w:rPr>
          <w:rFonts w:hint="eastAsia" w:ascii="宋体" w:hAnsi="宋体" w:eastAsia="宋体" w:cs="宋体"/>
          <w:color w:val="auto"/>
          <w:sz w:val="24"/>
        </w:rPr>
      </w:pPr>
      <w:r>
        <w:rPr>
          <w:rFonts w:hint="eastAsia" w:ascii="宋体" w:hAnsi="宋体" w:eastAsia="宋体" w:cs="宋体"/>
          <w:color w:val="auto"/>
          <w:spacing w:val="24"/>
          <w:sz w:val="24"/>
        </w:rPr>
        <w:t>打</w:t>
      </w:r>
      <w:r>
        <w:rPr>
          <w:rFonts w:hint="eastAsia" w:ascii="宋体" w:hAnsi="宋体" w:eastAsia="宋体" w:cs="宋体"/>
          <w:color w:val="auto"/>
          <w:sz w:val="24"/>
        </w:rPr>
        <w:t>开</w:t>
      </w:r>
      <w:r>
        <w:rPr>
          <w:rFonts w:hint="eastAsia" w:ascii="宋体" w:hAnsi="宋体" w:eastAsia="宋体" w:cs="宋体"/>
          <w:color w:val="auto"/>
          <w:sz w:val="24"/>
        </w:rPr>
        <w:tab/>
      </w:r>
      <w:r>
        <w:rPr>
          <w:rFonts w:hint="eastAsia" w:ascii="宋体" w:hAnsi="宋体" w:eastAsia="宋体" w:cs="宋体"/>
          <w:color w:val="auto"/>
          <w:sz w:val="24"/>
        </w:rPr>
        <w:t>EOS</w:t>
      </w:r>
      <w:r>
        <w:rPr>
          <w:rFonts w:hint="eastAsia" w:ascii="宋体" w:hAnsi="宋体" w:eastAsia="宋体" w:cs="宋体"/>
          <w:color w:val="auto"/>
          <w:sz w:val="24"/>
        </w:rPr>
        <w:tab/>
      </w:r>
      <w:r>
        <w:rPr>
          <w:rFonts w:hint="eastAsia" w:ascii="宋体" w:hAnsi="宋体" w:eastAsia="宋体" w:cs="宋体"/>
          <w:color w:val="auto"/>
          <w:spacing w:val="23"/>
          <w:sz w:val="24"/>
        </w:rPr>
        <w:t>应</w:t>
      </w:r>
      <w:r>
        <w:rPr>
          <w:rFonts w:hint="eastAsia" w:ascii="宋体" w:hAnsi="宋体" w:eastAsia="宋体" w:cs="宋体"/>
          <w:color w:val="auto"/>
          <w:spacing w:val="27"/>
          <w:sz w:val="24"/>
        </w:rPr>
        <w:t>用</w:t>
      </w:r>
      <w:r>
        <w:rPr>
          <w:rFonts w:hint="eastAsia" w:ascii="宋体" w:hAnsi="宋体" w:eastAsia="宋体" w:cs="宋体"/>
          <w:color w:val="auto"/>
          <w:spacing w:val="23"/>
          <w:sz w:val="24"/>
        </w:rPr>
        <w:t>程</w:t>
      </w:r>
      <w:r>
        <w:rPr>
          <w:rFonts w:hint="eastAsia" w:ascii="宋体" w:hAnsi="宋体" w:eastAsia="宋体" w:cs="宋体"/>
          <w:color w:val="auto"/>
          <w:spacing w:val="27"/>
          <w:sz w:val="24"/>
        </w:rPr>
        <w:t>序</w:t>
      </w:r>
      <w:r>
        <w:rPr>
          <w:rFonts w:hint="eastAsia" w:ascii="宋体" w:hAnsi="宋体" w:eastAsia="宋体" w:cs="宋体"/>
          <w:color w:val="auto"/>
          <w:sz w:val="24"/>
        </w:rPr>
        <w:t>的</w:t>
      </w:r>
      <w:r>
        <w:rPr>
          <w:rFonts w:hint="eastAsia" w:ascii="宋体" w:hAnsi="宋体" w:eastAsia="宋体" w:cs="宋体"/>
          <w:color w:val="auto"/>
          <w:sz w:val="24"/>
        </w:rPr>
        <w:tab/>
      </w:r>
      <w:r>
        <w:rPr>
          <w:rFonts w:hint="eastAsia" w:ascii="宋体" w:hAnsi="宋体" w:eastAsia="宋体" w:cs="宋体"/>
          <w:color w:val="auto"/>
          <w:sz w:val="24"/>
        </w:rPr>
        <w:t>EOSApp.c</w:t>
      </w:r>
      <w:r>
        <w:rPr>
          <w:rFonts w:hint="eastAsia" w:ascii="宋体" w:hAnsi="宋体" w:eastAsia="宋体" w:cs="宋体"/>
          <w:color w:val="auto"/>
          <w:sz w:val="24"/>
        </w:rPr>
        <w:tab/>
      </w:r>
      <w:r>
        <w:rPr>
          <w:rFonts w:hint="eastAsia" w:ascii="宋体" w:hAnsi="宋体" w:eastAsia="宋体" w:cs="宋体"/>
          <w:color w:val="auto"/>
          <w:spacing w:val="24"/>
          <w:sz w:val="24"/>
        </w:rPr>
        <w:t>文</w:t>
      </w:r>
      <w:r>
        <w:rPr>
          <w:rFonts w:hint="eastAsia" w:ascii="宋体" w:hAnsi="宋体" w:eastAsia="宋体" w:cs="宋体"/>
          <w:color w:val="auto"/>
          <w:sz w:val="24"/>
        </w:rPr>
        <w:t>件</w:t>
      </w:r>
      <w:r>
        <w:rPr>
          <w:rFonts w:hint="eastAsia" w:ascii="宋体" w:hAnsi="宋体" w:eastAsia="宋体" w:cs="宋体"/>
          <w:color w:val="auto"/>
          <w:spacing w:val="48"/>
          <w:sz w:val="24"/>
        </w:rPr>
        <w:t xml:space="preserve"> </w:t>
      </w:r>
      <w:r>
        <w:rPr>
          <w:rFonts w:hint="eastAsia" w:ascii="宋体" w:hAnsi="宋体" w:eastAsia="宋体" w:cs="宋体"/>
          <w:color w:val="auto"/>
          <w:spacing w:val="28"/>
          <w:sz w:val="24"/>
        </w:rPr>
        <w:t>，</w:t>
      </w:r>
      <w:r>
        <w:rPr>
          <w:rFonts w:hint="eastAsia" w:ascii="宋体" w:hAnsi="宋体" w:eastAsia="宋体" w:cs="宋体"/>
          <w:color w:val="auto"/>
          <w:sz w:val="24"/>
        </w:rPr>
        <w:t>在</w:t>
      </w:r>
      <w:r>
        <w:rPr>
          <w:rFonts w:hint="eastAsia" w:ascii="宋体" w:hAnsi="宋体" w:eastAsia="宋体" w:cs="宋体"/>
          <w:color w:val="auto"/>
          <w:sz w:val="24"/>
        </w:rPr>
        <w:tab/>
      </w:r>
      <w:r>
        <w:rPr>
          <w:rFonts w:hint="eastAsia" w:ascii="宋体" w:hAnsi="宋体" w:eastAsia="宋体" w:cs="宋体"/>
          <w:color w:val="auto"/>
          <w:sz w:val="24"/>
        </w:rPr>
        <w:t>main</w:t>
      </w:r>
      <w:r>
        <w:rPr>
          <w:rFonts w:hint="eastAsia" w:ascii="宋体" w:hAnsi="宋体" w:eastAsia="宋体" w:cs="宋体"/>
          <w:color w:val="auto"/>
          <w:sz w:val="24"/>
        </w:rPr>
        <w:tab/>
      </w:r>
      <w:r>
        <w:rPr>
          <w:rFonts w:hint="eastAsia" w:ascii="宋体" w:hAnsi="宋体" w:eastAsia="宋体" w:cs="宋体"/>
          <w:color w:val="auto"/>
          <w:spacing w:val="27"/>
          <w:sz w:val="24"/>
        </w:rPr>
        <w:t>函</w:t>
      </w:r>
      <w:r>
        <w:rPr>
          <w:rFonts w:hint="eastAsia" w:ascii="宋体" w:hAnsi="宋体" w:eastAsia="宋体" w:cs="宋体"/>
          <w:color w:val="auto"/>
          <w:spacing w:val="23"/>
          <w:sz w:val="24"/>
        </w:rPr>
        <w:t>数中</w:t>
      </w:r>
      <w:r>
        <w:rPr>
          <w:rFonts w:hint="eastAsia" w:ascii="宋体" w:hAnsi="宋体" w:eastAsia="宋体" w:cs="宋体"/>
          <w:color w:val="auto"/>
          <w:spacing w:val="27"/>
          <w:sz w:val="24"/>
        </w:rPr>
        <w:t>调</w:t>
      </w:r>
      <w:r>
        <w:rPr>
          <w:rFonts w:hint="eastAsia" w:ascii="宋体" w:hAnsi="宋体" w:eastAsia="宋体" w:cs="宋体"/>
          <w:color w:val="auto"/>
          <w:sz w:val="24"/>
        </w:rPr>
        <w:t>用</w:t>
      </w:r>
    </w:p>
    <w:p>
      <w:pPr>
        <w:pStyle w:val="4"/>
        <w:spacing w:before="4" w:after="13" w:line="242" w:lineRule="auto"/>
        <w:ind w:left="600" w:right="1697" w:hanging="480"/>
        <w:rPr>
          <w:rFonts w:hint="eastAsia" w:ascii="宋体" w:hAnsi="宋体" w:eastAsia="宋体" w:cs="宋体"/>
          <w:color w:val="auto"/>
        </w:rPr>
      </w:pPr>
      <w:r>
        <w:rPr>
          <w:rFonts w:hint="eastAsia" w:ascii="宋体" w:hAnsi="宋体" w:eastAsia="宋体" w:cs="宋体"/>
          <w:color w:val="auto"/>
        </w:rPr>
        <w:t>WaitForSingleObject 函数的代码行（第 54 行）添加一个断点。添加断点如下：</w:t>
      </w:r>
    </w:p>
    <w:p>
      <w:pPr>
        <w:pStyle w:val="4"/>
        <w:ind w:left="861"/>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038475" cy="97155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6" cstate="print"/>
                    <a:stretch>
                      <a:fillRect/>
                    </a:stretch>
                  </pic:blipFill>
                  <pic:spPr>
                    <a:xfrm>
                      <a:off x="0" y="0"/>
                      <a:ext cx="3039040" cy="972121"/>
                    </a:xfrm>
                    <a:prstGeom prst="rect">
                      <a:avLst/>
                    </a:prstGeom>
                  </pic:spPr>
                </pic:pic>
              </a:graphicData>
            </a:graphic>
          </wp:inline>
        </w:drawing>
      </w:r>
    </w:p>
    <w:p>
      <w:pPr>
        <w:pStyle w:val="8"/>
        <w:numPr>
          <w:ilvl w:val="2"/>
          <w:numId w:val="1"/>
        </w:numPr>
        <w:tabs>
          <w:tab w:val="left" w:pos="961"/>
        </w:tabs>
        <w:spacing w:before="20" w:after="0" w:line="242" w:lineRule="auto"/>
        <w:ind w:left="600" w:right="2785" w:firstLine="0"/>
        <w:jc w:val="left"/>
        <w:rPr>
          <w:rFonts w:hint="eastAsia" w:ascii="宋体" w:hAnsi="宋体" w:eastAsia="宋体" w:cs="宋体"/>
          <w:color w:val="auto"/>
          <w:sz w:val="24"/>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1664970</wp:posOffset>
            </wp:positionH>
            <wp:positionV relativeFrom="paragraph">
              <wp:posOffset>448310</wp:posOffset>
            </wp:positionV>
            <wp:extent cx="3248660" cy="267652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17" cstate="print"/>
                    <a:stretch>
                      <a:fillRect/>
                    </a:stretch>
                  </pic:blipFill>
                  <pic:spPr>
                    <a:xfrm>
                      <a:off x="0" y="0"/>
                      <a:ext cx="3248595" cy="2676525"/>
                    </a:xfrm>
                    <a:prstGeom prst="rect">
                      <a:avLst/>
                    </a:prstGeom>
                  </pic:spPr>
                </pic:pic>
              </a:graphicData>
            </a:graphic>
          </wp:anchor>
        </w:drawing>
      </w:r>
      <w:r>
        <w:rPr>
          <w:rFonts w:hint="eastAsia" w:ascii="宋体" w:hAnsi="宋体" w:eastAsia="宋体" w:cs="宋体"/>
          <w:color w:val="auto"/>
          <w:sz w:val="24"/>
        </w:rPr>
        <w:t>按 F5</w:t>
      </w:r>
      <w:r>
        <w:rPr>
          <w:rFonts w:hint="eastAsia" w:ascii="宋体" w:hAnsi="宋体" w:eastAsia="宋体" w:cs="宋体"/>
          <w:color w:val="auto"/>
          <w:spacing w:val="-1"/>
          <w:sz w:val="24"/>
        </w:rPr>
        <w:t xml:space="preserve"> 启动调试，会在刚刚添加的断点处中断。</w:t>
      </w:r>
      <w:r>
        <w:rPr>
          <w:rFonts w:hint="eastAsia" w:ascii="宋体" w:hAnsi="宋体" w:eastAsia="宋体" w:cs="宋体"/>
          <w:color w:val="auto"/>
          <w:sz w:val="24"/>
        </w:rPr>
        <w:t>调试状态如下：</w:t>
      </w:r>
    </w:p>
    <w:p>
      <w:pPr>
        <w:pStyle w:val="8"/>
        <w:numPr>
          <w:ilvl w:val="2"/>
          <w:numId w:val="1"/>
        </w:numPr>
        <w:tabs>
          <w:tab w:val="left" w:pos="989"/>
        </w:tabs>
        <w:spacing w:before="62" w:after="0" w:line="244" w:lineRule="auto"/>
        <w:ind w:left="120" w:right="242" w:firstLine="479"/>
        <w:jc w:val="both"/>
        <w:rPr>
          <w:rFonts w:hint="eastAsia" w:ascii="宋体" w:hAnsi="宋体" w:eastAsia="宋体" w:cs="宋体"/>
          <w:color w:val="auto"/>
          <w:sz w:val="24"/>
        </w:rPr>
      </w:pPr>
      <w:r>
        <w:rPr>
          <w:rFonts w:hint="eastAsia" w:ascii="宋体" w:hAnsi="宋体" w:eastAsia="宋体" w:cs="宋体"/>
          <w:color w:val="auto"/>
          <w:sz w:val="24"/>
        </w:rPr>
        <w:t>选择“调试”菜单“窗口”中的“进程线程”菜单打开“进程线程”窗</w:t>
      </w:r>
      <w:r>
        <w:rPr>
          <w:rFonts w:hint="eastAsia" w:ascii="宋体" w:hAnsi="宋体" w:eastAsia="宋体" w:cs="宋体"/>
          <w:color w:val="auto"/>
          <w:spacing w:val="-10"/>
          <w:sz w:val="24"/>
        </w:rPr>
        <w:t>口，点击此窗口工具栏上的“刷新”按钮。可以看到当前系统中有三个进程，其</w:t>
      </w:r>
      <w:r>
        <w:rPr>
          <w:rFonts w:hint="eastAsia" w:ascii="宋体" w:hAnsi="宋体" w:eastAsia="宋体" w:cs="宋体"/>
          <w:color w:val="auto"/>
          <w:spacing w:val="-9"/>
          <w:sz w:val="24"/>
        </w:rPr>
        <w:t>中第一个是系统进程，镜像名称为空；另外两个是刚刚创建的应用程序的进程，</w:t>
      </w:r>
    </w:p>
    <w:p>
      <w:pPr>
        <w:spacing w:after="0" w:line="244" w:lineRule="auto"/>
        <w:jc w:val="both"/>
        <w:rPr>
          <w:rFonts w:hint="eastAsia" w:ascii="宋体" w:hAnsi="宋体" w:eastAsia="宋体" w:cs="宋体"/>
          <w:color w:val="auto"/>
          <w:sz w:val="24"/>
        </w:rPr>
        <w:sectPr>
          <w:pgSz w:w="11910" w:h="16840"/>
          <w:pgMar w:top="1460" w:right="1440" w:bottom="280" w:left="1680" w:header="720" w:footer="720" w:gutter="0"/>
          <w:cols w:space="720" w:num="1"/>
        </w:sectPr>
      </w:pPr>
    </w:p>
    <w:p>
      <w:pPr>
        <w:pStyle w:val="4"/>
        <w:spacing w:before="48" w:line="242" w:lineRule="auto"/>
        <w:ind w:right="355"/>
        <w:jc w:val="both"/>
        <w:rPr>
          <w:rFonts w:hint="eastAsia" w:ascii="宋体" w:hAnsi="宋体" w:eastAsia="宋体" w:cs="宋体"/>
          <w:color w:val="auto"/>
        </w:rPr>
      </w:pPr>
      <w:r>
        <w:rPr>
          <w:rFonts w:hint="eastAsia" w:ascii="宋体" w:hAnsi="宋体" w:eastAsia="宋体" w:cs="宋体"/>
          <w:color w:val="auto"/>
          <w:spacing w:val="18"/>
        </w:rPr>
        <w:t>镜像名称分别为“</w:t>
      </w:r>
      <w:r>
        <w:rPr>
          <w:rFonts w:hint="eastAsia" w:ascii="宋体" w:hAnsi="宋体" w:eastAsia="宋体" w:cs="宋体"/>
          <w:color w:val="auto"/>
          <w:spacing w:val="4"/>
        </w:rPr>
        <w:t>A:\EOSApp.exe”（</w:t>
      </w:r>
      <w:r>
        <w:rPr>
          <w:rFonts w:hint="eastAsia" w:ascii="宋体" w:hAnsi="宋体" w:eastAsia="宋体" w:cs="宋体"/>
          <w:color w:val="auto"/>
          <w:spacing w:val="17"/>
        </w:rPr>
        <w:t>会根据读者创建的项目名称变化</w:t>
      </w:r>
      <w:r>
        <w:rPr>
          <w:rFonts w:hint="eastAsia" w:ascii="宋体" w:hAnsi="宋体" w:eastAsia="宋体" w:cs="宋体"/>
          <w:color w:val="auto"/>
          <w:spacing w:val="19"/>
        </w:rPr>
        <w:t>）</w:t>
      </w:r>
      <w:r>
        <w:rPr>
          <w:rFonts w:hint="eastAsia" w:ascii="宋体" w:hAnsi="宋体" w:eastAsia="宋体" w:cs="宋体"/>
          <w:color w:val="auto"/>
        </w:rPr>
        <w:t>和“A:\Hello.exe</w:t>
      </w:r>
      <w:r>
        <w:rPr>
          <w:rFonts w:hint="eastAsia" w:ascii="宋体" w:hAnsi="宋体" w:eastAsia="宋体" w:cs="宋体"/>
          <w:color w:val="auto"/>
          <w:spacing w:val="-3"/>
        </w:rPr>
        <w:t>”。其中，</w:t>
      </w:r>
      <w:r>
        <w:rPr>
          <w:rFonts w:hint="eastAsia" w:ascii="宋体" w:hAnsi="宋体" w:eastAsia="宋体" w:cs="宋体"/>
          <w:color w:val="auto"/>
        </w:rPr>
        <w:t>A:\EOSApp.exe</w:t>
      </w:r>
      <w:r>
        <w:rPr>
          <w:rFonts w:hint="eastAsia" w:ascii="宋体" w:hAnsi="宋体" w:eastAsia="宋体" w:cs="宋体"/>
          <w:color w:val="auto"/>
          <w:spacing w:val="-11"/>
        </w:rPr>
        <w:t xml:space="preserve"> 进程是父进程，其主线程处于运行状</w:t>
      </w:r>
      <w:r>
        <w:rPr>
          <w:rFonts w:hint="eastAsia" w:ascii="宋体" w:hAnsi="宋体" w:eastAsia="宋体" w:cs="宋体"/>
          <w:color w:val="auto"/>
          <w:spacing w:val="-53"/>
        </w:rPr>
        <w:t>态</w:t>
      </w:r>
      <w:r>
        <w:rPr>
          <w:rFonts w:hint="eastAsia" w:ascii="宋体" w:hAnsi="宋体" w:eastAsia="宋体" w:cs="宋体"/>
          <w:color w:val="auto"/>
        </w:rPr>
        <w:t>（正准备调用 WaitForSingleObject</w:t>
      </w:r>
      <w:r>
        <w:rPr>
          <w:rFonts w:hint="eastAsia" w:ascii="宋体" w:hAnsi="宋体" w:eastAsia="宋体" w:cs="宋体"/>
          <w:color w:val="auto"/>
          <w:spacing w:val="-8"/>
        </w:rPr>
        <w:t xml:space="preserve"> 函数，但是命中了断点</w:t>
      </w:r>
      <w:r>
        <w:rPr>
          <w:rFonts w:hint="eastAsia" w:ascii="宋体" w:hAnsi="宋体" w:eastAsia="宋体" w:cs="宋体"/>
          <w:color w:val="auto"/>
          <w:spacing w:val="-9"/>
        </w:rPr>
        <w:t xml:space="preserve">）；A:\Hello.exe </w:t>
      </w:r>
      <w:r>
        <w:rPr>
          <w:rFonts w:hint="eastAsia" w:ascii="宋体" w:hAnsi="宋体" w:eastAsia="宋体" w:cs="宋体"/>
          <w:color w:val="auto"/>
          <w:spacing w:val="15"/>
        </w:rPr>
        <w:t>进程是子进程， 其主线程处于就绪状态， 当父进程的主线程通过调用WaitForSingleObject</w:t>
      </w:r>
      <w:r>
        <w:rPr>
          <w:rFonts w:hint="eastAsia" w:ascii="宋体" w:hAnsi="宋体" w:eastAsia="宋体" w:cs="宋体"/>
          <w:color w:val="auto"/>
          <w:spacing w:val="-7"/>
        </w:rPr>
        <w:t xml:space="preserve"> 函数进入阻塞状态让出处理器后，这个处于就绪状态的线</w:t>
      </w:r>
      <w:r>
        <w:rPr>
          <w:rFonts w:hint="eastAsia" w:ascii="宋体" w:hAnsi="宋体" w:eastAsia="宋体" w:cs="宋体"/>
          <w:color w:val="auto"/>
        </w:rPr>
        <w:t>程就会占用处理器开始运行。这两个应用程序的进程和线程的优先级都为 8。</w:t>
      </w:r>
    </w:p>
    <w:p>
      <w:pPr>
        <w:pStyle w:val="4"/>
        <w:spacing w:before="9"/>
        <w:ind w:left="600"/>
        <w:rPr>
          <w:rFonts w:hint="eastAsia" w:ascii="宋体" w:hAnsi="宋体" w:eastAsia="宋体" w:cs="宋体"/>
          <w:color w:val="auto"/>
        </w:rPr>
      </w:pPr>
      <w:r>
        <w:rPr>
          <w:rFonts w:hint="eastAsia" w:ascii="宋体" w:hAnsi="宋体" w:eastAsia="宋体" w:cs="宋体"/>
          <w:color w:val="auto"/>
        </w:rPr>
        <mc:AlternateContent>
          <mc:Choice Requires="wpg">
            <w:drawing>
              <wp:anchor distT="0" distB="0" distL="0" distR="0" simplePos="0" relativeHeight="251661312" behindDoc="1" locked="0" layoutInCell="1" allowOverlap="1">
                <wp:simplePos x="0" y="0"/>
                <wp:positionH relativeFrom="page">
                  <wp:posOffset>1579880</wp:posOffset>
                </wp:positionH>
                <wp:positionV relativeFrom="paragraph">
                  <wp:posOffset>230505</wp:posOffset>
                </wp:positionV>
                <wp:extent cx="4396105" cy="4706620"/>
                <wp:effectExtent l="0" t="0" r="8255" b="2540"/>
                <wp:wrapTopAndBottom/>
                <wp:docPr id="6" name="组合 2"/>
                <wp:cNvGraphicFramePr/>
                <a:graphic xmlns:a="http://schemas.openxmlformats.org/drawingml/2006/main">
                  <a:graphicData uri="http://schemas.microsoft.com/office/word/2010/wordprocessingGroup">
                    <wpg:wgp>
                      <wpg:cNvGrpSpPr/>
                      <wpg:grpSpPr>
                        <a:xfrm>
                          <a:off x="0" y="0"/>
                          <a:ext cx="4396105" cy="4706620"/>
                          <a:chOff x="2488" y="363"/>
                          <a:chExt cx="6923" cy="7412"/>
                        </a:xfrm>
                      </wpg:grpSpPr>
                      <pic:pic xmlns:pic="http://schemas.openxmlformats.org/drawingml/2006/picture">
                        <pic:nvPicPr>
                          <pic:cNvPr id="2" name="图片 3"/>
                          <pic:cNvPicPr>
                            <a:picLocks noChangeAspect="1"/>
                          </pic:cNvPicPr>
                        </pic:nvPicPr>
                        <pic:blipFill>
                          <a:blip r:embed="rId18"/>
                          <a:stretch>
                            <a:fillRect/>
                          </a:stretch>
                        </pic:blipFill>
                        <pic:spPr>
                          <a:xfrm>
                            <a:off x="2488" y="363"/>
                            <a:ext cx="6923" cy="3962"/>
                          </a:xfrm>
                          <a:prstGeom prst="rect">
                            <a:avLst/>
                          </a:prstGeom>
                          <a:noFill/>
                          <a:ln>
                            <a:noFill/>
                          </a:ln>
                        </pic:spPr>
                      </pic:pic>
                      <pic:pic xmlns:pic="http://schemas.openxmlformats.org/drawingml/2006/picture">
                        <pic:nvPicPr>
                          <pic:cNvPr id="4" name="图片 4"/>
                          <pic:cNvPicPr>
                            <a:picLocks noChangeAspect="1"/>
                          </pic:cNvPicPr>
                        </pic:nvPicPr>
                        <pic:blipFill>
                          <a:blip r:embed="rId19"/>
                          <a:stretch>
                            <a:fillRect/>
                          </a:stretch>
                        </pic:blipFill>
                        <pic:spPr>
                          <a:xfrm>
                            <a:off x="2488" y="4393"/>
                            <a:ext cx="6923" cy="3382"/>
                          </a:xfrm>
                          <a:prstGeom prst="rect">
                            <a:avLst/>
                          </a:prstGeom>
                          <a:noFill/>
                          <a:ln>
                            <a:noFill/>
                          </a:ln>
                        </pic:spPr>
                      </pic:pic>
                    </wpg:wgp>
                  </a:graphicData>
                </a:graphic>
              </wp:anchor>
            </w:drawing>
          </mc:Choice>
          <mc:Fallback>
            <w:pict>
              <v:group id="组合 2" o:spid="_x0000_s1026" o:spt="203" style="position:absolute;left:0pt;margin-left:124.4pt;margin-top:18.15pt;height:370.6pt;width:346.15pt;mso-position-horizontal-relative:page;mso-wrap-distance-bottom:0pt;mso-wrap-distance-top:0pt;z-index:-251655168;mso-width-relative:page;mso-height-relative:page;" coordorigin="2488,363" coordsize="6923,7412" o:gfxdata="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">
                <o:lock v:ext="edit" aspectratio="f"/>
                <v:shape id="图片 3" o:spid="_x0000_s1026" o:spt="75" type="#_x0000_t75" style="position:absolute;left:2488;top:363;height:3962;width:6923;" filled="f" o:preferrelative="t" stroked="f" coordsize="21600,21600" o:gfxdata="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k/YZe5AAAA2gAA&#10;AA8AAAAAAAAAAQAgAAAAIgAAAGRycy9kb3ducmV2LnhtbFBLAQIUABQAAAAIAIdO4kAzLwWeOwAA&#10;ADkAAAAQAAAAAAAAAAEAIAAAAAgBAABkcnMvc2hhcGV4bWwueG1sUEsFBgAAAAAGAAYAWwEAALID&#10;AAAAAA==&#10;">
                  <v:fill on="f" focussize="0,0"/>
                  <v:stroke on="f"/>
                  <v:imagedata r:id="rId18" o:title=""/>
                  <o:lock v:ext="edit" aspectratio="t"/>
                </v:shape>
                <v:shape id="_x0000_s1026" o:spid="_x0000_s1026" o:spt="75" type="#_x0000_t75" style="position:absolute;left:2488;top:4393;height:3382;width:6923;" filled="f" o:preferrelative="t" stroked="f" coordsize="21600,21600" o:gfxdata="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n4v0vQAA&#10;ANoAAAAPAAAAAAAAAAEAIAAAACIAAABkcnMvZG93bnJldi54bWxQSwECFAAUAAAACACHTuJAMy8F&#10;njsAAAA5AAAAEAAAAAAAAAABACAAAAAMAQAAZHJzL3NoYXBleG1sLnhtbFBLBQYAAAAABgAGAFsB&#10;AAC2AwAAAAA=&#10;">
                  <v:fill on="f" focussize="0,0"/>
                  <v:stroke on="f"/>
                  <v:imagedata r:id="rId19" o:title=""/>
                  <o:lock v:ext="edit" aspectratio="t"/>
                </v:shape>
                <w10:wrap type="topAndBottom"/>
              </v:group>
            </w:pict>
          </mc:Fallback>
        </mc:AlternateContent>
      </w:r>
      <w:r>
        <w:rPr>
          <w:rFonts w:hint="eastAsia" w:ascii="宋体" w:hAnsi="宋体" w:eastAsia="宋体" w:cs="宋体"/>
          <w:color w:val="auto"/>
        </w:rPr>
        <w:t>查看“进程线程”窗口：</w:t>
      </w:r>
    </w:p>
    <w:p>
      <w:pPr>
        <w:pStyle w:val="8"/>
        <w:numPr>
          <w:ilvl w:val="2"/>
          <w:numId w:val="1"/>
        </w:numPr>
        <w:tabs>
          <w:tab w:val="left" w:pos="961"/>
        </w:tabs>
        <w:spacing w:before="6" w:after="0" w:line="242" w:lineRule="auto"/>
        <w:ind w:left="120" w:right="355" w:firstLine="479"/>
        <w:jc w:val="both"/>
        <w:rPr>
          <w:rFonts w:hint="eastAsia" w:ascii="宋体" w:hAnsi="宋体" w:eastAsia="宋体" w:cs="宋体"/>
          <w:color w:val="auto"/>
          <w:sz w:val="24"/>
        </w:rPr>
      </w:pPr>
      <w:r>
        <w:rPr>
          <w:rFonts w:hint="eastAsia" w:ascii="宋体" w:hAnsi="宋体" w:eastAsia="宋体" w:cs="宋体"/>
          <w:color w:val="auto"/>
          <w:spacing w:val="-15"/>
          <w:sz w:val="24"/>
        </w:rPr>
        <w:t xml:space="preserve">选择“调试”菜单“窗口”中的“进程控制块”菜单打开“进程控制块” </w:t>
      </w:r>
      <w:r>
        <w:rPr>
          <w:rFonts w:hint="eastAsia" w:ascii="宋体" w:hAnsi="宋体" w:eastAsia="宋体" w:cs="宋体"/>
          <w:color w:val="auto"/>
          <w:spacing w:val="-14"/>
          <w:sz w:val="24"/>
        </w:rPr>
        <w:t xml:space="preserve">窗口，在此窗口工具栏上的组合框中选择“进程控制块 </w:t>
      </w:r>
      <w:r>
        <w:rPr>
          <w:rFonts w:hint="eastAsia" w:ascii="宋体" w:hAnsi="宋体" w:eastAsia="宋体" w:cs="宋体"/>
          <w:color w:val="auto"/>
          <w:sz w:val="24"/>
        </w:rPr>
        <w:t>PID=24”</w:t>
      </w:r>
      <w:r>
        <w:rPr>
          <w:rFonts w:hint="eastAsia" w:ascii="宋体" w:hAnsi="宋体" w:eastAsia="宋体" w:cs="宋体"/>
          <w:color w:val="auto"/>
          <w:spacing w:val="-3"/>
          <w:sz w:val="24"/>
        </w:rPr>
        <w:t>的选项，可以</w:t>
      </w:r>
      <w:r>
        <w:rPr>
          <w:rFonts w:hint="eastAsia" w:ascii="宋体" w:hAnsi="宋体" w:eastAsia="宋体" w:cs="宋体"/>
          <w:color w:val="auto"/>
          <w:spacing w:val="2"/>
          <w:sz w:val="24"/>
        </w:rPr>
        <w:t xml:space="preserve">查看 </w:t>
      </w:r>
      <w:r>
        <w:rPr>
          <w:rFonts w:hint="eastAsia" w:ascii="宋体" w:hAnsi="宋体" w:eastAsia="宋体" w:cs="宋体"/>
          <w:color w:val="auto"/>
          <w:sz w:val="24"/>
        </w:rPr>
        <w:t>PID</w:t>
      </w:r>
      <w:r>
        <w:rPr>
          <w:rFonts w:hint="eastAsia" w:ascii="宋体" w:hAnsi="宋体" w:eastAsia="宋体" w:cs="宋体"/>
          <w:color w:val="auto"/>
          <w:spacing w:val="5"/>
          <w:sz w:val="24"/>
        </w:rPr>
        <w:t xml:space="preserve"> 为 </w:t>
      </w:r>
      <w:r>
        <w:rPr>
          <w:rFonts w:hint="eastAsia" w:ascii="宋体" w:hAnsi="宋体" w:eastAsia="宋体" w:cs="宋体"/>
          <w:color w:val="auto"/>
          <w:sz w:val="24"/>
        </w:rPr>
        <w:t>24</w:t>
      </w:r>
      <w:r>
        <w:rPr>
          <w:rFonts w:hint="eastAsia" w:ascii="宋体" w:hAnsi="宋体" w:eastAsia="宋体" w:cs="宋体"/>
          <w:color w:val="auto"/>
          <w:spacing w:val="-2"/>
          <w:sz w:val="24"/>
        </w:rPr>
        <w:t xml:space="preserve"> 的进程的详细信息。其中，阻塞在该进程的线程链表中，可以</w:t>
      </w:r>
      <w:r>
        <w:rPr>
          <w:rFonts w:hint="eastAsia" w:ascii="宋体" w:hAnsi="宋体" w:eastAsia="宋体" w:cs="宋体"/>
          <w:color w:val="auto"/>
          <w:sz w:val="24"/>
        </w:rPr>
        <w:t>看到 ID 为 18</w:t>
      </w:r>
      <w:r>
        <w:rPr>
          <w:rFonts w:hint="eastAsia" w:ascii="宋体" w:hAnsi="宋体" w:eastAsia="宋体" w:cs="宋体"/>
          <w:color w:val="auto"/>
          <w:spacing w:val="-7"/>
          <w:sz w:val="24"/>
        </w:rPr>
        <w:t xml:space="preserve"> 的控制台线程阻塞在该进程上。这也就是当此进程结束后，控制台线程才能继续接收用户命令的原因。并且其实现方式与父进程等待子进程的方</w:t>
      </w:r>
      <w:r>
        <w:rPr>
          <w:rFonts w:hint="eastAsia" w:ascii="宋体" w:hAnsi="宋体" w:eastAsia="宋体" w:cs="宋体"/>
          <w:color w:val="auto"/>
          <w:spacing w:val="3"/>
          <w:sz w:val="24"/>
        </w:rPr>
        <w:t xml:space="preserve">式是一致的，感兴趣的读者可以在 </w:t>
      </w:r>
      <w:r>
        <w:rPr>
          <w:rFonts w:hint="eastAsia" w:ascii="宋体" w:hAnsi="宋体" w:eastAsia="宋体" w:cs="宋体"/>
          <w:color w:val="auto"/>
          <w:sz w:val="24"/>
        </w:rPr>
        <w:t>EOS</w:t>
      </w:r>
      <w:r>
        <w:rPr>
          <w:rFonts w:hint="eastAsia" w:ascii="宋体" w:hAnsi="宋体" w:eastAsia="宋体" w:cs="宋体"/>
          <w:color w:val="auto"/>
          <w:spacing w:val="17"/>
          <w:sz w:val="24"/>
        </w:rPr>
        <w:t xml:space="preserve"> 内核项目的 </w:t>
      </w:r>
      <w:r>
        <w:rPr>
          <w:rFonts w:hint="eastAsia" w:ascii="宋体" w:hAnsi="宋体" w:eastAsia="宋体" w:cs="宋体"/>
          <w:color w:val="auto"/>
          <w:sz w:val="24"/>
        </w:rPr>
        <w:t>ke/sysproc.c</w:t>
      </w:r>
      <w:r>
        <w:rPr>
          <w:rFonts w:hint="eastAsia" w:ascii="宋体" w:hAnsi="宋体" w:eastAsia="宋体" w:cs="宋体"/>
          <w:color w:val="auto"/>
          <w:spacing w:val="12"/>
          <w:sz w:val="24"/>
        </w:rPr>
        <w:t xml:space="preserve"> 文件中的KiShellThread</w:t>
      </w:r>
      <w:r>
        <w:rPr>
          <w:rFonts w:hint="eastAsia" w:ascii="宋体" w:hAnsi="宋体" w:eastAsia="宋体" w:cs="宋体"/>
          <w:color w:val="auto"/>
          <w:sz w:val="24"/>
        </w:rPr>
        <w:t xml:space="preserve"> 函数中找到控制台线程根据用户输入的命令创建应用程序的进程，并等待其执行完毕后，继续接收用户命令的源代码。</w:t>
      </w:r>
    </w:p>
    <w:p>
      <w:pPr>
        <w:pStyle w:val="4"/>
        <w:spacing w:before="12"/>
        <w:ind w:left="600"/>
        <w:jc w:val="both"/>
        <w:rPr>
          <w:rFonts w:hint="eastAsia" w:ascii="宋体" w:hAnsi="宋体" w:eastAsia="宋体" w:cs="宋体"/>
          <w:color w:val="auto"/>
        </w:rPr>
      </w:pPr>
      <w:r>
        <w:rPr>
          <w:rFonts w:hint="eastAsia" w:ascii="宋体" w:hAnsi="宋体" w:eastAsia="宋体" w:cs="宋体"/>
          <w:color w:val="auto"/>
        </w:rPr>
        <w:t>查看 PID 为 24 的进程的详细信息：</w:t>
      </w:r>
    </w:p>
    <w:p>
      <w:pPr>
        <w:spacing w:after="0"/>
        <w:jc w:val="both"/>
        <w:rPr>
          <w:rFonts w:hint="eastAsia" w:ascii="宋体" w:hAnsi="宋体" w:eastAsia="宋体" w:cs="宋体"/>
          <w:color w:val="auto"/>
        </w:rPr>
        <w:sectPr>
          <w:pgSz w:w="11910" w:h="16840"/>
          <w:pgMar w:top="1380" w:right="1440" w:bottom="280" w:left="1680" w:header="720" w:footer="720" w:gutter="0"/>
          <w:cols w:space="720" w:num="1"/>
        </w:sectPr>
      </w:pPr>
    </w:p>
    <w:p>
      <w:pPr>
        <w:pStyle w:val="4"/>
        <w:ind w:left="1135"/>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960495" cy="2748915"/>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png"/>
                    <pic:cNvPicPr>
                      <a:picLocks noChangeAspect="1"/>
                    </pic:cNvPicPr>
                  </pic:nvPicPr>
                  <pic:blipFill>
                    <a:blip r:embed="rId20" cstate="print"/>
                    <a:stretch>
                      <a:fillRect/>
                    </a:stretch>
                  </pic:blipFill>
                  <pic:spPr>
                    <a:xfrm>
                      <a:off x="0" y="0"/>
                      <a:ext cx="3961088" cy="2748915"/>
                    </a:xfrm>
                    <a:prstGeom prst="rect">
                      <a:avLst/>
                    </a:prstGeom>
                  </pic:spPr>
                </pic:pic>
              </a:graphicData>
            </a:graphic>
          </wp:inline>
        </w:drawing>
      </w:r>
    </w:p>
    <w:p>
      <w:pPr>
        <w:pStyle w:val="8"/>
        <w:numPr>
          <w:ilvl w:val="2"/>
          <w:numId w:val="1"/>
        </w:numPr>
        <w:tabs>
          <w:tab w:val="left" w:pos="961"/>
        </w:tabs>
        <w:spacing w:before="28" w:after="0" w:line="242" w:lineRule="auto"/>
        <w:ind w:left="120" w:right="235" w:firstLine="479"/>
        <w:jc w:val="left"/>
        <w:rPr>
          <w:rFonts w:hint="eastAsia" w:ascii="宋体" w:hAnsi="宋体" w:eastAsia="宋体" w:cs="宋体"/>
          <w:color w:val="auto"/>
          <w:sz w:val="24"/>
        </w:rPr>
      </w:pPr>
      <w:r>
        <w:rPr>
          <w:rFonts w:hint="eastAsia" w:ascii="宋体" w:hAnsi="宋体" w:eastAsia="宋体" w:cs="宋体"/>
          <w:color w:val="auto"/>
          <w:sz w:val="24"/>
        </w:rPr>
        <w:t>按 F10 单步执行 WaitForSingleObject</w:t>
      </w:r>
      <w:r>
        <w:rPr>
          <w:rFonts w:hint="eastAsia" w:ascii="宋体" w:hAnsi="宋体" w:eastAsia="宋体" w:cs="宋体"/>
          <w:color w:val="auto"/>
          <w:spacing w:val="-11"/>
          <w:sz w:val="24"/>
        </w:rPr>
        <w:t xml:space="preserve"> 函数，再次刷新进程线程窗口， </w:t>
      </w:r>
      <w:r>
        <w:rPr>
          <w:rFonts w:hint="eastAsia" w:ascii="宋体" w:hAnsi="宋体" w:eastAsia="宋体" w:cs="宋体"/>
          <w:color w:val="auto"/>
          <w:sz w:val="24"/>
        </w:rPr>
        <w:t>确认子进程已经结束运行。</w:t>
      </w:r>
    </w:p>
    <w:p>
      <w:pPr>
        <w:pStyle w:val="4"/>
        <w:spacing w:before="3"/>
        <w:ind w:left="60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1741170</wp:posOffset>
            </wp:positionH>
            <wp:positionV relativeFrom="paragraph">
              <wp:posOffset>239395</wp:posOffset>
            </wp:positionV>
            <wp:extent cx="4056380" cy="2284095"/>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png"/>
                    <pic:cNvPicPr>
                      <a:picLocks noChangeAspect="1"/>
                    </pic:cNvPicPr>
                  </pic:nvPicPr>
                  <pic:blipFill>
                    <a:blip r:embed="rId21" cstate="print"/>
                    <a:stretch>
                      <a:fillRect/>
                    </a:stretch>
                  </pic:blipFill>
                  <pic:spPr>
                    <a:xfrm>
                      <a:off x="0" y="0"/>
                      <a:ext cx="4056126" cy="2284285"/>
                    </a:xfrm>
                    <a:prstGeom prst="rect">
                      <a:avLst/>
                    </a:prstGeom>
                  </pic:spPr>
                </pic:pic>
              </a:graphicData>
            </a:graphic>
          </wp:anchor>
        </w:drawing>
      </w:r>
      <w:r>
        <w:rPr>
          <w:rFonts w:hint="eastAsia" w:ascii="宋体" w:hAnsi="宋体" w:eastAsia="宋体" w:cs="宋体"/>
          <w:color w:val="auto"/>
        </w:rPr>
        <w:t>单步执行结果如下：</w:t>
      </w:r>
    </w:p>
    <w:p>
      <w:pPr>
        <w:pStyle w:val="8"/>
        <w:numPr>
          <w:ilvl w:val="2"/>
          <w:numId w:val="1"/>
        </w:numPr>
        <w:tabs>
          <w:tab w:val="left" w:pos="961"/>
        </w:tabs>
        <w:spacing w:before="56"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选择“调试”菜单中的“删除所有断点”，删除之前添加的断点。</w:t>
      </w:r>
    </w:p>
    <w:p>
      <w:pPr>
        <w:pStyle w:val="8"/>
        <w:numPr>
          <w:ilvl w:val="2"/>
          <w:numId w:val="1"/>
        </w:numPr>
        <w:tabs>
          <w:tab w:val="left" w:pos="961"/>
        </w:tabs>
        <w:spacing w:before="4"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选择“调试”菜单中的“停止调试”，结束本次调试。</w:t>
      </w:r>
    </w:p>
    <w:p>
      <w:pPr>
        <w:pStyle w:val="4"/>
        <w:spacing w:before="9"/>
        <w:ind w:left="0"/>
        <w:rPr>
          <w:rFonts w:hint="eastAsia" w:ascii="宋体" w:hAnsi="宋体" w:eastAsia="宋体" w:cs="宋体"/>
          <w:color w:val="auto"/>
        </w:rPr>
      </w:pPr>
    </w:p>
    <w:p>
      <w:pPr>
        <w:pStyle w:val="3"/>
        <w:numPr>
          <w:ilvl w:val="1"/>
          <w:numId w:val="1"/>
        </w:numPr>
        <w:tabs>
          <w:tab w:val="left" w:pos="605"/>
        </w:tabs>
        <w:spacing w:before="1" w:after="0" w:line="240" w:lineRule="auto"/>
        <w:ind w:left="604" w:right="0" w:hanging="485"/>
        <w:jc w:val="left"/>
        <w:rPr>
          <w:rFonts w:hint="eastAsia" w:ascii="宋体" w:hAnsi="宋体" w:eastAsia="宋体" w:cs="宋体"/>
          <w:color w:val="auto"/>
        </w:rPr>
      </w:pPr>
      <w:r>
        <w:rPr>
          <w:rFonts w:hint="eastAsia" w:ascii="宋体" w:hAnsi="宋体" w:eastAsia="宋体" w:cs="宋体"/>
          <w:color w:val="auto"/>
        </w:rPr>
        <w:t>从内核的角度理解进程的创建过程</w:t>
      </w:r>
    </w:p>
    <w:p>
      <w:pPr>
        <w:pStyle w:val="8"/>
        <w:numPr>
          <w:ilvl w:val="2"/>
          <w:numId w:val="4"/>
        </w:numPr>
        <w:tabs>
          <w:tab w:val="left" w:pos="1329"/>
        </w:tabs>
        <w:spacing w:before="4" w:after="0" w:line="240" w:lineRule="auto"/>
        <w:ind w:left="1329" w:right="0" w:hanging="729"/>
        <w:jc w:val="left"/>
        <w:rPr>
          <w:rFonts w:hint="eastAsia" w:ascii="宋体" w:hAnsi="宋体" w:eastAsia="宋体" w:cs="宋体"/>
          <w:b/>
          <w:color w:val="auto"/>
          <w:sz w:val="24"/>
        </w:rPr>
      </w:pPr>
      <w:r>
        <w:rPr>
          <w:rFonts w:hint="eastAsia" w:ascii="宋体" w:hAnsi="宋体" w:eastAsia="宋体" w:cs="宋体"/>
          <w:b/>
          <w:color w:val="auto"/>
          <w:spacing w:val="-1"/>
          <w:sz w:val="24"/>
        </w:rPr>
        <w:t xml:space="preserve">调试 </w:t>
      </w:r>
      <w:r>
        <w:rPr>
          <w:rFonts w:hint="eastAsia" w:ascii="宋体" w:hAnsi="宋体" w:eastAsia="宋体" w:cs="宋体"/>
          <w:b/>
          <w:color w:val="auto"/>
          <w:sz w:val="24"/>
        </w:rPr>
        <w:t>CreateProcess</w:t>
      </w:r>
      <w:r>
        <w:rPr>
          <w:rFonts w:hint="eastAsia" w:ascii="宋体" w:hAnsi="宋体" w:eastAsia="宋体" w:cs="宋体"/>
          <w:b/>
          <w:color w:val="auto"/>
          <w:spacing w:val="2"/>
          <w:sz w:val="24"/>
        </w:rPr>
        <w:t xml:space="preserve"> 函数</w:t>
      </w:r>
    </w:p>
    <w:p>
      <w:pPr>
        <w:pStyle w:val="4"/>
        <w:spacing w:before="4"/>
        <w:ind w:left="600"/>
        <w:rPr>
          <w:rFonts w:hint="eastAsia" w:ascii="宋体" w:hAnsi="宋体" w:eastAsia="宋体" w:cs="宋体"/>
          <w:color w:val="auto"/>
        </w:rPr>
      </w:pPr>
      <w:r>
        <w:rPr>
          <w:rFonts w:hint="eastAsia" w:ascii="宋体" w:hAnsi="宋体" w:eastAsia="宋体" w:cs="宋体"/>
          <w:color w:val="auto"/>
        </w:rPr>
        <w:t>按照下面的步骤调试 CreateProcess 函数创建进程的过程：</w:t>
      </w:r>
    </w:p>
    <w:p>
      <w:pPr>
        <w:pStyle w:val="8"/>
        <w:numPr>
          <w:ilvl w:val="0"/>
          <w:numId w:val="5"/>
        </w:numPr>
        <w:tabs>
          <w:tab w:val="left" w:pos="1048"/>
          <w:tab w:val="left" w:pos="1049"/>
          <w:tab w:val="left" w:pos="1800"/>
          <w:tab w:val="left" w:pos="2369"/>
          <w:tab w:val="left" w:pos="3937"/>
          <w:tab w:val="left" w:pos="5109"/>
          <w:tab w:val="left" w:pos="6406"/>
          <w:tab w:val="left" w:pos="7094"/>
        </w:tabs>
        <w:spacing w:before="5" w:after="0" w:line="240" w:lineRule="auto"/>
        <w:ind w:left="1049" w:right="0" w:hanging="449"/>
        <w:jc w:val="left"/>
        <w:rPr>
          <w:rFonts w:hint="eastAsia" w:ascii="宋体" w:hAnsi="宋体" w:eastAsia="宋体" w:cs="宋体"/>
          <w:color w:val="auto"/>
          <w:sz w:val="24"/>
        </w:rPr>
      </w:pPr>
      <w:r>
        <w:rPr>
          <w:rFonts w:hint="eastAsia" w:ascii="宋体" w:hAnsi="宋体" w:eastAsia="宋体" w:cs="宋体"/>
          <w:color w:val="auto"/>
          <w:spacing w:val="32"/>
          <w:sz w:val="24"/>
        </w:rPr>
        <w:t>打</w:t>
      </w:r>
      <w:r>
        <w:rPr>
          <w:rFonts w:hint="eastAsia" w:ascii="宋体" w:hAnsi="宋体" w:eastAsia="宋体" w:cs="宋体"/>
          <w:color w:val="auto"/>
          <w:sz w:val="24"/>
        </w:rPr>
        <w:t>开</w:t>
      </w:r>
      <w:r>
        <w:rPr>
          <w:rFonts w:hint="eastAsia" w:ascii="宋体" w:hAnsi="宋体" w:eastAsia="宋体" w:cs="宋体"/>
          <w:color w:val="auto"/>
          <w:sz w:val="24"/>
        </w:rPr>
        <w:tab/>
      </w:r>
      <w:r>
        <w:rPr>
          <w:rFonts w:hint="eastAsia" w:ascii="宋体" w:hAnsi="宋体" w:eastAsia="宋体" w:cs="宋体"/>
          <w:color w:val="auto"/>
          <w:sz w:val="24"/>
        </w:rPr>
        <w:t>EOS</w:t>
      </w:r>
      <w:r>
        <w:rPr>
          <w:rFonts w:hint="eastAsia" w:ascii="宋体" w:hAnsi="宋体" w:eastAsia="宋体" w:cs="宋体"/>
          <w:color w:val="auto"/>
          <w:sz w:val="24"/>
        </w:rPr>
        <w:tab/>
      </w:r>
      <w:r>
        <w:rPr>
          <w:rFonts w:hint="eastAsia" w:ascii="宋体" w:hAnsi="宋体" w:eastAsia="宋体" w:cs="宋体"/>
          <w:color w:val="auto"/>
          <w:spacing w:val="32"/>
          <w:sz w:val="24"/>
        </w:rPr>
        <w:t>应用程序</w:t>
      </w:r>
      <w:r>
        <w:rPr>
          <w:rFonts w:hint="eastAsia" w:ascii="宋体" w:hAnsi="宋体" w:eastAsia="宋体" w:cs="宋体"/>
          <w:color w:val="auto"/>
          <w:sz w:val="24"/>
        </w:rPr>
        <w:t>的</w:t>
      </w:r>
      <w:r>
        <w:rPr>
          <w:rFonts w:hint="eastAsia" w:ascii="宋体" w:hAnsi="宋体" w:eastAsia="宋体" w:cs="宋体"/>
          <w:color w:val="auto"/>
          <w:sz w:val="24"/>
        </w:rPr>
        <w:tab/>
      </w:r>
      <w:r>
        <w:rPr>
          <w:rFonts w:hint="eastAsia" w:ascii="宋体" w:hAnsi="宋体" w:eastAsia="宋体" w:cs="宋体"/>
          <w:color w:val="auto"/>
          <w:sz w:val="24"/>
        </w:rPr>
        <w:t>EOSApp.c</w:t>
      </w:r>
      <w:r>
        <w:rPr>
          <w:rFonts w:hint="eastAsia" w:ascii="宋体" w:hAnsi="宋体" w:eastAsia="宋体" w:cs="宋体"/>
          <w:color w:val="auto"/>
          <w:sz w:val="24"/>
        </w:rPr>
        <w:tab/>
      </w:r>
      <w:r>
        <w:rPr>
          <w:rFonts w:hint="eastAsia" w:ascii="宋体" w:hAnsi="宋体" w:eastAsia="宋体" w:cs="宋体"/>
          <w:color w:val="auto"/>
          <w:spacing w:val="32"/>
          <w:sz w:val="24"/>
        </w:rPr>
        <w:t>文件，</w:t>
      </w:r>
      <w:r>
        <w:rPr>
          <w:rFonts w:hint="eastAsia" w:ascii="宋体" w:hAnsi="宋体" w:eastAsia="宋体" w:cs="宋体"/>
          <w:color w:val="auto"/>
          <w:sz w:val="24"/>
        </w:rPr>
        <w:t>在</w:t>
      </w:r>
      <w:r>
        <w:rPr>
          <w:rFonts w:hint="eastAsia" w:ascii="宋体" w:hAnsi="宋体" w:eastAsia="宋体" w:cs="宋体"/>
          <w:color w:val="auto"/>
          <w:sz w:val="24"/>
        </w:rPr>
        <w:tab/>
      </w:r>
      <w:r>
        <w:rPr>
          <w:rFonts w:hint="eastAsia" w:ascii="宋体" w:hAnsi="宋体" w:eastAsia="宋体" w:cs="宋体"/>
          <w:color w:val="auto"/>
          <w:sz w:val="24"/>
        </w:rPr>
        <w:t>main</w:t>
      </w:r>
      <w:r>
        <w:rPr>
          <w:rFonts w:hint="eastAsia" w:ascii="宋体" w:hAnsi="宋体" w:eastAsia="宋体" w:cs="宋体"/>
          <w:color w:val="auto"/>
          <w:sz w:val="24"/>
        </w:rPr>
        <w:tab/>
      </w:r>
      <w:r>
        <w:rPr>
          <w:rFonts w:hint="eastAsia" w:ascii="宋体" w:hAnsi="宋体" w:eastAsia="宋体" w:cs="宋体"/>
          <w:color w:val="auto"/>
          <w:spacing w:val="31"/>
          <w:sz w:val="24"/>
        </w:rPr>
        <w:t>函数中</w:t>
      </w:r>
      <w:r>
        <w:rPr>
          <w:rFonts w:hint="eastAsia" w:ascii="宋体" w:hAnsi="宋体" w:eastAsia="宋体" w:cs="宋体"/>
          <w:color w:val="auto"/>
          <w:spacing w:val="35"/>
          <w:sz w:val="24"/>
        </w:rPr>
        <w:t>调</w:t>
      </w:r>
      <w:r>
        <w:rPr>
          <w:rFonts w:hint="eastAsia" w:ascii="宋体" w:hAnsi="宋体" w:eastAsia="宋体" w:cs="宋体"/>
          <w:color w:val="auto"/>
          <w:sz w:val="24"/>
        </w:rPr>
        <w:t>用</w:t>
      </w:r>
    </w:p>
    <w:p>
      <w:pPr>
        <w:pStyle w:val="4"/>
        <w:spacing w:before="5" w:line="242" w:lineRule="auto"/>
        <w:ind w:left="600" w:right="2417" w:hanging="480"/>
        <w:rPr>
          <w:rFonts w:hint="eastAsia" w:ascii="宋体" w:hAnsi="宋体" w:eastAsia="宋体" w:cs="宋体"/>
          <w:color w:val="auto"/>
        </w:rPr>
      </w:pPr>
      <w:r>
        <w:rPr>
          <w:rFonts w:hint="eastAsia" w:ascii="宋体" w:hAnsi="宋体" w:eastAsia="宋体" w:cs="宋体"/>
          <w:color w:val="auto"/>
        </w:rPr>
        <w:t>CreateProcess 函数的代码行（第 49 行）添加一个断点。添加断点如下：</w:t>
      </w:r>
    </w:p>
    <w:p>
      <w:pPr>
        <w:spacing w:after="0" w:line="242" w:lineRule="auto"/>
        <w:rPr>
          <w:rFonts w:hint="eastAsia" w:ascii="宋体" w:hAnsi="宋体" w:eastAsia="宋体" w:cs="宋体"/>
          <w:color w:val="auto"/>
        </w:rPr>
        <w:sectPr>
          <w:pgSz w:w="11910" w:h="16840"/>
          <w:pgMar w:top="1440" w:right="1440" w:bottom="280" w:left="1680" w:header="720" w:footer="720" w:gutter="0"/>
          <w:cols w:space="720" w:num="1"/>
        </w:sectPr>
      </w:pPr>
    </w:p>
    <w:p>
      <w:pPr>
        <w:pStyle w:val="4"/>
        <w:ind w:left="94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206240" cy="1282065"/>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png"/>
                    <pic:cNvPicPr>
                      <a:picLocks noChangeAspect="1"/>
                    </pic:cNvPicPr>
                  </pic:nvPicPr>
                  <pic:blipFill>
                    <a:blip r:embed="rId22" cstate="print"/>
                    <a:stretch>
                      <a:fillRect/>
                    </a:stretch>
                  </pic:blipFill>
                  <pic:spPr>
                    <a:xfrm>
                      <a:off x="0" y="0"/>
                      <a:ext cx="4206633" cy="1282255"/>
                    </a:xfrm>
                    <a:prstGeom prst="rect">
                      <a:avLst/>
                    </a:prstGeom>
                  </pic:spPr>
                </pic:pic>
              </a:graphicData>
            </a:graphic>
          </wp:inline>
        </w:drawing>
      </w:r>
    </w:p>
    <w:p>
      <w:pPr>
        <w:pStyle w:val="8"/>
        <w:numPr>
          <w:ilvl w:val="0"/>
          <w:numId w:val="5"/>
        </w:numPr>
        <w:tabs>
          <w:tab w:val="left" w:pos="961"/>
        </w:tabs>
        <w:spacing w:before="93" w:after="22" w:line="242" w:lineRule="auto"/>
        <w:ind w:left="600" w:right="2785" w:firstLine="0"/>
        <w:jc w:val="left"/>
        <w:rPr>
          <w:rFonts w:hint="eastAsia" w:ascii="宋体" w:hAnsi="宋体" w:eastAsia="宋体" w:cs="宋体"/>
          <w:color w:val="auto"/>
          <w:sz w:val="24"/>
        </w:rPr>
      </w:pPr>
      <w:r>
        <w:rPr>
          <w:rFonts w:hint="eastAsia" w:ascii="宋体" w:hAnsi="宋体" w:eastAsia="宋体" w:cs="宋体"/>
          <w:color w:val="auto"/>
          <w:sz w:val="24"/>
        </w:rPr>
        <w:t>按 F5</w:t>
      </w:r>
      <w:r>
        <w:rPr>
          <w:rFonts w:hint="eastAsia" w:ascii="宋体" w:hAnsi="宋体" w:eastAsia="宋体" w:cs="宋体"/>
          <w:color w:val="auto"/>
          <w:spacing w:val="-1"/>
          <w:sz w:val="24"/>
        </w:rPr>
        <w:t xml:space="preserve"> 启动调试，会在刚刚添加的断点处中断。</w:t>
      </w:r>
      <w:r>
        <w:rPr>
          <w:rFonts w:hint="eastAsia" w:ascii="宋体" w:hAnsi="宋体" w:eastAsia="宋体" w:cs="宋体"/>
          <w:color w:val="auto"/>
          <w:sz w:val="24"/>
        </w:rPr>
        <w:t>执行结果如下：</w:t>
      </w:r>
    </w:p>
    <w:p>
      <w:pPr>
        <w:pStyle w:val="4"/>
        <w:ind w:left="91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165475" cy="1758950"/>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png"/>
                    <pic:cNvPicPr>
                      <a:picLocks noChangeAspect="1"/>
                    </pic:cNvPicPr>
                  </pic:nvPicPr>
                  <pic:blipFill>
                    <a:blip r:embed="rId23" cstate="print"/>
                    <a:stretch>
                      <a:fillRect/>
                    </a:stretch>
                  </pic:blipFill>
                  <pic:spPr>
                    <a:xfrm>
                      <a:off x="0" y="0"/>
                      <a:ext cx="3165549" cy="1759553"/>
                    </a:xfrm>
                    <a:prstGeom prst="rect">
                      <a:avLst/>
                    </a:prstGeom>
                  </pic:spPr>
                </pic:pic>
              </a:graphicData>
            </a:graphic>
          </wp:inline>
        </w:drawing>
      </w:r>
    </w:p>
    <w:p>
      <w:pPr>
        <w:pStyle w:val="8"/>
        <w:numPr>
          <w:ilvl w:val="0"/>
          <w:numId w:val="5"/>
        </w:numPr>
        <w:tabs>
          <w:tab w:val="left" w:pos="989"/>
        </w:tabs>
        <w:spacing w:before="18" w:after="0" w:line="244" w:lineRule="auto"/>
        <w:ind w:left="120" w:right="356" w:firstLine="479"/>
        <w:jc w:val="both"/>
        <w:rPr>
          <w:rFonts w:hint="eastAsia" w:ascii="宋体" w:hAnsi="宋体" w:eastAsia="宋体" w:cs="宋体"/>
          <w:color w:val="auto"/>
          <w:sz w:val="24"/>
        </w:rPr>
      </w:pPr>
      <w:r>
        <w:rPr>
          <w:rFonts w:hint="eastAsia" w:ascii="宋体" w:hAnsi="宋体" w:eastAsia="宋体" w:cs="宋体"/>
          <w:color w:val="auto"/>
          <w:spacing w:val="-1"/>
          <w:sz w:val="24"/>
        </w:rPr>
        <w:t>选择“调试”菜单“窗口”中的“进程线程”菜单打开“进程线程”窗</w:t>
      </w:r>
      <w:r>
        <w:rPr>
          <w:rFonts w:hint="eastAsia" w:ascii="宋体" w:hAnsi="宋体" w:eastAsia="宋体" w:cs="宋体"/>
          <w:color w:val="auto"/>
          <w:spacing w:val="-11"/>
          <w:sz w:val="24"/>
        </w:rPr>
        <w:t>口，点击工具栏上的“刷新”按钮，可以看到当前系统中包含两个进程，一个是</w:t>
      </w:r>
      <w:r>
        <w:rPr>
          <w:rFonts w:hint="eastAsia" w:ascii="宋体" w:hAnsi="宋体" w:eastAsia="宋体" w:cs="宋体"/>
          <w:color w:val="auto"/>
          <w:spacing w:val="1"/>
          <w:sz w:val="24"/>
        </w:rPr>
        <w:t xml:space="preserve">系统进程，创建了 </w:t>
      </w:r>
      <w:r>
        <w:rPr>
          <w:rFonts w:hint="eastAsia" w:ascii="宋体" w:hAnsi="宋体" w:eastAsia="宋体" w:cs="宋体"/>
          <w:color w:val="auto"/>
          <w:sz w:val="24"/>
        </w:rPr>
        <w:t>6</w:t>
      </w:r>
      <w:r>
        <w:rPr>
          <w:rFonts w:hint="eastAsia" w:ascii="宋体" w:hAnsi="宋体" w:eastAsia="宋体" w:cs="宋体"/>
          <w:color w:val="auto"/>
          <w:spacing w:val="-1"/>
          <w:sz w:val="24"/>
        </w:rPr>
        <w:t xml:space="preserve"> 个线程，另一个是应用程序进程，创建了一个线程，并处</w:t>
      </w:r>
      <w:r>
        <w:rPr>
          <w:rFonts w:hint="eastAsia" w:ascii="宋体" w:hAnsi="宋体" w:eastAsia="宋体" w:cs="宋体"/>
          <w:color w:val="auto"/>
          <w:sz w:val="24"/>
        </w:rPr>
        <w:t>于运行态，也就是在其准备调用 CreateProcess 函数时命中了断点。</w:t>
      </w:r>
    </w:p>
    <w:p>
      <w:pPr>
        <w:pStyle w:val="4"/>
        <w:spacing w:line="301" w:lineRule="exact"/>
        <w:ind w:left="60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1674495</wp:posOffset>
            </wp:positionH>
            <wp:positionV relativeFrom="paragraph">
              <wp:posOffset>220345</wp:posOffset>
            </wp:positionV>
            <wp:extent cx="3690620" cy="2711450"/>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jpeg"/>
                    <pic:cNvPicPr>
                      <a:picLocks noChangeAspect="1"/>
                    </pic:cNvPicPr>
                  </pic:nvPicPr>
                  <pic:blipFill>
                    <a:blip r:embed="rId24" cstate="print"/>
                    <a:stretch>
                      <a:fillRect/>
                    </a:stretch>
                  </pic:blipFill>
                  <pic:spPr>
                    <a:xfrm>
                      <a:off x="0" y="0"/>
                      <a:ext cx="3690716" cy="2711196"/>
                    </a:xfrm>
                    <a:prstGeom prst="rect">
                      <a:avLst/>
                    </a:prstGeom>
                  </pic:spPr>
                </pic:pic>
              </a:graphicData>
            </a:graphic>
          </wp:anchor>
        </w:drawing>
      </w:r>
      <w:r>
        <w:rPr>
          <w:rFonts w:hint="eastAsia" w:ascii="宋体" w:hAnsi="宋体" w:eastAsia="宋体" w:cs="宋体"/>
          <w:color w:val="auto"/>
        </w:rPr>
        <w:t>查看“进程线程”窗口：</w:t>
      </w:r>
    </w:p>
    <w:p>
      <w:pPr>
        <w:pStyle w:val="8"/>
        <w:numPr>
          <w:ilvl w:val="0"/>
          <w:numId w:val="5"/>
        </w:numPr>
        <w:tabs>
          <w:tab w:val="left" w:pos="981"/>
        </w:tabs>
        <w:spacing w:before="28" w:after="0" w:line="242" w:lineRule="auto"/>
        <w:ind w:left="120" w:right="359" w:firstLine="479"/>
        <w:jc w:val="left"/>
        <w:rPr>
          <w:rFonts w:hint="eastAsia" w:ascii="宋体" w:hAnsi="宋体" w:eastAsia="宋体" w:cs="宋体"/>
          <w:color w:val="auto"/>
          <w:sz w:val="24"/>
        </w:rPr>
      </w:pPr>
      <w:r>
        <w:rPr>
          <w:rFonts w:hint="eastAsia" w:ascii="宋体" w:hAnsi="宋体" w:eastAsia="宋体" w:cs="宋体"/>
          <w:color w:val="auto"/>
          <w:spacing w:val="10"/>
          <w:sz w:val="24"/>
        </w:rPr>
        <w:t xml:space="preserve">按 </w:t>
      </w:r>
      <w:r>
        <w:rPr>
          <w:rFonts w:hint="eastAsia" w:ascii="宋体" w:hAnsi="宋体" w:eastAsia="宋体" w:cs="宋体"/>
          <w:color w:val="auto"/>
          <w:sz w:val="24"/>
        </w:rPr>
        <w:t>F11</w:t>
      </w:r>
      <w:r>
        <w:rPr>
          <w:rFonts w:hint="eastAsia" w:ascii="宋体" w:hAnsi="宋体" w:eastAsia="宋体" w:cs="宋体"/>
          <w:color w:val="auto"/>
          <w:spacing w:val="5"/>
          <w:sz w:val="24"/>
        </w:rPr>
        <w:t xml:space="preserve"> 调试进入 </w:t>
      </w:r>
      <w:r>
        <w:rPr>
          <w:rFonts w:hint="eastAsia" w:ascii="宋体" w:hAnsi="宋体" w:eastAsia="宋体" w:cs="宋体"/>
          <w:color w:val="auto"/>
          <w:sz w:val="24"/>
        </w:rPr>
        <w:t>CreateProcess</w:t>
      </w:r>
      <w:r>
        <w:rPr>
          <w:rFonts w:hint="eastAsia" w:ascii="宋体" w:hAnsi="宋体" w:eastAsia="宋体" w:cs="宋体"/>
          <w:color w:val="auto"/>
          <w:spacing w:val="1"/>
          <w:sz w:val="24"/>
        </w:rPr>
        <w:t xml:space="preserve"> 函数。注意，此时已经进入 </w:t>
      </w:r>
      <w:r>
        <w:rPr>
          <w:rFonts w:hint="eastAsia" w:ascii="宋体" w:hAnsi="宋体" w:eastAsia="宋体" w:cs="宋体"/>
          <w:color w:val="auto"/>
          <w:sz w:val="24"/>
        </w:rPr>
        <w:t>EOS</w:t>
      </w:r>
      <w:r>
        <w:rPr>
          <w:rFonts w:hint="eastAsia" w:ascii="宋体" w:hAnsi="宋体" w:eastAsia="宋体" w:cs="宋体"/>
          <w:color w:val="auto"/>
          <w:spacing w:val="2"/>
          <w:sz w:val="24"/>
        </w:rPr>
        <w:t xml:space="preserve"> 内</w:t>
      </w:r>
      <w:r>
        <w:rPr>
          <w:rFonts w:hint="eastAsia" w:ascii="宋体" w:hAnsi="宋体" w:eastAsia="宋体" w:cs="宋体"/>
          <w:color w:val="auto"/>
          <w:sz w:val="24"/>
        </w:rPr>
        <w:t>核了！</w:t>
      </w:r>
    </w:p>
    <w:p>
      <w:pPr>
        <w:pStyle w:val="4"/>
        <w:spacing w:before="3"/>
        <w:ind w:left="600"/>
        <w:rPr>
          <w:rFonts w:hint="eastAsia" w:ascii="宋体" w:hAnsi="宋体" w:eastAsia="宋体" w:cs="宋体"/>
          <w:color w:val="auto"/>
        </w:rPr>
      </w:pPr>
      <w:r>
        <w:rPr>
          <w:rFonts w:hint="eastAsia" w:ascii="宋体" w:hAnsi="宋体" w:eastAsia="宋体" w:cs="宋体"/>
          <w:color w:val="auto"/>
        </w:rPr>
        <w:t>调试状态如下：</w:t>
      </w:r>
    </w:p>
    <w:p>
      <w:pPr>
        <w:spacing w:after="0"/>
        <w:rPr>
          <w:rFonts w:hint="eastAsia" w:ascii="宋体" w:hAnsi="宋体" w:eastAsia="宋体" w:cs="宋体"/>
          <w:color w:val="auto"/>
        </w:rPr>
        <w:sectPr>
          <w:pgSz w:w="11910" w:h="16840"/>
          <w:pgMar w:top="1500" w:right="1440" w:bottom="280" w:left="1680" w:header="720" w:footer="720" w:gutter="0"/>
          <w:cols w:space="720" w:num="1"/>
        </w:sectPr>
      </w:pPr>
    </w:p>
    <w:p>
      <w:pPr>
        <w:pStyle w:val="4"/>
        <w:ind w:left="97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2574290" cy="2165350"/>
            <wp:effectExtent l="0" t="0" r="0" b="0"/>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png"/>
                    <pic:cNvPicPr>
                      <a:picLocks noChangeAspect="1"/>
                    </pic:cNvPicPr>
                  </pic:nvPicPr>
                  <pic:blipFill>
                    <a:blip r:embed="rId25" cstate="print"/>
                    <a:stretch>
                      <a:fillRect/>
                    </a:stretch>
                  </pic:blipFill>
                  <pic:spPr>
                    <a:xfrm>
                      <a:off x="0" y="0"/>
                      <a:ext cx="2574316" cy="2165604"/>
                    </a:xfrm>
                    <a:prstGeom prst="rect">
                      <a:avLst/>
                    </a:prstGeom>
                  </pic:spPr>
                </pic:pic>
              </a:graphicData>
            </a:graphic>
          </wp:inline>
        </w:drawing>
      </w:r>
    </w:p>
    <w:p>
      <w:pPr>
        <w:pStyle w:val="4"/>
        <w:spacing w:before="10" w:line="242" w:lineRule="auto"/>
        <w:ind w:right="355" w:firstLine="479"/>
        <w:jc w:val="both"/>
        <w:rPr>
          <w:rFonts w:hint="eastAsia" w:ascii="宋体" w:hAnsi="宋体" w:eastAsia="宋体" w:cs="宋体"/>
          <w:color w:val="auto"/>
        </w:rPr>
      </w:pPr>
      <w:r>
        <w:rPr>
          <w:rFonts w:hint="eastAsia" w:ascii="宋体" w:hAnsi="宋体" w:eastAsia="宋体" w:cs="宋体"/>
          <w:color w:val="auto"/>
        </w:rPr>
        <w:t>从图中可以看到，当 EOS</w:t>
      </w:r>
      <w:r>
        <w:rPr>
          <w:rFonts w:hint="eastAsia" w:ascii="宋体" w:hAnsi="宋体" w:eastAsia="宋体" w:cs="宋体"/>
          <w:color w:val="auto"/>
          <w:spacing w:val="1"/>
        </w:rPr>
        <w:t xml:space="preserve"> 应用程序 </w:t>
      </w:r>
      <w:r>
        <w:rPr>
          <w:rFonts w:hint="eastAsia" w:ascii="宋体" w:hAnsi="宋体" w:eastAsia="宋体" w:cs="宋体"/>
          <w:color w:val="auto"/>
        </w:rPr>
        <w:t>eosapp.exe</w:t>
      </w:r>
      <w:r>
        <w:rPr>
          <w:rFonts w:hint="eastAsia" w:ascii="宋体" w:hAnsi="宋体" w:eastAsia="宋体" w:cs="宋体"/>
          <w:color w:val="auto"/>
          <w:spacing w:val="-2"/>
        </w:rPr>
        <w:t xml:space="preserve"> 存储在软盘上的时候，它</w:t>
      </w:r>
      <w:r>
        <w:rPr>
          <w:rFonts w:hint="eastAsia" w:ascii="宋体" w:hAnsi="宋体" w:eastAsia="宋体" w:cs="宋体"/>
          <w:color w:val="auto"/>
          <w:spacing w:val="-10"/>
        </w:rPr>
        <w:t>是静态的，只包含应用程序的指令和数据。而创建进程后，进程不但包含应用程</w:t>
      </w:r>
      <w:r>
        <w:rPr>
          <w:rFonts w:hint="eastAsia" w:ascii="宋体" w:hAnsi="宋体" w:eastAsia="宋体" w:cs="宋体"/>
          <w:color w:val="auto"/>
          <w:spacing w:val="-6"/>
        </w:rPr>
        <w:t>序的指令和数据，也会包含操作系统内核</w:t>
      </w:r>
      <w:r>
        <w:rPr>
          <w:rFonts w:hint="eastAsia" w:ascii="宋体" w:hAnsi="宋体" w:eastAsia="宋体" w:cs="宋体"/>
          <w:color w:val="auto"/>
        </w:rPr>
        <w:t>（kernel.dll）</w:t>
      </w:r>
      <w:r>
        <w:rPr>
          <w:rFonts w:hint="eastAsia" w:ascii="宋体" w:hAnsi="宋体" w:eastAsia="宋体" w:cs="宋体"/>
          <w:color w:val="auto"/>
          <w:spacing w:val="-4"/>
        </w:rPr>
        <w:t>的指令和数据</w:t>
      </w:r>
      <w:r>
        <w:rPr>
          <w:rFonts w:hint="eastAsia" w:ascii="宋体" w:hAnsi="宋体" w:eastAsia="宋体" w:cs="宋体"/>
          <w:color w:val="auto"/>
        </w:rPr>
        <w:t>（</w:t>
      </w:r>
      <w:r>
        <w:rPr>
          <w:rFonts w:hint="eastAsia" w:ascii="宋体" w:hAnsi="宋体" w:eastAsia="宋体" w:cs="宋体"/>
          <w:color w:val="auto"/>
          <w:spacing w:val="-4"/>
        </w:rPr>
        <w:t>参见图</w:t>
      </w:r>
      <w:r>
        <w:rPr>
          <w:rFonts w:hint="eastAsia" w:ascii="宋体" w:hAnsi="宋体" w:eastAsia="宋体" w:cs="宋体"/>
          <w:color w:val="auto"/>
        </w:rPr>
        <w:t>5-1</w:t>
      </w:r>
      <w:r>
        <w:rPr>
          <w:rFonts w:hint="eastAsia" w:ascii="宋体" w:hAnsi="宋体" w:eastAsia="宋体" w:cs="宋体"/>
          <w:color w:val="auto"/>
          <w:spacing w:val="-97"/>
        </w:rPr>
        <w:t xml:space="preserve"> </w:t>
      </w:r>
      <w:r>
        <w:rPr>
          <w:rFonts w:hint="eastAsia" w:ascii="宋体" w:hAnsi="宋体" w:eastAsia="宋体" w:cs="宋体"/>
          <w:color w:val="auto"/>
          <w:spacing w:val="24"/>
        </w:rPr>
        <w:t>）</w:t>
      </w:r>
      <w:r>
        <w:rPr>
          <w:rFonts w:hint="eastAsia" w:ascii="宋体" w:hAnsi="宋体" w:eastAsia="宋体" w:cs="宋体"/>
          <w:color w:val="auto"/>
          <w:spacing w:val="5"/>
        </w:rPr>
        <w:t>。同时， 图示也说明了一个进程可以包含多个程序， 该进程包含了eosapp.exe 和 kernel.dll 两个程序。</w:t>
      </w:r>
    </w:p>
    <w:p>
      <w:pPr>
        <w:pStyle w:val="4"/>
        <w:spacing w:before="7" w:line="242" w:lineRule="auto"/>
        <w:ind w:right="357" w:firstLine="479"/>
        <w:jc w:val="both"/>
        <w:rPr>
          <w:rFonts w:hint="eastAsia" w:ascii="宋体" w:hAnsi="宋体" w:eastAsia="宋体" w:cs="宋体"/>
          <w:color w:val="auto"/>
        </w:rPr>
      </w:pPr>
      <w:r>
        <w:rPr>
          <w:rFonts w:hint="eastAsia" w:ascii="宋体" w:hAnsi="宋体" w:eastAsia="宋体" w:cs="宋体"/>
          <w:color w:val="auto"/>
          <w:spacing w:val="-7"/>
        </w:rPr>
        <w:t>继续在内核中调试进程创建的过程之前，读者可以先按照下面的步骤来分别</w:t>
      </w:r>
      <w:r>
        <w:rPr>
          <w:rFonts w:hint="eastAsia" w:ascii="宋体" w:hAnsi="宋体" w:eastAsia="宋体" w:cs="宋体"/>
          <w:color w:val="auto"/>
          <w:spacing w:val="2"/>
        </w:rPr>
        <w:t xml:space="preserve">验证一下图中所示的应用程序和操作系统内核在进程的 </w:t>
      </w:r>
      <w:r>
        <w:rPr>
          <w:rFonts w:hint="eastAsia" w:ascii="宋体" w:hAnsi="宋体" w:eastAsia="宋体" w:cs="宋体"/>
          <w:color w:val="auto"/>
        </w:rPr>
        <w:t>4G</w:t>
      </w:r>
      <w:r>
        <w:rPr>
          <w:rFonts w:hint="eastAsia" w:ascii="宋体" w:hAnsi="宋体" w:eastAsia="宋体" w:cs="宋体"/>
          <w:color w:val="auto"/>
          <w:spacing w:val="6"/>
        </w:rPr>
        <w:t xml:space="preserve"> 虚拟地址空间中所处的位置：</w:t>
      </w:r>
    </w:p>
    <w:p>
      <w:pPr>
        <w:pStyle w:val="8"/>
        <w:numPr>
          <w:ilvl w:val="0"/>
          <w:numId w:val="6"/>
        </w:numPr>
        <w:tabs>
          <w:tab w:val="left" w:pos="1009"/>
        </w:tabs>
        <w:spacing w:before="4" w:after="0" w:line="244" w:lineRule="auto"/>
        <w:ind w:left="120" w:right="236" w:firstLine="479"/>
        <w:jc w:val="left"/>
        <w:rPr>
          <w:rFonts w:hint="eastAsia" w:ascii="宋体" w:hAnsi="宋体" w:eastAsia="宋体" w:cs="宋体"/>
          <w:color w:val="auto"/>
          <w:sz w:val="24"/>
        </w:rPr>
      </w:pPr>
      <w:r>
        <w:rPr>
          <w:rFonts w:hint="eastAsia" w:ascii="宋体" w:hAnsi="宋体" w:eastAsia="宋体" w:cs="宋体"/>
          <w:color w:val="auto"/>
          <w:spacing w:val="4"/>
          <w:sz w:val="24"/>
        </w:rPr>
        <w:t xml:space="preserve">由于此时是在内核中的 </w:t>
      </w:r>
      <w:r>
        <w:rPr>
          <w:rFonts w:hint="eastAsia" w:ascii="宋体" w:hAnsi="宋体" w:eastAsia="宋体" w:cs="宋体"/>
          <w:color w:val="auto"/>
          <w:sz w:val="24"/>
        </w:rPr>
        <w:t>CreateProcess 函数内中断的，所以先来看一下内核在 4G</w:t>
      </w:r>
      <w:r>
        <w:rPr>
          <w:rFonts w:hint="eastAsia" w:ascii="宋体" w:hAnsi="宋体" w:eastAsia="宋体" w:cs="宋体"/>
          <w:color w:val="auto"/>
          <w:spacing w:val="-8"/>
          <w:sz w:val="24"/>
        </w:rPr>
        <w:t xml:space="preserve"> 虚拟地址空间中的位置。选择“调试”菜单“窗口”中的“虚拟地</w:t>
      </w:r>
      <w:r>
        <w:rPr>
          <w:rFonts w:hint="eastAsia" w:ascii="宋体" w:hAnsi="宋体" w:eastAsia="宋体" w:cs="宋体"/>
          <w:color w:val="auto"/>
          <w:spacing w:val="-12"/>
          <w:sz w:val="24"/>
        </w:rPr>
        <w:t>址描述符”菜单项，打开“虚拟地址描述符”窗口，从该窗口的工具栏下拉框中</w:t>
      </w:r>
      <w:r>
        <w:rPr>
          <w:rFonts w:hint="eastAsia" w:ascii="宋体" w:hAnsi="宋体" w:eastAsia="宋体" w:cs="宋体"/>
          <w:color w:val="auto"/>
          <w:spacing w:val="-8"/>
          <w:sz w:val="24"/>
        </w:rPr>
        <w:t xml:space="preserve">选择“进程控制块 </w:t>
      </w:r>
      <w:r>
        <w:rPr>
          <w:rFonts w:hint="eastAsia" w:ascii="宋体" w:hAnsi="宋体" w:eastAsia="宋体" w:cs="宋体"/>
          <w:color w:val="auto"/>
          <w:sz w:val="24"/>
        </w:rPr>
        <w:t>PID=1”</w:t>
      </w:r>
      <w:r>
        <w:rPr>
          <w:rFonts w:hint="eastAsia" w:ascii="宋体" w:hAnsi="宋体" w:eastAsia="宋体" w:cs="宋体"/>
          <w:color w:val="auto"/>
          <w:spacing w:val="-1"/>
          <w:sz w:val="24"/>
        </w:rPr>
        <w:t xml:space="preserve">选项，此时显示的是系统进程的虚拟地址描述符表， </w:t>
      </w:r>
      <w:r>
        <w:rPr>
          <w:rFonts w:hint="eastAsia" w:ascii="宋体" w:hAnsi="宋体" w:eastAsia="宋体" w:cs="宋体"/>
          <w:color w:val="auto"/>
          <w:spacing w:val="-5"/>
          <w:sz w:val="24"/>
        </w:rPr>
        <w:t>其描述的就是系统进程动态管理的存储空间，用于存储内核管理的数据。可以看</w:t>
      </w:r>
      <w:r>
        <w:rPr>
          <w:rFonts w:hint="eastAsia" w:ascii="宋体" w:hAnsi="宋体" w:eastAsia="宋体" w:cs="宋体"/>
          <w:color w:val="auto"/>
          <w:spacing w:val="-14"/>
          <w:sz w:val="24"/>
        </w:rPr>
        <w:t>到，已经使用的虚拟地址空间</w:t>
      </w:r>
      <w:r>
        <w:rPr>
          <w:rFonts w:hint="eastAsia" w:ascii="宋体" w:hAnsi="宋体" w:eastAsia="宋体" w:cs="宋体"/>
          <w:color w:val="auto"/>
          <w:sz w:val="24"/>
        </w:rPr>
        <w:t>（底色为灰色的表示已使用</w:t>
      </w:r>
      <w:r>
        <w:rPr>
          <w:rFonts w:hint="eastAsia" w:ascii="宋体" w:hAnsi="宋体" w:eastAsia="宋体" w:cs="宋体"/>
          <w:color w:val="auto"/>
          <w:spacing w:val="-72"/>
          <w:sz w:val="24"/>
        </w:rPr>
        <w:t>）</w:t>
      </w:r>
      <w:r>
        <w:rPr>
          <w:rFonts w:hint="eastAsia" w:ascii="宋体" w:hAnsi="宋体" w:eastAsia="宋体" w:cs="宋体"/>
          <w:color w:val="auto"/>
          <w:sz w:val="24"/>
        </w:rPr>
        <w:t>都大于 0x80000000。</w:t>
      </w:r>
    </w:p>
    <w:p>
      <w:pPr>
        <w:pStyle w:val="4"/>
        <w:spacing w:line="298" w:lineRule="exact"/>
        <w:ind w:left="60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2817495</wp:posOffset>
            </wp:positionH>
            <wp:positionV relativeFrom="paragraph">
              <wp:posOffset>245110</wp:posOffset>
            </wp:positionV>
            <wp:extent cx="1894205" cy="3409950"/>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png"/>
                    <pic:cNvPicPr>
                      <a:picLocks noChangeAspect="1"/>
                    </pic:cNvPicPr>
                  </pic:nvPicPr>
                  <pic:blipFill>
                    <a:blip r:embed="rId26" cstate="print"/>
                    <a:stretch>
                      <a:fillRect/>
                    </a:stretch>
                  </pic:blipFill>
                  <pic:spPr>
                    <a:xfrm>
                      <a:off x="0" y="0"/>
                      <a:ext cx="1894137" cy="3409950"/>
                    </a:xfrm>
                    <a:prstGeom prst="rect">
                      <a:avLst/>
                    </a:prstGeom>
                  </pic:spPr>
                </pic:pic>
              </a:graphicData>
            </a:graphic>
          </wp:anchor>
        </w:drawing>
      </w:r>
      <w:r>
        <w:rPr>
          <w:rFonts w:hint="eastAsia" w:ascii="宋体" w:hAnsi="宋体" w:eastAsia="宋体" w:cs="宋体"/>
          <w:color w:val="auto"/>
        </w:rPr>
        <w:t>查看“虚拟地址描述符”窗口：</w:t>
      </w:r>
    </w:p>
    <w:p>
      <w:pPr>
        <w:spacing w:after="0" w:line="298" w:lineRule="exact"/>
        <w:rPr>
          <w:rFonts w:hint="eastAsia" w:ascii="宋体" w:hAnsi="宋体" w:eastAsia="宋体" w:cs="宋体"/>
          <w:color w:val="auto"/>
        </w:rPr>
        <w:sectPr>
          <w:pgSz w:w="11910" w:h="16840"/>
          <w:pgMar w:top="1440" w:right="1440" w:bottom="280" w:left="1680" w:header="720" w:footer="720" w:gutter="0"/>
          <w:cols w:space="720" w:num="1"/>
        </w:sectPr>
      </w:pPr>
    </w:p>
    <w:p>
      <w:pPr>
        <w:pStyle w:val="8"/>
        <w:numPr>
          <w:ilvl w:val="0"/>
          <w:numId w:val="6"/>
        </w:numPr>
        <w:tabs>
          <w:tab w:val="left" w:pos="989"/>
        </w:tabs>
        <w:spacing w:before="48" w:after="0" w:line="242" w:lineRule="auto"/>
        <w:ind w:left="120" w:right="357" w:firstLine="479"/>
        <w:jc w:val="both"/>
        <w:rPr>
          <w:rFonts w:hint="eastAsia" w:ascii="宋体" w:hAnsi="宋体" w:eastAsia="宋体" w:cs="宋体"/>
          <w:color w:val="auto"/>
          <w:sz w:val="24"/>
        </w:rPr>
      </w:pPr>
      <w:r>
        <w:rPr>
          <w:rFonts w:hint="eastAsia" w:ascii="宋体" w:hAnsi="宋体" w:eastAsia="宋体" w:cs="宋体"/>
          <w:color w:val="auto"/>
          <w:spacing w:val="-1"/>
          <w:sz w:val="24"/>
        </w:rPr>
        <w:t>在“调试”菜单“窗口”中选择“反汇编”，会在“反汇编”窗口中显</w:t>
      </w:r>
      <w:r>
        <w:rPr>
          <w:rFonts w:hint="eastAsia" w:ascii="宋体" w:hAnsi="宋体" w:eastAsia="宋体" w:cs="宋体"/>
          <w:color w:val="auto"/>
          <w:spacing w:val="5"/>
          <w:sz w:val="24"/>
        </w:rPr>
        <w:t xml:space="preserve">示 </w:t>
      </w:r>
      <w:r>
        <w:rPr>
          <w:rFonts w:hint="eastAsia" w:ascii="宋体" w:hAnsi="宋体" w:eastAsia="宋体" w:cs="宋体"/>
          <w:color w:val="auto"/>
          <w:sz w:val="24"/>
        </w:rPr>
        <w:t>CreateProcess</w:t>
      </w:r>
      <w:r>
        <w:rPr>
          <w:rFonts w:hint="eastAsia" w:ascii="宋体" w:hAnsi="宋体" w:eastAsia="宋体" w:cs="宋体"/>
          <w:color w:val="auto"/>
          <w:spacing w:val="-1"/>
          <w:sz w:val="24"/>
        </w:rPr>
        <w:t xml:space="preserve"> 函数的指令对应的反汇编代码。在“反汇编”窗口的左侧显</w:t>
      </w:r>
      <w:r>
        <w:rPr>
          <w:rFonts w:hint="eastAsia" w:ascii="宋体" w:hAnsi="宋体" w:eastAsia="宋体" w:cs="宋体"/>
          <w:color w:val="auto"/>
          <w:spacing w:val="-4"/>
          <w:sz w:val="24"/>
        </w:rPr>
        <w:t>示的是指令所在的虚拟地址，可以看到，CreateProcess</w:t>
      </w:r>
      <w:r>
        <w:rPr>
          <w:rFonts w:hint="eastAsia" w:ascii="宋体" w:hAnsi="宋体" w:eastAsia="宋体" w:cs="宋体"/>
          <w:color w:val="auto"/>
          <w:spacing w:val="-2"/>
          <w:sz w:val="24"/>
        </w:rPr>
        <w:t xml:space="preserve"> 函数中所有指令的虚拟</w:t>
      </w:r>
      <w:r>
        <w:rPr>
          <w:rFonts w:hint="eastAsia" w:ascii="宋体" w:hAnsi="宋体" w:eastAsia="宋体" w:cs="宋体"/>
          <w:color w:val="auto"/>
          <w:spacing w:val="1"/>
          <w:sz w:val="24"/>
        </w:rPr>
        <w:t xml:space="preserve">地址都是大于 </w:t>
      </w:r>
      <w:r>
        <w:rPr>
          <w:rFonts w:hint="eastAsia" w:ascii="宋体" w:hAnsi="宋体" w:eastAsia="宋体" w:cs="宋体"/>
          <w:color w:val="auto"/>
          <w:sz w:val="24"/>
        </w:rPr>
        <w:t>0x80000000 的，从而验证了内核程序（kernel.dll）</w:t>
      </w:r>
      <w:r>
        <w:rPr>
          <w:rFonts w:hint="eastAsia" w:ascii="宋体" w:hAnsi="宋体" w:eastAsia="宋体" w:cs="宋体"/>
          <w:color w:val="auto"/>
          <w:spacing w:val="2"/>
          <w:sz w:val="24"/>
        </w:rPr>
        <w:t xml:space="preserve">位于高 </w:t>
      </w:r>
      <w:r>
        <w:rPr>
          <w:rFonts w:hint="eastAsia" w:ascii="宋体" w:hAnsi="宋体" w:eastAsia="宋体" w:cs="宋体"/>
          <w:color w:val="auto"/>
          <w:spacing w:val="-7"/>
          <w:sz w:val="24"/>
        </w:rPr>
        <w:t xml:space="preserve">2G </w:t>
      </w:r>
      <w:r>
        <w:rPr>
          <w:rFonts w:hint="eastAsia" w:ascii="宋体" w:hAnsi="宋体" w:eastAsia="宋体" w:cs="宋体"/>
          <w:color w:val="auto"/>
          <w:sz w:val="24"/>
        </w:rPr>
        <w:t>虚拟地址空间。</w:t>
      </w:r>
    </w:p>
    <w:p>
      <w:pPr>
        <w:pStyle w:val="4"/>
        <w:spacing w:before="7"/>
        <w:ind w:left="60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1826895</wp:posOffset>
            </wp:positionH>
            <wp:positionV relativeFrom="paragraph">
              <wp:posOffset>247015</wp:posOffset>
            </wp:positionV>
            <wp:extent cx="3949065" cy="1903095"/>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png"/>
                    <pic:cNvPicPr>
                      <a:picLocks noChangeAspect="1"/>
                    </pic:cNvPicPr>
                  </pic:nvPicPr>
                  <pic:blipFill>
                    <a:blip r:embed="rId27" cstate="print"/>
                    <a:stretch>
                      <a:fillRect/>
                    </a:stretch>
                  </pic:blipFill>
                  <pic:spPr>
                    <a:xfrm>
                      <a:off x="0" y="0"/>
                      <a:ext cx="3948995" cy="1903095"/>
                    </a:xfrm>
                    <a:prstGeom prst="rect">
                      <a:avLst/>
                    </a:prstGeom>
                  </pic:spPr>
                </pic:pic>
              </a:graphicData>
            </a:graphic>
          </wp:anchor>
        </w:drawing>
      </w:r>
      <w:r>
        <w:rPr>
          <w:rFonts w:hint="eastAsia" w:ascii="宋体" w:hAnsi="宋体" w:eastAsia="宋体" w:cs="宋体"/>
          <w:color w:val="auto"/>
        </w:rPr>
        <w:t>查看“反汇编”窗口：</w:t>
      </w:r>
    </w:p>
    <w:p>
      <w:pPr>
        <w:pStyle w:val="8"/>
        <w:numPr>
          <w:ilvl w:val="0"/>
          <w:numId w:val="6"/>
        </w:numPr>
        <w:tabs>
          <w:tab w:val="left" w:pos="961"/>
        </w:tabs>
        <w:spacing w:before="24" w:after="0" w:line="242" w:lineRule="auto"/>
        <w:ind w:left="120" w:right="355" w:firstLine="479"/>
        <w:jc w:val="both"/>
        <w:rPr>
          <w:rFonts w:hint="eastAsia" w:ascii="宋体" w:hAnsi="宋体" w:eastAsia="宋体" w:cs="宋体"/>
          <w:color w:val="auto"/>
          <w:sz w:val="24"/>
        </w:rPr>
      </w:pPr>
      <w:r>
        <w:rPr>
          <w:rFonts w:hint="eastAsia" w:ascii="宋体" w:hAnsi="宋体" w:eastAsia="宋体" w:cs="宋体"/>
          <w:color w:val="auto"/>
          <w:spacing w:val="-27"/>
          <w:sz w:val="24"/>
        </w:rPr>
        <w:t>内核程序</w:t>
      </w:r>
      <w:r>
        <w:rPr>
          <w:rFonts w:hint="eastAsia" w:ascii="宋体" w:hAnsi="宋体" w:eastAsia="宋体" w:cs="宋体"/>
          <w:color w:val="auto"/>
          <w:sz w:val="24"/>
        </w:rPr>
        <w:t>（kernel.dll</w:t>
      </w:r>
      <w:r>
        <w:rPr>
          <w:rFonts w:hint="eastAsia" w:ascii="宋体" w:hAnsi="宋体" w:eastAsia="宋体" w:cs="宋体"/>
          <w:color w:val="auto"/>
          <w:spacing w:val="-108"/>
          <w:sz w:val="24"/>
        </w:rPr>
        <w:t>）</w:t>
      </w:r>
      <w:r>
        <w:rPr>
          <w:rFonts w:hint="eastAsia" w:ascii="宋体" w:hAnsi="宋体" w:eastAsia="宋体" w:cs="宋体"/>
          <w:color w:val="auto"/>
          <w:spacing w:val="-1"/>
          <w:sz w:val="24"/>
        </w:rPr>
        <w:t>在虚拟地址空间中的位置与其基地址是一致的。</w:t>
      </w:r>
      <w:r>
        <w:rPr>
          <w:rFonts w:hint="eastAsia" w:ascii="宋体" w:hAnsi="宋体" w:eastAsia="宋体" w:cs="宋体"/>
          <w:color w:val="auto"/>
          <w:spacing w:val="-6"/>
          <w:sz w:val="24"/>
        </w:rPr>
        <w:t xml:space="preserve">读者可以再启动一个 </w:t>
      </w:r>
      <w:r>
        <w:rPr>
          <w:rFonts w:hint="eastAsia" w:ascii="宋体" w:hAnsi="宋体" w:eastAsia="宋体" w:cs="宋体"/>
          <w:color w:val="auto"/>
          <w:sz w:val="24"/>
        </w:rPr>
        <w:t>Linux</w:t>
      </w:r>
      <w:r>
        <w:rPr>
          <w:rFonts w:hint="eastAsia" w:ascii="宋体" w:hAnsi="宋体" w:eastAsia="宋体" w:cs="宋体"/>
          <w:color w:val="auto"/>
          <w:spacing w:val="15"/>
          <w:sz w:val="24"/>
        </w:rPr>
        <w:t xml:space="preserve"> </w:t>
      </w:r>
      <w:r>
        <w:rPr>
          <w:rFonts w:hint="eastAsia" w:ascii="宋体" w:hAnsi="宋体" w:eastAsia="宋体" w:cs="宋体"/>
          <w:color w:val="auto"/>
          <w:sz w:val="24"/>
        </w:rPr>
        <w:t>Lab，</w:t>
      </w:r>
      <w:r>
        <w:rPr>
          <w:rFonts w:hint="eastAsia" w:ascii="宋体" w:hAnsi="宋体" w:eastAsia="宋体" w:cs="宋体"/>
          <w:color w:val="auto"/>
          <w:spacing w:val="4"/>
          <w:sz w:val="24"/>
        </w:rPr>
        <w:t xml:space="preserve">打开在 </w:t>
      </w:r>
      <w:r>
        <w:rPr>
          <w:rFonts w:hint="eastAsia" w:ascii="宋体" w:hAnsi="宋体" w:eastAsia="宋体" w:cs="宋体"/>
          <w:color w:val="auto"/>
          <w:sz w:val="24"/>
        </w:rPr>
        <w:t>3.1</w:t>
      </w:r>
      <w:r>
        <w:rPr>
          <w:rFonts w:hint="eastAsia" w:ascii="宋体" w:hAnsi="宋体" w:eastAsia="宋体" w:cs="宋体"/>
          <w:color w:val="auto"/>
          <w:spacing w:val="3"/>
          <w:sz w:val="24"/>
        </w:rPr>
        <w:t xml:space="preserve"> 节中新建的 </w:t>
      </w:r>
      <w:r>
        <w:rPr>
          <w:rFonts w:hint="eastAsia" w:ascii="宋体" w:hAnsi="宋体" w:eastAsia="宋体" w:cs="宋体"/>
          <w:color w:val="auto"/>
          <w:sz w:val="24"/>
        </w:rPr>
        <w:t>EOS</w:t>
      </w:r>
      <w:r>
        <w:rPr>
          <w:rFonts w:hint="eastAsia" w:ascii="宋体" w:hAnsi="宋体" w:eastAsia="宋体" w:cs="宋体"/>
          <w:color w:val="auto"/>
          <w:spacing w:val="11"/>
          <w:sz w:val="24"/>
        </w:rPr>
        <w:t xml:space="preserve"> </w:t>
      </w:r>
      <w:r>
        <w:rPr>
          <w:rFonts w:hint="eastAsia" w:ascii="宋体" w:hAnsi="宋体" w:eastAsia="宋体" w:cs="宋体"/>
          <w:color w:val="auto"/>
          <w:sz w:val="24"/>
        </w:rPr>
        <w:t>Kernel</w:t>
      </w:r>
      <w:r>
        <w:rPr>
          <w:rFonts w:hint="eastAsia" w:ascii="宋体" w:hAnsi="宋体" w:eastAsia="宋体" w:cs="宋体"/>
          <w:color w:val="auto"/>
          <w:spacing w:val="-1"/>
          <w:sz w:val="24"/>
        </w:rPr>
        <w:t xml:space="preserve"> 项目， </w:t>
      </w:r>
      <w:r>
        <w:rPr>
          <w:rFonts w:hint="eastAsia" w:ascii="宋体" w:hAnsi="宋体" w:eastAsia="宋体" w:cs="宋体"/>
          <w:color w:val="auto"/>
          <w:spacing w:val="-7"/>
          <w:sz w:val="24"/>
        </w:rPr>
        <w:t>然后在“项目管理器”窗口中右键点击项目节点</w:t>
      </w:r>
      <w:r>
        <w:rPr>
          <w:rFonts w:hint="eastAsia" w:ascii="宋体" w:hAnsi="宋体" w:eastAsia="宋体" w:cs="宋体"/>
          <w:color w:val="auto"/>
          <w:sz w:val="24"/>
        </w:rPr>
        <w:t>（根节点</w:t>
      </w:r>
      <w:r>
        <w:rPr>
          <w:rFonts w:hint="eastAsia" w:ascii="宋体" w:hAnsi="宋体" w:eastAsia="宋体" w:cs="宋体"/>
          <w:color w:val="auto"/>
          <w:spacing w:val="-17"/>
          <w:sz w:val="24"/>
        </w:rPr>
        <w:t>）</w:t>
      </w:r>
      <w:r>
        <w:rPr>
          <w:rFonts w:hint="eastAsia" w:ascii="宋体" w:hAnsi="宋体" w:eastAsia="宋体" w:cs="宋体"/>
          <w:color w:val="auto"/>
          <w:spacing w:val="-6"/>
          <w:sz w:val="24"/>
        </w:rPr>
        <w:t>，选择菜单中的“属</w:t>
      </w:r>
      <w:r>
        <w:rPr>
          <w:rFonts w:hint="eastAsia" w:ascii="宋体" w:hAnsi="宋体" w:eastAsia="宋体" w:cs="宋体"/>
          <w:color w:val="auto"/>
          <w:spacing w:val="-12"/>
          <w:sz w:val="24"/>
        </w:rPr>
        <w:t>性”，在弹出的“属性页”窗口左侧选择“链接器”，右侧的“基址”属性的值</w:t>
      </w:r>
      <w:r>
        <w:rPr>
          <w:rFonts w:hint="eastAsia" w:ascii="宋体" w:hAnsi="宋体" w:eastAsia="宋体" w:cs="宋体"/>
          <w:color w:val="auto"/>
          <w:sz w:val="24"/>
        </w:rPr>
        <w:t>就是告诉链接器使用这个数值作为内核程序的基地址。</w:t>
      </w:r>
    </w:p>
    <w:p>
      <w:pPr>
        <w:pStyle w:val="4"/>
        <w:spacing w:before="8" w:line="242" w:lineRule="auto"/>
        <w:ind w:right="356" w:firstLine="479"/>
        <w:jc w:val="both"/>
        <w:rPr>
          <w:rFonts w:hint="eastAsia" w:ascii="宋体" w:hAnsi="宋体" w:eastAsia="宋体" w:cs="宋体"/>
          <w:color w:val="auto"/>
        </w:rPr>
      </w:pPr>
      <w:r>
        <w:rPr>
          <w:rFonts w:hint="eastAsia" w:ascii="宋体" w:hAnsi="宋体" w:eastAsia="宋体" w:cs="宋体"/>
          <w:color w:val="auto"/>
          <w:spacing w:val="-10"/>
        </w:rPr>
        <w:t>但是，只在链接时指定内核程序的基地址是不够的，加载程序还需要根据此</w:t>
      </w:r>
      <w:r>
        <w:rPr>
          <w:rFonts w:hint="eastAsia" w:ascii="宋体" w:hAnsi="宋体" w:eastAsia="宋体" w:cs="宋体"/>
          <w:color w:val="auto"/>
          <w:spacing w:val="-6"/>
        </w:rPr>
        <w:t>值将内核程序加载到物理内存中的对应位置，然后将其映射到虚拟地址空间中的</w:t>
      </w:r>
      <w:r>
        <w:rPr>
          <w:rFonts w:hint="eastAsia" w:ascii="宋体" w:hAnsi="宋体" w:eastAsia="宋体" w:cs="宋体"/>
          <w:color w:val="auto"/>
        </w:rPr>
        <w:t>正确位置。感兴趣的读者可以在完成实验 8</w:t>
      </w:r>
      <w:r>
        <w:rPr>
          <w:rFonts w:hint="eastAsia" w:ascii="宋体" w:hAnsi="宋体" w:eastAsia="宋体" w:cs="宋体"/>
          <w:color w:val="auto"/>
          <w:spacing w:val="-1"/>
        </w:rPr>
        <w:t xml:space="preserve"> 后，在理解了分页存储器管理的机</w:t>
      </w:r>
      <w:r>
        <w:rPr>
          <w:rFonts w:hint="eastAsia" w:ascii="宋体" w:hAnsi="宋体" w:eastAsia="宋体" w:cs="宋体"/>
          <w:color w:val="auto"/>
        </w:rPr>
        <w:t>制后再回到这里进行深入研究。</w:t>
      </w:r>
    </w:p>
    <w:p>
      <w:pPr>
        <w:pStyle w:val="4"/>
        <w:spacing w:before="10"/>
        <w:ind w:left="0"/>
        <w:rPr>
          <w:rFonts w:hint="eastAsia" w:ascii="宋体" w:hAnsi="宋体" w:eastAsia="宋体" w:cs="宋体"/>
          <w:color w:val="auto"/>
        </w:rPr>
      </w:pPr>
    </w:p>
    <w:p>
      <w:pPr>
        <w:pStyle w:val="8"/>
        <w:numPr>
          <w:ilvl w:val="0"/>
          <w:numId w:val="6"/>
        </w:numPr>
        <w:tabs>
          <w:tab w:val="left" w:pos="969"/>
        </w:tabs>
        <w:spacing w:before="0" w:after="0" w:line="244" w:lineRule="auto"/>
        <w:ind w:left="120" w:right="355" w:firstLine="479"/>
        <w:jc w:val="both"/>
        <w:rPr>
          <w:rFonts w:hint="eastAsia" w:ascii="宋体" w:hAnsi="宋体" w:eastAsia="宋体" w:cs="宋体"/>
          <w:color w:val="auto"/>
          <w:sz w:val="24"/>
        </w:rPr>
      </w:pPr>
      <w:r>
        <w:rPr>
          <w:rFonts w:hint="eastAsia" w:ascii="宋体" w:hAnsi="宋体" w:eastAsia="宋体" w:cs="宋体"/>
          <w:color w:val="auto"/>
          <w:sz w:val="24"/>
        </w:rPr>
        <w:t>接下来确认应用程序在 4G</w:t>
      </w:r>
      <w:r>
        <w:rPr>
          <w:rFonts w:hint="eastAsia" w:ascii="宋体" w:hAnsi="宋体" w:eastAsia="宋体" w:cs="宋体"/>
          <w:color w:val="auto"/>
          <w:spacing w:val="-1"/>
          <w:sz w:val="24"/>
        </w:rPr>
        <w:t xml:space="preserve"> 虚拟地址空间中的位置。在“虚拟地址描述</w:t>
      </w:r>
      <w:r>
        <w:rPr>
          <w:rFonts w:hint="eastAsia" w:ascii="宋体" w:hAnsi="宋体" w:eastAsia="宋体" w:cs="宋体"/>
          <w:color w:val="auto"/>
          <w:spacing w:val="1"/>
          <w:sz w:val="24"/>
        </w:rPr>
        <w:t xml:space="preserve">符”窗口工具栏的下拉列表中选择“进程控制块 </w:t>
      </w:r>
      <w:r>
        <w:rPr>
          <w:rFonts w:hint="eastAsia" w:ascii="宋体" w:hAnsi="宋体" w:eastAsia="宋体" w:cs="宋体"/>
          <w:color w:val="auto"/>
          <w:sz w:val="24"/>
        </w:rPr>
        <w:t>PID=24”</w:t>
      </w:r>
      <w:r>
        <w:rPr>
          <w:rFonts w:hint="eastAsia" w:ascii="宋体" w:hAnsi="宋体" w:eastAsia="宋体" w:cs="宋体"/>
          <w:color w:val="auto"/>
          <w:spacing w:val="-2"/>
          <w:sz w:val="24"/>
        </w:rPr>
        <w:t>的选项，此时显示的</w:t>
      </w:r>
      <w:r>
        <w:rPr>
          <w:rFonts w:hint="eastAsia" w:ascii="宋体" w:hAnsi="宋体" w:eastAsia="宋体" w:cs="宋体"/>
          <w:color w:val="auto"/>
          <w:sz w:val="24"/>
        </w:rPr>
        <w:t>是应用程序进程的虚拟地址描述符表。</w:t>
      </w:r>
    </w:p>
    <w:p>
      <w:pPr>
        <w:pStyle w:val="4"/>
        <w:spacing w:line="242" w:lineRule="auto"/>
        <w:ind w:right="355" w:firstLine="479"/>
        <w:jc w:val="both"/>
        <w:rPr>
          <w:rFonts w:hint="eastAsia" w:ascii="宋体" w:hAnsi="宋体" w:eastAsia="宋体" w:cs="宋体"/>
          <w:color w:val="auto"/>
        </w:rPr>
      </w:pPr>
      <w:r>
        <w:rPr>
          <w:rFonts w:hint="eastAsia" w:ascii="宋体" w:hAnsi="宋体" w:eastAsia="宋体" w:cs="宋体"/>
          <w:color w:val="auto"/>
          <w:spacing w:val="1"/>
        </w:rPr>
        <w:t xml:space="preserve">可以看到已经使用的虚拟地址都小于 </w:t>
      </w:r>
      <w:r>
        <w:rPr>
          <w:rFonts w:hint="eastAsia" w:ascii="宋体" w:hAnsi="宋体" w:eastAsia="宋体" w:cs="宋体"/>
          <w:color w:val="auto"/>
        </w:rPr>
        <w:t>0x80000000</w:t>
      </w:r>
      <w:r>
        <w:rPr>
          <w:rFonts w:hint="eastAsia" w:ascii="宋体" w:hAnsi="宋体" w:eastAsia="宋体" w:cs="宋体"/>
          <w:color w:val="auto"/>
          <w:spacing w:val="-2"/>
        </w:rPr>
        <w:t>。在“调用堆栈”窗口中</w:t>
      </w:r>
      <w:r>
        <w:rPr>
          <w:rFonts w:hint="eastAsia" w:ascii="宋体" w:hAnsi="宋体" w:eastAsia="宋体" w:cs="宋体"/>
          <w:color w:val="auto"/>
        </w:rPr>
        <w:t>双击 main</w:t>
      </w:r>
      <w:r>
        <w:rPr>
          <w:rFonts w:hint="eastAsia" w:ascii="宋体" w:hAnsi="宋体" w:eastAsia="宋体" w:cs="宋体"/>
          <w:color w:val="auto"/>
          <w:spacing w:val="-10"/>
        </w:rPr>
        <w:t xml:space="preserve"> 函数项，设置 </w:t>
      </w:r>
      <w:r>
        <w:rPr>
          <w:rFonts w:hint="eastAsia" w:ascii="宋体" w:hAnsi="宋体" w:eastAsia="宋体" w:cs="宋体"/>
          <w:color w:val="auto"/>
        </w:rPr>
        <w:t>main</w:t>
      </w:r>
      <w:r>
        <w:rPr>
          <w:rFonts w:hint="eastAsia" w:ascii="宋体" w:hAnsi="宋体" w:eastAsia="宋体" w:cs="宋体"/>
          <w:color w:val="auto"/>
          <w:spacing w:val="-4"/>
        </w:rPr>
        <w:t xml:space="preserve"> 函数的调用堆栈帧为激活状态，在“反汇编”窗</w:t>
      </w:r>
      <w:r>
        <w:rPr>
          <w:rFonts w:hint="eastAsia" w:ascii="宋体" w:hAnsi="宋体" w:eastAsia="宋体" w:cs="宋体"/>
          <w:color w:val="auto"/>
        </w:rPr>
        <w:t>口中可以查看应用程序 main</w:t>
      </w:r>
      <w:r>
        <w:rPr>
          <w:rFonts w:hint="eastAsia" w:ascii="宋体" w:hAnsi="宋体" w:eastAsia="宋体" w:cs="宋体"/>
          <w:color w:val="auto"/>
          <w:spacing w:val="-10"/>
        </w:rPr>
        <w:t xml:space="preserve"> 函数的反汇编，可以看到 </w:t>
      </w:r>
      <w:r>
        <w:rPr>
          <w:rFonts w:hint="eastAsia" w:ascii="宋体" w:hAnsi="宋体" w:eastAsia="宋体" w:cs="宋体"/>
          <w:color w:val="auto"/>
        </w:rPr>
        <w:t>main</w:t>
      </w:r>
      <w:r>
        <w:rPr>
          <w:rFonts w:hint="eastAsia" w:ascii="宋体" w:hAnsi="宋体" w:eastAsia="宋体" w:cs="宋体"/>
          <w:color w:val="auto"/>
          <w:spacing w:val="-2"/>
        </w:rPr>
        <w:t xml:space="preserve"> 函数所有指令的虚</w:t>
      </w:r>
      <w:r>
        <w:rPr>
          <w:rFonts w:hint="eastAsia" w:ascii="宋体" w:hAnsi="宋体" w:eastAsia="宋体" w:cs="宋体"/>
          <w:color w:val="auto"/>
          <w:spacing w:val="1"/>
        </w:rPr>
        <w:t xml:space="preserve">拟地址都是小于 </w:t>
      </w:r>
      <w:r>
        <w:rPr>
          <w:rFonts w:hint="eastAsia" w:ascii="宋体" w:hAnsi="宋体" w:eastAsia="宋体" w:cs="宋体"/>
          <w:color w:val="auto"/>
        </w:rPr>
        <w:t>0x80000000 的，这就说明应用程序（eosapp.exe）</w:t>
      </w:r>
      <w:r>
        <w:rPr>
          <w:rFonts w:hint="eastAsia" w:ascii="宋体" w:hAnsi="宋体" w:eastAsia="宋体" w:cs="宋体"/>
          <w:color w:val="auto"/>
          <w:spacing w:val="2"/>
        </w:rPr>
        <w:t xml:space="preserve">位于低 </w:t>
      </w:r>
      <w:r>
        <w:rPr>
          <w:rFonts w:hint="eastAsia" w:ascii="宋体" w:hAnsi="宋体" w:eastAsia="宋体" w:cs="宋体"/>
          <w:color w:val="auto"/>
          <w:spacing w:val="-6"/>
        </w:rPr>
        <w:t xml:space="preserve">2G </w:t>
      </w:r>
      <w:r>
        <w:rPr>
          <w:rFonts w:hint="eastAsia" w:ascii="宋体" w:hAnsi="宋体" w:eastAsia="宋体" w:cs="宋体"/>
          <w:color w:val="auto"/>
          <w:spacing w:val="1"/>
        </w:rPr>
        <w:t xml:space="preserve">的虚拟地址空间中。读者也可以使用类似上一个步骤中的方法,查看 </w:t>
      </w:r>
      <w:r>
        <w:rPr>
          <w:rFonts w:hint="eastAsia" w:ascii="宋体" w:hAnsi="宋体" w:eastAsia="宋体" w:cs="宋体"/>
          <w:color w:val="auto"/>
        </w:rPr>
        <w:t>EOS</w:t>
      </w:r>
      <w:r>
        <w:rPr>
          <w:rFonts w:hint="eastAsia" w:ascii="宋体" w:hAnsi="宋体" w:eastAsia="宋体" w:cs="宋体"/>
          <w:color w:val="auto"/>
          <w:spacing w:val="21"/>
        </w:rPr>
        <w:t xml:space="preserve"> 应用程序项目链接器属性中基址的值。</w:t>
      </w:r>
    </w:p>
    <w:p>
      <w:pPr>
        <w:pStyle w:val="4"/>
        <w:spacing w:before="5"/>
        <w:ind w:left="600"/>
        <w:jc w:val="both"/>
        <w:rPr>
          <w:rFonts w:hint="eastAsia" w:ascii="宋体" w:hAnsi="宋体" w:eastAsia="宋体" w:cs="宋体"/>
          <w:color w:val="auto"/>
        </w:rPr>
      </w:pPr>
      <w:r>
        <w:rPr>
          <w:rFonts w:hint="eastAsia" w:ascii="宋体" w:hAnsi="宋体" w:eastAsia="宋体" w:cs="宋体"/>
          <w:color w:val="auto"/>
        </w:rPr>
        <w:t>查看“进程控制块 PID=24”：</w:t>
      </w:r>
    </w:p>
    <w:p>
      <w:pPr>
        <w:spacing w:after="0"/>
        <w:jc w:val="both"/>
        <w:rPr>
          <w:rFonts w:hint="eastAsia" w:ascii="宋体" w:hAnsi="宋体" w:eastAsia="宋体" w:cs="宋体"/>
          <w:color w:val="auto"/>
        </w:rPr>
        <w:sectPr>
          <w:pgSz w:w="11910" w:h="16840"/>
          <w:pgMar w:top="1380" w:right="1440" w:bottom="280" w:left="1680" w:header="720" w:footer="720" w:gutter="0"/>
          <w:cols w:space="720" w:num="1"/>
        </w:sectPr>
      </w:pPr>
    </w:p>
    <w:p>
      <w:pPr>
        <w:pStyle w:val="4"/>
        <w:ind w:left="2215"/>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2591435" cy="3853180"/>
            <wp:effectExtent l="0" t="0" r="0" b="0"/>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png"/>
                    <pic:cNvPicPr>
                      <a:picLocks noChangeAspect="1"/>
                    </pic:cNvPicPr>
                  </pic:nvPicPr>
                  <pic:blipFill>
                    <a:blip r:embed="rId28" cstate="print"/>
                    <a:stretch>
                      <a:fillRect/>
                    </a:stretch>
                  </pic:blipFill>
                  <pic:spPr>
                    <a:xfrm>
                      <a:off x="0" y="0"/>
                      <a:ext cx="2591813" cy="3853338"/>
                    </a:xfrm>
                    <a:prstGeom prst="rect">
                      <a:avLst/>
                    </a:prstGeom>
                  </pic:spPr>
                </pic:pic>
              </a:graphicData>
            </a:graphic>
          </wp:inline>
        </w:drawing>
      </w:r>
    </w:p>
    <w:p>
      <w:pPr>
        <w:pStyle w:val="4"/>
        <w:spacing w:before="121"/>
        <w:ind w:left="54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1893570</wp:posOffset>
            </wp:positionH>
            <wp:positionV relativeFrom="paragraph">
              <wp:posOffset>350520</wp:posOffset>
            </wp:positionV>
            <wp:extent cx="3781425" cy="3216275"/>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3.png"/>
                    <pic:cNvPicPr>
                      <a:picLocks noChangeAspect="1"/>
                    </pic:cNvPicPr>
                  </pic:nvPicPr>
                  <pic:blipFill>
                    <a:blip r:embed="rId29" cstate="print"/>
                    <a:stretch>
                      <a:fillRect/>
                    </a:stretch>
                  </pic:blipFill>
                  <pic:spPr>
                    <a:xfrm>
                      <a:off x="0" y="0"/>
                      <a:ext cx="3781268" cy="3216402"/>
                    </a:xfrm>
                    <a:prstGeom prst="rect">
                      <a:avLst/>
                    </a:prstGeom>
                  </pic:spPr>
                </pic:pic>
              </a:graphicData>
            </a:graphic>
          </wp:anchor>
        </w:drawing>
      </w:r>
      <w:r>
        <w:rPr>
          <w:rFonts w:hint="eastAsia" w:ascii="宋体" w:hAnsi="宋体" w:eastAsia="宋体" w:cs="宋体"/>
          <w:color w:val="auto"/>
        </w:rPr>
        <w:t>查看“反汇编”窗口：</w:t>
      </w:r>
    </w:p>
    <w:p>
      <w:pPr>
        <w:pStyle w:val="8"/>
        <w:numPr>
          <w:ilvl w:val="0"/>
          <w:numId w:val="6"/>
        </w:numPr>
        <w:tabs>
          <w:tab w:val="left" w:pos="989"/>
        </w:tabs>
        <w:spacing w:before="91" w:after="0" w:line="242" w:lineRule="auto"/>
        <w:ind w:left="120" w:right="357" w:firstLine="479"/>
        <w:jc w:val="left"/>
        <w:rPr>
          <w:rFonts w:hint="eastAsia" w:ascii="宋体" w:hAnsi="宋体" w:eastAsia="宋体" w:cs="宋体"/>
          <w:color w:val="auto"/>
          <w:sz w:val="24"/>
        </w:rPr>
      </w:pPr>
      <w:r>
        <w:rPr>
          <w:rFonts w:hint="eastAsia" w:ascii="宋体" w:hAnsi="宋体" w:eastAsia="宋体" w:cs="宋体"/>
          <w:color w:val="auto"/>
          <w:spacing w:val="-1"/>
          <w:sz w:val="24"/>
        </w:rPr>
        <w:t>选择“调试”菜单中的“窗口”中的“物理内存”菜单项，打开“物理</w:t>
      </w:r>
      <w:r>
        <w:rPr>
          <w:rFonts w:hint="eastAsia" w:ascii="宋体" w:hAnsi="宋体" w:eastAsia="宋体" w:cs="宋体"/>
          <w:color w:val="auto"/>
          <w:sz w:val="24"/>
        </w:rPr>
        <w:t>内存”窗口，可以查看当前系统物理内存的使用情况。</w:t>
      </w:r>
    </w:p>
    <w:p>
      <w:pPr>
        <w:pStyle w:val="4"/>
        <w:spacing w:before="3"/>
        <w:ind w:left="600"/>
        <w:rPr>
          <w:rFonts w:hint="eastAsia" w:ascii="宋体" w:hAnsi="宋体" w:eastAsia="宋体" w:cs="宋体"/>
          <w:color w:val="auto"/>
        </w:rPr>
      </w:pPr>
      <w:r>
        <w:rPr>
          <w:rFonts w:hint="eastAsia" w:ascii="宋体" w:hAnsi="宋体" w:eastAsia="宋体" w:cs="宋体"/>
          <w:color w:val="auto"/>
        </w:rPr>
        <w:t>查看“物理内存”菜单项：</w:t>
      </w:r>
    </w:p>
    <w:p>
      <w:pPr>
        <w:spacing w:after="0"/>
        <w:rPr>
          <w:rFonts w:hint="eastAsia" w:ascii="宋体" w:hAnsi="宋体" w:eastAsia="宋体" w:cs="宋体"/>
          <w:color w:val="auto"/>
        </w:rPr>
        <w:sectPr>
          <w:pgSz w:w="11910" w:h="16840"/>
          <w:pgMar w:top="1480" w:right="1440" w:bottom="280" w:left="1680" w:header="720" w:footer="720" w:gutter="0"/>
          <w:cols w:space="720" w:num="1"/>
        </w:sectPr>
      </w:pPr>
    </w:p>
    <w:p>
      <w:pPr>
        <w:pStyle w:val="4"/>
        <w:ind w:left="220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2614930" cy="3270250"/>
            <wp:effectExtent l="0" t="0" r="0" b="0"/>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4.png"/>
                    <pic:cNvPicPr>
                      <a:picLocks noChangeAspect="1"/>
                    </pic:cNvPicPr>
                  </pic:nvPicPr>
                  <pic:blipFill>
                    <a:blip r:embed="rId30" cstate="print"/>
                    <a:stretch>
                      <a:fillRect/>
                    </a:stretch>
                  </pic:blipFill>
                  <pic:spPr>
                    <a:xfrm>
                      <a:off x="0" y="0"/>
                      <a:ext cx="2615059" cy="3270408"/>
                    </a:xfrm>
                    <a:prstGeom prst="rect">
                      <a:avLst/>
                    </a:prstGeom>
                  </pic:spPr>
                </pic:pic>
              </a:graphicData>
            </a:graphic>
          </wp:inline>
        </w:drawing>
      </w:r>
    </w:p>
    <w:p>
      <w:pPr>
        <w:pStyle w:val="8"/>
        <w:numPr>
          <w:ilvl w:val="0"/>
          <w:numId w:val="6"/>
        </w:numPr>
        <w:tabs>
          <w:tab w:val="left" w:pos="1048"/>
          <w:tab w:val="left" w:pos="1049"/>
          <w:tab w:val="left" w:pos="4521"/>
          <w:tab w:val="left" w:pos="6286"/>
        </w:tabs>
        <w:spacing w:before="82" w:after="0" w:line="240" w:lineRule="auto"/>
        <w:ind w:left="1049" w:right="0" w:hanging="449"/>
        <w:jc w:val="left"/>
        <w:rPr>
          <w:rFonts w:hint="eastAsia" w:ascii="宋体" w:hAnsi="宋体" w:eastAsia="宋体" w:cs="宋体"/>
          <w:color w:val="auto"/>
          <w:sz w:val="24"/>
        </w:rPr>
      </w:pPr>
      <w:r>
        <w:rPr>
          <w:rFonts w:hint="eastAsia" w:ascii="宋体" w:hAnsi="宋体" w:eastAsia="宋体" w:cs="宋体"/>
          <w:color w:val="auto"/>
          <w:spacing w:val="32"/>
          <w:sz w:val="24"/>
        </w:rPr>
        <w:t>在“调用堆栈”窗口中双</w:t>
      </w:r>
      <w:r>
        <w:rPr>
          <w:rFonts w:hint="eastAsia" w:ascii="宋体" w:hAnsi="宋体" w:eastAsia="宋体" w:cs="宋体"/>
          <w:color w:val="auto"/>
          <w:sz w:val="24"/>
        </w:rPr>
        <w:t>击</w:t>
      </w:r>
      <w:r>
        <w:rPr>
          <w:rFonts w:hint="eastAsia" w:ascii="宋体" w:hAnsi="宋体" w:eastAsia="宋体" w:cs="宋体"/>
          <w:color w:val="auto"/>
          <w:sz w:val="24"/>
        </w:rPr>
        <w:tab/>
      </w:r>
      <w:r>
        <w:rPr>
          <w:rFonts w:hint="eastAsia" w:ascii="宋体" w:hAnsi="宋体" w:eastAsia="宋体" w:cs="宋体"/>
          <w:color w:val="auto"/>
          <w:sz w:val="24"/>
        </w:rPr>
        <w:t>CreateProcess</w:t>
      </w:r>
      <w:r>
        <w:rPr>
          <w:rFonts w:hint="eastAsia" w:ascii="宋体" w:hAnsi="宋体" w:eastAsia="宋体" w:cs="宋体"/>
          <w:color w:val="auto"/>
          <w:sz w:val="24"/>
        </w:rPr>
        <w:tab/>
      </w:r>
      <w:r>
        <w:rPr>
          <w:rFonts w:hint="eastAsia" w:ascii="宋体" w:hAnsi="宋体" w:eastAsia="宋体" w:cs="宋体"/>
          <w:color w:val="auto"/>
          <w:spacing w:val="32"/>
          <w:sz w:val="24"/>
        </w:rPr>
        <w:t>函数项，重新设置</w:t>
      </w:r>
    </w:p>
    <w:p>
      <w:pPr>
        <w:pStyle w:val="4"/>
        <w:spacing w:before="5" w:after="15" w:line="242" w:lineRule="auto"/>
        <w:ind w:left="600" w:right="3865" w:hanging="480"/>
        <w:rPr>
          <w:rFonts w:hint="eastAsia" w:ascii="宋体" w:hAnsi="宋体" w:eastAsia="宋体" w:cs="宋体"/>
          <w:color w:val="auto"/>
        </w:rPr>
      </w:pPr>
      <w:r>
        <w:rPr>
          <w:rFonts w:hint="eastAsia" w:ascii="宋体" w:hAnsi="宋体" w:eastAsia="宋体" w:cs="宋体"/>
          <w:color w:val="auto"/>
        </w:rPr>
        <w:t>CreateProcess 函数的调用堆栈帧为激活的。设置过程如下：</w:t>
      </w:r>
    </w:p>
    <w:p>
      <w:pPr>
        <w:pStyle w:val="4"/>
        <w:ind w:left="1387"/>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644900" cy="2735580"/>
            <wp:effectExtent l="0" t="0" r="0" b="0"/>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png"/>
                    <pic:cNvPicPr>
                      <a:picLocks noChangeAspect="1"/>
                    </pic:cNvPicPr>
                  </pic:nvPicPr>
                  <pic:blipFill>
                    <a:blip r:embed="rId31" cstate="print"/>
                    <a:stretch>
                      <a:fillRect/>
                    </a:stretch>
                  </pic:blipFill>
                  <pic:spPr>
                    <a:xfrm>
                      <a:off x="0" y="0"/>
                      <a:ext cx="3645042" cy="2735961"/>
                    </a:xfrm>
                    <a:prstGeom prst="rect">
                      <a:avLst/>
                    </a:prstGeom>
                  </pic:spPr>
                </pic:pic>
              </a:graphicData>
            </a:graphic>
          </wp:inline>
        </w:drawing>
      </w:r>
    </w:p>
    <w:p>
      <w:pPr>
        <w:pStyle w:val="8"/>
        <w:numPr>
          <w:ilvl w:val="0"/>
          <w:numId w:val="6"/>
        </w:numPr>
        <w:tabs>
          <w:tab w:val="left" w:pos="989"/>
        </w:tabs>
        <w:spacing w:before="47" w:after="0" w:line="242" w:lineRule="auto"/>
        <w:ind w:left="120" w:right="355" w:firstLine="479"/>
        <w:jc w:val="both"/>
        <w:rPr>
          <w:rFonts w:hint="eastAsia" w:ascii="宋体" w:hAnsi="宋体" w:eastAsia="宋体" w:cs="宋体"/>
          <w:color w:val="auto"/>
          <w:sz w:val="24"/>
        </w:rPr>
      </w:pPr>
      <w:r>
        <w:rPr>
          <w:rFonts w:hint="eastAsia" w:ascii="宋体" w:hAnsi="宋体" w:eastAsia="宋体" w:cs="宋体"/>
          <w:color w:val="auto"/>
          <w:spacing w:val="-1"/>
          <w:sz w:val="24"/>
        </w:rPr>
        <w:t>为了在接下来的调试过程中避免反汇编代码影响调试效率，读者可以关</w:t>
      </w:r>
      <w:r>
        <w:rPr>
          <w:rFonts w:hint="eastAsia" w:ascii="宋体" w:hAnsi="宋体" w:eastAsia="宋体" w:cs="宋体"/>
          <w:color w:val="auto"/>
          <w:sz w:val="24"/>
        </w:rPr>
        <w:t>闭“反汇编”窗口。接下来观察 eosapi.c</w:t>
      </w:r>
      <w:r>
        <w:rPr>
          <w:rFonts w:hint="eastAsia" w:ascii="宋体" w:hAnsi="宋体" w:eastAsia="宋体" w:cs="宋体"/>
          <w:color w:val="auto"/>
          <w:spacing w:val="2"/>
          <w:sz w:val="24"/>
        </w:rPr>
        <w:t xml:space="preserve"> 文件中 </w:t>
      </w:r>
      <w:r>
        <w:rPr>
          <w:rFonts w:hint="eastAsia" w:ascii="宋体" w:hAnsi="宋体" w:eastAsia="宋体" w:cs="宋体"/>
          <w:color w:val="auto"/>
          <w:sz w:val="24"/>
        </w:rPr>
        <w:t>CreateProcess</w:t>
      </w:r>
      <w:r>
        <w:rPr>
          <w:rFonts w:hint="eastAsia" w:ascii="宋体" w:hAnsi="宋体" w:eastAsia="宋体" w:cs="宋体"/>
          <w:color w:val="auto"/>
          <w:spacing w:val="-4"/>
          <w:sz w:val="24"/>
        </w:rPr>
        <w:t xml:space="preserve"> 函数的源代</w:t>
      </w:r>
      <w:r>
        <w:rPr>
          <w:rFonts w:hint="eastAsia" w:ascii="宋体" w:hAnsi="宋体" w:eastAsia="宋体" w:cs="宋体"/>
          <w:color w:val="auto"/>
          <w:spacing w:val="2"/>
          <w:sz w:val="24"/>
        </w:rPr>
        <w:t xml:space="preserve">码，可以看到此函数只是调用了 </w:t>
      </w:r>
      <w:r>
        <w:rPr>
          <w:rFonts w:hint="eastAsia" w:ascii="宋体" w:hAnsi="宋体" w:eastAsia="宋体" w:cs="宋体"/>
          <w:color w:val="auto"/>
          <w:sz w:val="24"/>
        </w:rPr>
        <w:t>EOS</w:t>
      </w:r>
      <w:r>
        <w:rPr>
          <w:rFonts w:hint="eastAsia" w:ascii="宋体" w:hAnsi="宋体" w:eastAsia="宋体" w:cs="宋体"/>
          <w:color w:val="auto"/>
          <w:spacing w:val="11"/>
          <w:sz w:val="24"/>
        </w:rPr>
        <w:t xml:space="preserve"> 内核函数 </w:t>
      </w:r>
      <w:r>
        <w:rPr>
          <w:rFonts w:hint="eastAsia" w:ascii="宋体" w:hAnsi="宋体" w:eastAsia="宋体" w:cs="宋体"/>
          <w:color w:val="auto"/>
          <w:sz w:val="24"/>
        </w:rPr>
        <w:t>PsCreateProcess</w:t>
      </w:r>
      <w:r>
        <w:rPr>
          <w:rFonts w:hint="eastAsia" w:ascii="宋体" w:hAnsi="宋体" w:eastAsia="宋体" w:cs="宋体"/>
          <w:color w:val="auto"/>
          <w:spacing w:val="3"/>
          <w:sz w:val="24"/>
        </w:rPr>
        <w:t xml:space="preserve"> 并将创建进</w:t>
      </w:r>
      <w:r>
        <w:rPr>
          <w:rFonts w:hint="eastAsia" w:ascii="宋体" w:hAnsi="宋体" w:eastAsia="宋体" w:cs="宋体"/>
          <w:color w:val="auto"/>
          <w:spacing w:val="21"/>
          <w:sz w:val="24"/>
        </w:rPr>
        <w:t xml:space="preserve">程所用到的参数传递给了此函数。所以，此时读者可以按 </w:t>
      </w:r>
      <w:r>
        <w:rPr>
          <w:rFonts w:hint="eastAsia" w:ascii="宋体" w:hAnsi="宋体" w:eastAsia="宋体" w:cs="宋体"/>
          <w:color w:val="auto"/>
          <w:sz w:val="24"/>
        </w:rPr>
        <w:t>F11</w:t>
      </w:r>
      <w:r>
        <w:rPr>
          <w:rFonts w:hint="eastAsia" w:ascii="宋体" w:hAnsi="宋体" w:eastAsia="宋体" w:cs="宋体"/>
          <w:color w:val="auto"/>
          <w:spacing w:val="27"/>
          <w:sz w:val="24"/>
        </w:rPr>
        <w:t xml:space="preserve"> 调试进入create.c</w:t>
      </w:r>
      <w:r>
        <w:rPr>
          <w:rFonts w:hint="eastAsia" w:ascii="宋体" w:hAnsi="宋体" w:eastAsia="宋体" w:cs="宋体"/>
          <w:color w:val="auto"/>
          <w:spacing w:val="14"/>
          <w:sz w:val="24"/>
        </w:rPr>
        <w:t xml:space="preserve"> 文件中的 </w:t>
      </w:r>
      <w:r>
        <w:rPr>
          <w:rFonts w:hint="eastAsia" w:ascii="宋体" w:hAnsi="宋体" w:eastAsia="宋体" w:cs="宋体"/>
          <w:color w:val="auto"/>
          <w:sz w:val="24"/>
        </w:rPr>
        <w:t>PsCreateProcess</w:t>
      </w:r>
      <w:r>
        <w:rPr>
          <w:rFonts w:hint="eastAsia" w:ascii="宋体" w:hAnsi="宋体" w:eastAsia="宋体" w:cs="宋体"/>
          <w:color w:val="auto"/>
          <w:spacing w:val="-1"/>
          <w:sz w:val="24"/>
        </w:rPr>
        <w:t xml:space="preserve"> 函数，在此函数中才真正开始执行创建</w:t>
      </w:r>
      <w:r>
        <w:rPr>
          <w:rFonts w:hint="eastAsia" w:ascii="宋体" w:hAnsi="宋体" w:eastAsia="宋体" w:cs="宋体"/>
          <w:color w:val="auto"/>
          <w:sz w:val="24"/>
        </w:rPr>
        <w:t>进程的各项操作。</w:t>
      </w:r>
    </w:p>
    <w:p>
      <w:pPr>
        <w:pStyle w:val="4"/>
        <w:spacing w:before="9"/>
        <w:ind w:left="600"/>
        <w:jc w:val="both"/>
        <w:rPr>
          <w:rFonts w:hint="eastAsia" w:ascii="宋体" w:hAnsi="宋体" w:eastAsia="宋体" w:cs="宋体"/>
          <w:color w:val="auto"/>
        </w:rPr>
      </w:pPr>
      <w:r>
        <w:rPr>
          <w:rFonts w:hint="eastAsia" w:ascii="宋体" w:hAnsi="宋体" w:eastAsia="宋体" w:cs="宋体"/>
          <w:color w:val="auto"/>
        </w:rPr>
        <w:t>观察 CreateProcess 函数：</w:t>
      </w:r>
    </w:p>
    <w:p>
      <w:pPr>
        <w:spacing w:after="0"/>
        <w:jc w:val="both"/>
        <w:rPr>
          <w:rFonts w:hint="eastAsia" w:ascii="宋体" w:hAnsi="宋体" w:eastAsia="宋体" w:cs="宋体"/>
          <w:color w:val="auto"/>
        </w:rPr>
        <w:sectPr>
          <w:pgSz w:w="11910" w:h="16840"/>
          <w:pgMar w:top="1500" w:right="1440" w:bottom="280" w:left="1680" w:header="720" w:footer="720" w:gutter="0"/>
          <w:cols w:space="720" w:num="1"/>
        </w:sectPr>
      </w:pPr>
    </w:p>
    <w:p>
      <w:pPr>
        <w:pStyle w:val="4"/>
        <w:ind w:left="1837"/>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2478405" cy="2898775"/>
            <wp:effectExtent l="0" t="0" r="0" b="0"/>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6.png"/>
                    <pic:cNvPicPr>
                      <a:picLocks noChangeAspect="1"/>
                    </pic:cNvPicPr>
                  </pic:nvPicPr>
                  <pic:blipFill>
                    <a:blip r:embed="rId32" cstate="print"/>
                    <a:stretch>
                      <a:fillRect/>
                    </a:stretch>
                  </pic:blipFill>
                  <pic:spPr>
                    <a:xfrm>
                      <a:off x="0" y="0"/>
                      <a:ext cx="2478518" cy="2899219"/>
                    </a:xfrm>
                    <a:prstGeom prst="rect">
                      <a:avLst/>
                    </a:prstGeom>
                  </pic:spPr>
                </pic:pic>
              </a:graphicData>
            </a:graphic>
          </wp:inline>
        </w:drawing>
      </w:r>
    </w:p>
    <w:p>
      <w:pPr>
        <w:pStyle w:val="4"/>
        <w:spacing w:before="63" w:after="22"/>
        <w:ind w:left="600"/>
        <w:jc w:val="both"/>
        <w:rPr>
          <w:rFonts w:hint="eastAsia" w:ascii="宋体" w:hAnsi="宋体" w:eastAsia="宋体" w:cs="宋体"/>
          <w:color w:val="auto"/>
        </w:rPr>
      </w:pPr>
      <w:r>
        <w:rPr>
          <w:rFonts w:hint="eastAsia" w:ascii="宋体" w:hAnsi="宋体" w:eastAsia="宋体" w:cs="宋体"/>
          <w:color w:val="auto"/>
        </w:rPr>
        <w:t>观察 PsCreateProcess 函数：</w:t>
      </w:r>
    </w:p>
    <w:p>
      <w:pPr>
        <w:pStyle w:val="4"/>
        <w:ind w:left="1657"/>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319780" cy="2346960"/>
            <wp:effectExtent l="0" t="0" r="0" b="0"/>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7.png"/>
                    <pic:cNvPicPr>
                      <a:picLocks noChangeAspect="1"/>
                    </pic:cNvPicPr>
                  </pic:nvPicPr>
                  <pic:blipFill>
                    <a:blip r:embed="rId33" cstate="print"/>
                    <a:stretch>
                      <a:fillRect/>
                    </a:stretch>
                  </pic:blipFill>
                  <pic:spPr>
                    <a:xfrm>
                      <a:off x="0" y="0"/>
                      <a:ext cx="3320142" cy="2346960"/>
                    </a:xfrm>
                    <a:prstGeom prst="rect">
                      <a:avLst/>
                    </a:prstGeom>
                  </pic:spPr>
                </pic:pic>
              </a:graphicData>
            </a:graphic>
          </wp:inline>
        </w:drawing>
      </w:r>
    </w:p>
    <w:p>
      <w:pPr>
        <w:pStyle w:val="4"/>
        <w:spacing w:before="10"/>
        <w:ind w:left="0"/>
        <w:rPr>
          <w:rFonts w:hint="eastAsia" w:ascii="宋体" w:hAnsi="宋体" w:eastAsia="宋体" w:cs="宋体"/>
          <w:color w:val="auto"/>
          <w:sz w:val="26"/>
        </w:rPr>
      </w:pPr>
    </w:p>
    <w:p>
      <w:pPr>
        <w:pStyle w:val="3"/>
        <w:numPr>
          <w:ilvl w:val="2"/>
          <w:numId w:val="4"/>
        </w:numPr>
        <w:tabs>
          <w:tab w:val="left" w:pos="1329"/>
        </w:tabs>
        <w:spacing w:before="0" w:after="0" w:line="240" w:lineRule="auto"/>
        <w:ind w:left="1329" w:right="0" w:hanging="729"/>
        <w:jc w:val="both"/>
        <w:rPr>
          <w:rFonts w:hint="eastAsia" w:ascii="宋体" w:hAnsi="宋体" w:eastAsia="宋体" w:cs="宋体"/>
          <w:color w:val="auto"/>
        </w:rPr>
      </w:pPr>
      <w:r>
        <w:rPr>
          <w:rFonts w:hint="eastAsia" w:ascii="宋体" w:hAnsi="宋体" w:eastAsia="宋体" w:cs="宋体"/>
          <w:color w:val="auto"/>
          <w:spacing w:val="-1"/>
        </w:rPr>
        <w:t xml:space="preserve">调试 </w:t>
      </w:r>
      <w:r>
        <w:rPr>
          <w:rFonts w:hint="eastAsia" w:ascii="宋体" w:hAnsi="宋体" w:eastAsia="宋体" w:cs="宋体"/>
          <w:color w:val="auto"/>
        </w:rPr>
        <w:t>PsCreateProcess 函数</w:t>
      </w:r>
    </w:p>
    <w:p>
      <w:pPr>
        <w:pStyle w:val="4"/>
        <w:spacing w:before="5" w:line="242" w:lineRule="auto"/>
        <w:ind w:right="355" w:firstLine="479"/>
        <w:jc w:val="both"/>
        <w:rPr>
          <w:rFonts w:hint="eastAsia" w:ascii="宋体" w:hAnsi="宋体" w:eastAsia="宋体" w:cs="宋体"/>
          <w:color w:val="auto"/>
        </w:rPr>
      </w:pPr>
      <w:r>
        <w:rPr>
          <w:rFonts w:hint="eastAsia" w:ascii="宋体" w:hAnsi="宋体" w:eastAsia="宋体" w:cs="宋体"/>
          <w:color w:val="auto"/>
          <w:spacing w:val="3"/>
        </w:rPr>
        <w:t>创建进程最主要的操作就是创建进程控制块</w:t>
      </w:r>
      <w:r>
        <w:rPr>
          <w:rFonts w:hint="eastAsia" w:ascii="宋体" w:hAnsi="宋体" w:eastAsia="宋体" w:cs="宋体"/>
          <w:color w:val="auto"/>
        </w:rPr>
        <w:t>(PCB)</w:t>
      </w:r>
      <w:r>
        <w:rPr>
          <w:rFonts w:hint="eastAsia" w:ascii="宋体" w:hAnsi="宋体" w:eastAsia="宋体" w:cs="宋体"/>
          <w:color w:val="auto"/>
          <w:spacing w:val="2"/>
        </w:rPr>
        <w:t>,并初始化其中的各种信息（也就是为进程分配各种资源）</w:t>
      </w:r>
      <w:r>
        <w:rPr>
          <w:rFonts w:hint="eastAsia" w:ascii="宋体" w:hAnsi="宋体" w:eastAsia="宋体" w:cs="宋体"/>
          <w:color w:val="auto"/>
          <w:spacing w:val="4"/>
        </w:rPr>
        <w:t xml:space="preserve">。所以在 </w:t>
      </w:r>
      <w:r>
        <w:rPr>
          <w:rFonts w:hint="eastAsia" w:ascii="宋体" w:hAnsi="宋体" w:eastAsia="宋体" w:cs="宋体"/>
          <w:color w:val="auto"/>
        </w:rPr>
        <w:t>PsCreateProcess</w:t>
      </w:r>
      <w:r>
        <w:rPr>
          <w:rFonts w:hint="eastAsia" w:ascii="宋体" w:hAnsi="宋体" w:eastAsia="宋体" w:cs="宋体"/>
          <w:color w:val="auto"/>
          <w:spacing w:val="-1"/>
        </w:rPr>
        <w:t xml:space="preserve"> 函数中首先调用了 </w:t>
      </w:r>
      <w:r>
        <w:rPr>
          <w:rFonts w:hint="eastAsia" w:ascii="宋体" w:hAnsi="宋体" w:eastAsia="宋体" w:cs="宋体"/>
          <w:color w:val="auto"/>
        </w:rPr>
        <w:t>PspCreateProcessEnvironment 函数来创建进程控制块。</w:t>
      </w:r>
    </w:p>
    <w:p>
      <w:pPr>
        <w:pStyle w:val="4"/>
        <w:spacing w:before="4"/>
        <w:ind w:left="600"/>
        <w:jc w:val="both"/>
        <w:rPr>
          <w:rFonts w:hint="eastAsia" w:ascii="宋体" w:hAnsi="宋体" w:eastAsia="宋体" w:cs="宋体"/>
          <w:color w:val="auto"/>
        </w:rPr>
      </w:pPr>
      <w:r>
        <w:rPr>
          <w:rFonts w:hint="eastAsia" w:ascii="宋体" w:hAnsi="宋体" w:eastAsia="宋体" w:cs="宋体"/>
          <w:color w:val="auto"/>
        </w:rPr>
        <w:t>调试 PspCreateProcessEnvironment 函数的步骤如下：</w:t>
      </w:r>
    </w:p>
    <w:p>
      <w:pPr>
        <w:pStyle w:val="8"/>
        <w:numPr>
          <w:ilvl w:val="0"/>
          <w:numId w:val="7"/>
        </w:numPr>
        <w:tabs>
          <w:tab w:val="left" w:pos="961"/>
        </w:tabs>
        <w:spacing w:before="4" w:after="0" w:line="240" w:lineRule="auto"/>
        <w:ind w:left="961" w:right="0" w:hanging="361"/>
        <w:jc w:val="both"/>
        <w:rPr>
          <w:rFonts w:hint="eastAsia" w:ascii="宋体" w:hAnsi="宋体" w:eastAsia="宋体" w:cs="宋体"/>
          <w:color w:val="auto"/>
          <w:sz w:val="24"/>
        </w:rPr>
      </w:pPr>
      <w:r>
        <w:rPr>
          <w:rFonts w:hint="eastAsia" w:ascii="宋体" w:hAnsi="宋体" w:eastAsia="宋体" w:cs="宋体"/>
          <w:color w:val="auto"/>
          <w:sz w:val="24"/>
        </w:rPr>
        <w:t>在 PsCreateProcess 函数中找到调用 Ps</w:t>
      </w:r>
    </w:p>
    <w:p>
      <w:pPr>
        <w:pStyle w:val="8"/>
        <w:numPr>
          <w:ilvl w:val="0"/>
          <w:numId w:val="7"/>
        </w:numPr>
        <w:tabs>
          <w:tab w:val="left" w:pos="961"/>
        </w:tabs>
        <w:spacing w:before="5" w:after="0" w:line="240" w:lineRule="auto"/>
        <w:ind w:left="961" w:right="0" w:hanging="361"/>
        <w:jc w:val="both"/>
        <w:rPr>
          <w:rFonts w:hint="eastAsia" w:ascii="宋体" w:hAnsi="宋体" w:eastAsia="宋体" w:cs="宋体"/>
          <w:color w:val="auto"/>
          <w:sz w:val="24"/>
        </w:rPr>
      </w:pPr>
      <w:r>
        <w:rPr>
          <w:rFonts w:hint="eastAsia" w:ascii="宋体" w:hAnsi="宋体" w:eastAsia="宋体" w:cs="宋体"/>
          <w:color w:val="auto"/>
          <w:sz w:val="24"/>
        </w:rPr>
        <w:t>pCreateProcessEnvironment</w:t>
      </w:r>
      <w:r>
        <w:rPr>
          <w:rFonts w:hint="eastAsia" w:ascii="宋体" w:hAnsi="宋体" w:eastAsia="宋体" w:cs="宋体"/>
          <w:color w:val="auto"/>
          <w:spacing w:val="9"/>
          <w:sz w:val="24"/>
        </w:rPr>
        <w:t xml:space="preserve"> 函数的代码行</w:t>
      </w:r>
      <w:r>
        <w:rPr>
          <w:rFonts w:hint="eastAsia" w:ascii="宋体" w:hAnsi="宋体" w:eastAsia="宋体" w:cs="宋体"/>
          <w:color w:val="auto"/>
          <w:sz w:val="24"/>
        </w:rPr>
        <w:t>（create.c</w:t>
      </w:r>
      <w:r>
        <w:rPr>
          <w:rFonts w:hint="eastAsia" w:ascii="宋体" w:hAnsi="宋体" w:eastAsia="宋体" w:cs="宋体"/>
          <w:color w:val="auto"/>
          <w:spacing w:val="10"/>
          <w:sz w:val="24"/>
        </w:rPr>
        <w:t xml:space="preserve"> 文件的第 </w:t>
      </w:r>
      <w:r>
        <w:rPr>
          <w:rFonts w:hint="eastAsia" w:ascii="宋体" w:hAnsi="宋体" w:eastAsia="宋体" w:cs="宋体"/>
          <w:color w:val="auto"/>
          <w:sz w:val="24"/>
        </w:rPr>
        <w:t>163</w:t>
      </w:r>
    </w:p>
    <w:p>
      <w:pPr>
        <w:pStyle w:val="4"/>
        <w:spacing w:before="5" w:line="242" w:lineRule="auto"/>
        <w:ind w:left="600" w:right="4465" w:firstLine="36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1931670</wp:posOffset>
            </wp:positionH>
            <wp:positionV relativeFrom="paragraph">
              <wp:posOffset>478155</wp:posOffset>
            </wp:positionV>
            <wp:extent cx="3556000" cy="1216025"/>
            <wp:effectExtent l="0" t="0" r="0" b="0"/>
            <wp:wrapTopAndBottom/>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jpeg"/>
                    <pic:cNvPicPr>
                      <a:picLocks noChangeAspect="1"/>
                    </pic:cNvPicPr>
                  </pic:nvPicPr>
                  <pic:blipFill>
                    <a:blip r:embed="rId34" cstate="print"/>
                    <a:stretch>
                      <a:fillRect/>
                    </a:stretch>
                  </pic:blipFill>
                  <pic:spPr>
                    <a:xfrm>
                      <a:off x="0" y="0"/>
                      <a:ext cx="3556271" cy="1216152"/>
                    </a:xfrm>
                    <a:prstGeom prst="rect">
                      <a:avLst/>
                    </a:prstGeom>
                  </pic:spPr>
                </pic:pic>
              </a:graphicData>
            </a:graphic>
          </wp:anchor>
        </w:drawing>
      </w:r>
      <w:r>
        <w:rPr>
          <w:rFonts w:hint="eastAsia" w:ascii="宋体" w:hAnsi="宋体" w:eastAsia="宋体" w:cs="宋体"/>
          <w:color w:val="auto"/>
        </w:rPr>
        <w:t>行），并在此行添加一个断点。添加断点如下图所示：</w:t>
      </w:r>
    </w:p>
    <w:p>
      <w:pPr>
        <w:spacing w:after="0" w:line="242" w:lineRule="auto"/>
        <w:rPr>
          <w:rFonts w:hint="eastAsia" w:ascii="宋体" w:hAnsi="宋体" w:eastAsia="宋体" w:cs="宋体"/>
          <w:color w:val="auto"/>
        </w:rPr>
        <w:sectPr>
          <w:pgSz w:w="11910" w:h="16840"/>
          <w:pgMar w:top="1480" w:right="1440" w:bottom="280" w:left="1680" w:header="720" w:footer="720" w:gutter="0"/>
          <w:cols w:space="720" w:num="1"/>
        </w:sectPr>
      </w:pPr>
    </w:p>
    <w:p>
      <w:pPr>
        <w:pStyle w:val="8"/>
        <w:numPr>
          <w:ilvl w:val="0"/>
          <w:numId w:val="7"/>
        </w:numPr>
        <w:tabs>
          <w:tab w:val="left" w:pos="961"/>
        </w:tabs>
        <w:spacing w:before="48" w:after="0" w:line="242" w:lineRule="auto"/>
        <w:ind w:left="600" w:right="3985" w:firstLine="0"/>
        <w:jc w:val="left"/>
        <w:rPr>
          <w:rFonts w:hint="eastAsia" w:ascii="宋体" w:hAnsi="宋体" w:eastAsia="宋体" w:cs="宋体"/>
          <w:color w:val="auto"/>
          <w:sz w:val="24"/>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1912620</wp:posOffset>
            </wp:positionH>
            <wp:positionV relativeFrom="paragraph">
              <wp:posOffset>488315</wp:posOffset>
            </wp:positionV>
            <wp:extent cx="3721735" cy="2237105"/>
            <wp:effectExtent l="0" t="0" r="0" b="0"/>
            <wp:wrapTopAndBottom/>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9.png"/>
                    <pic:cNvPicPr>
                      <a:picLocks noChangeAspect="1"/>
                    </pic:cNvPicPr>
                  </pic:nvPicPr>
                  <pic:blipFill>
                    <a:blip r:embed="rId35" cstate="print"/>
                    <a:stretch>
                      <a:fillRect/>
                    </a:stretch>
                  </pic:blipFill>
                  <pic:spPr>
                    <a:xfrm>
                      <a:off x="0" y="0"/>
                      <a:ext cx="3721526" cy="2237422"/>
                    </a:xfrm>
                    <a:prstGeom prst="rect">
                      <a:avLst/>
                    </a:prstGeom>
                  </pic:spPr>
                </pic:pic>
              </a:graphicData>
            </a:graphic>
          </wp:anchor>
        </w:drawing>
      </w:r>
      <w:r>
        <w:rPr>
          <w:rFonts w:hint="eastAsia" w:ascii="宋体" w:hAnsi="宋体" w:eastAsia="宋体" w:cs="宋体"/>
          <w:color w:val="auto"/>
          <w:sz w:val="24"/>
        </w:rPr>
        <w:t>按 F5</w:t>
      </w:r>
      <w:r>
        <w:rPr>
          <w:rFonts w:hint="eastAsia" w:ascii="宋体" w:hAnsi="宋体" w:eastAsia="宋体" w:cs="宋体"/>
          <w:color w:val="auto"/>
          <w:spacing w:val="-2"/>
          <w:sz w:val="24"/>
        </w:rPr>
        <w:t xml:space="preserve"> 继续调试，到此断点处中断。</w:t>
      </w:r>
      <w:r>
        <w:rPr>
          <w:rFonts w:hint="eastAsia" w:ascii="宋体" w:hAnsi="宋体" w:eastAsia="宋体" w:cs="宋体"/>
          <w:color w:val="auto"/>
          <w:sz w:val="24"/>
        </w:rPr>
        <w:t>调试状态如下：</w:t>
      </w:r>
    </w:p>
    <w:p>
      <w:pPr>
        <w:pStyle w:val="8"/>
        <w:numPr>
          <w:ilvl w:val="0"/>
          <w:numId w:val="7"/>
        </w:numPr>
        <w:tabs>
          <w:tab w:val="left" w:pos="1069"/>
        </w:tabs>
        <w:spacing w:before="95" w:after="0" w:line="242" w:lineRule="auto"/>
        <w:ind w:left="120" w:right="337" w:firstLine="479"/>
        <w:jc w:val="both"/>
        <w:rPr>
          <w:rFonts w:hint="eastAsia" w:ascii="宋体" w:hAnsi="宋体" w:eastAsia="宋体" w:cs="宋体"/>
          <w:color w:val="auto"/>
          <w:sz w:val="24"/>
        </w:rPr>
      </w:pPr>
      <w:r>
        <w:rPr>
          <w:rFonts w:hint="eastAsia" w:ascii="宋体" w:hAnsi="宋体" w:eastAsia="宋体" w:cs="宋体"/>
          <w:color w:val="auto"/>
          <w:spacing w:val="19"/>
          <w:sz w:val="24"/>
        </w:rPr>
        <w:t xml:space="preserve">按 </w:t>
      </w:r>
      <w:r>
        <w:rPr>
          <w:rFonts w:hint="eastAsia" w:ascii="宋体" w:hAnsi="宋体" w:eastAsia="宋体" w:cs="宋体"/>
          <w:color w:val="auto"/>
          <w:sz w:val="24"/>
        </w:rPr>
        <w:t>F11</w:t>
      </w:r>
      <w:r>
        <w:rPr>
          <w:rFonts w:hint="eastAsia" w:ascii="宋体" w:hAnsi="宋体" w:eastAsia="宋体" w:cs="宋体"/>
          <w:color w:val="auto"/>
          <w:spacing w:val="48"/>
          <w:sz w:val="24"/>
        </w:rPr>
        <w:t xml:space="preserve"> 调试进入 </w:t>
      </w:r>
      <w:r>
        <w:rPr>
          <w:rFonts w:hint="eastAsia" w:ascii="宋体" w:hAnsi="宋体" w:eastAsia="宋体" w:cs="宋体"/>
          <w:color w:val="auto"/>
          <w:sz w:val="24"/>
        </w:rPr>
        <w:t>PspCreateProcessEnvironment</w:t>
      </w:r>
      <w:r>
        <w:rPr>
          <w:rFonts w:hint="eastAsia" w:ascii="宋体" w:hAnsi="宋体" w:eastAsia="宋体" w:cs="宋体"/>
          <w:color w:val="auto"/>
          <w:spacing w:val="26"/>
          <w:sz w:val="24"/>
        </w:rPr>
        <w:t xml:space="preserve"> 函数。 由于PspCreateProcessEnvironment</w:t>
      </w:r>
      <w:r>
        <w:rPr>
          <w:rFonts w:hint="eastAsia" w:ascii="宋体" w:hAnsi="宋体" w:eastAsia="宋体" w:cs="宋体"/>
          <w:color w:val="auto"/>
          <w:spacing w:val="4"/>
          <w:sz w:val="24"/>
        </w:rPr>
        <w:t xml:space="preserve"> 函数的主要功能是创建进程控制块并初始化其</w:t>
      </w:r>
      <w:r>
        <w:rPr>
          <w:rFonts w:hint="eastAsia" w:ascii="宋体" w:hAnsi="宋体" w:eastAsia="宋体" w:cs="宋体"/>
          <w:color w:val="auto"/>
          <w:spacing w:val="19"/>
          <w:sz w:val="24"/>
        </w:rPr>
        <w:t>中的部分信息，所以在此函数的开始，定义了一个进程控制块的指针变量</w:t>
      </w:r>
      <w:r>
        <w:rPr>
          <w:rFonts w:hint="eastAsia" w:ascii="宋体" w:hAnsi="宋体" w:eastAsia="宋体" w:cs="宋体"/>
          <w:color w:val="auto"/>
          <w:sz w:val="24"/>
        </w:rPr>
        <w:t>NewProcess。在此函数中查找到创建进程控制块的代码行（create.c</w:t>
      </w:r>
      <w:r>
        <w:rPr>
          <w:rFonts w:hint="eastAsia" w:ascii="宋体" w:hAnsi="宋体" w:eastAsia="宋体" w:cs="宋体"/>
          <w:color w:val="auto"/>
          <w:spacing w:val="4"/>
          <w:sz w:val="24"/>
        </w:rPr>
        <w:t xml:space="preserve"> 文件的第418</w:t>
      </w:r>
      <w:r>
        <w:rPr>
          <w:rFonts w:hint="eastAsia" w:ascii="宋体" w:hAnsi="宋体" w:eastAsia="宋体" w:cs="宋体"/>
          <w:color w:val="auto"/>
          <w:spacing w:val="-1"/>
          <w:sz w:val="24"/>
        </w:rPr>
        <w:t xml:space="preserve"> 行</w:t>
      </w:r>
      <w:r>
        <w:rPr>
          <w:rFonts w:hint="eastAsia" w:ascii="宋体" w:hAnsi="宋体" w:eastAsia="宋体" w:cs="宋体"/>
          <w:color w:val="auto"/>
          <w:sz w:val="24"/>
        </w:rPr>
        <w:t>）</w:t>
      </w:r>
    </w:p>
    <w:p>
      <w:pPr>
        <w:pStyle w:val="4"/>
        <w:spacing w:before="7" w:line="244" w:lineRule="auto"/>
        <w:ind w:left="600" w:right="2410"/>
        <w:rPr>
          <w:rFonts w:hint="eastAsia" w:ascii="宋体" w:hAnsi="宋体" w:eastAsia="宋体" w:cs="宋体"/>
          <w:color w:val="auto"/>
        </w:rPr>
      </w:pPr>
      <w:r>
        <w:rPr>
          <w:rFonts w:hint="eastAsia" w:ascii="宋体" w:hAnsi="宋体" w:eastAsia="宋体" w:cs="宋体"/>
          <w:color w:val="auto"/>
        </w:rPr>
        <w:t>Status = ObCreateObject( PspProcessType,NULL, sizeof(PROCESS) + ImageNameSize + CmdLineSize,0, (PVOID*)&amp;NewProcess );</w:t>
      </w:r>
    </w:p>
    <w:p>
      <w:pPr>
        <w:pStyle w:val="4"/>
        <w:spacing w:line="242" w:lineRule="auto"/>
        <w:ind w:right="355" w:firstLine="479"/>
        <w:jc w:val="both"/>
        <w:rPr>
          <w:rFonts w:hint="eastAsia" w:ascii="宋体" w:hAnsi="宋体" w:eastAsia="宋体" w:cs="宋体"/>
          <w:color w:val="auto"/>
        </w:rPr>
      </w:pPr>
      <w:r>
        <w:rPr>
          <w:rFonts w:hint="eastAsia" w:ascii="宋体" w:hAnsi="宋体" w:eastAsia="宋体" w:cs="宋体"/>
          <w:color w:val="auto"/>
          <w:spacing w:val="2"/>
        </w:rPr>
        <w:t xml:space="preserve">这里的 </w:t>
      </w:r>
      <w:r>
        <w:rPr>
          <w:rFonts w:hint="eastAsia" w:ascii="宋体" w:hAnsi="宋体" w:eastAsia="宋体" w:cs="宋体"/>
          <w:color w:val="auto"/>
        </w:rPr>
        <w:t>ObCreateObject 函数会在由 EOS</w:t>
      </w:r>
      <w:r>
        <w:rPr>
          <w:rFonts w:hint="eastAsia" w:ascii="宋体" w:hAnsi="宋体" w:eastAsia="宋体" w:cs="宋体"/>
          <w:color w:val="auto"/>
          <w:spacing w:val="-1"/>
        </w:rPr>
        <w:t xml:space="preserve"> 内核管理的内存中创建了一个新</w:t>
      </w:r>
      <w:r>
        <w:rPr>
          <w:rFonts w:hint="eastAsia" w:ascii="宋体" w:hAnsi="宋体" w:eastAsia="宋体" w:cs="宋体"/>
          <w:color w:val="auto"/>
          <w:spacing w:val="-6"/>
        </w:rPr>
        <w:t>的进程控制块</w:t>
      </w:r>
      <w:r>
        <w:rPr>
          <w:rFonts w:hint="eastAsia" w:ascii="宋体" w:hAnsi="宋体" w:eastAsia="宋体" w:cs="宋体"/>
          <w:color w:val="auto"/>
        </w:rPr>
        <w:t>（也就是分配了一块内存</w:t>
      </w:r>
      <w:r>
        <w:rPr>
          <w:rFonts w:hint="eastAsia" w:ascii="宋体" w:hAnsi="宋体" w:eastAsia="宋体" w:cs="宋体"/>
          <w:color w:val="auto"/>
          <w:spacing w:val="-32"/>
        </w:rPr>
        <w:t>），</w:t>
      </w:r>
      <w:r>
        <w:rPr>
          <w:rFonts w:hint="eastAsia" w:ascii="宋体" w:hAnsi="宋体" w:eastAsia="宋体" w:cs="宋体"/>
          <w:color w:val="auto"/>
        </w:rPr>
        <w:t>并由 NewProcess</w:t>
      </w:r>
      <w:r>
        <w:rPr>
          <w:rFonts w:hint="eastAsia" w:ascii="宋体" w:hAnsi="宋体" w:eastAsia="宋体" w:cs="宋体"/>
          <w:color w:val="auto"/>
          <w:spacing w:val="-2"/>
        </w:rPr>
        <w:t xml:space="preserve"> 返回进程控制块的</w:t>
      </w:r>
      <w:r>
        <w:rPr>
          <w:rFonts w:hint="eastAsia" w:ascii="宋体" w:hAnsi="宋体" w:eastAsia="宋体" w:cs="宋体"/>
          <w:color w:val="auto"/>
        </w:rPr>
        <w:t>指针（也就是返回所分配内存的起始地址）。</w:t>
      </w:r>
    </w:p>
    <w:p>
      <w:pPr>
        <w:pStyle w:val="4"/>
        <w:ind w:left="60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1623060</wp:posOffset>
            </wp:positionH>
            <wp:positionV relativeFrom="paragraph">
              <wp:posOffset>241300</wp:posOffset>
            </wp:positionV>
            <wp:extent cx="3138805" cy="1476375"/>
            <wp:effectExtent l="0" t="0" r="0" b="0"/>
            <wp:wrapTopAndBottom/>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0.png"/>
                    <pic:cNvPicPr>
                      <a:picLocks noChangeAspect="1"/>
                    </pic:cNvPicPr>
                  </pic:nvPicPr>
                  <pic:blipFill>
                    <a:blip r:embed="rId36" cstate="print"/>
                    <a:stretch>
                      <a:fillRect/>
                    </a:stretch>
                  </pic:blipFill>
                  <pic:spPr>
                    <a:xfrm>
                      <a:off x="0" y="0"/>
                      <a:ext cx="3139092" cy="1476565"/>
                    </a:xfrm>
                    <a:prstGeom prst="rect">
                      <a:avLst/>
                    </a:prstGeom>
                  </pic:spPr>
                </pic:pic>
              </a:graphicData>
            </a:graphic>
          </wp:anchor>
        </w:drawing>
      </w:r>
      <w:r>
        <w:rPr>
          <w:rFonts w:hint="eastAsia" w:ascii="宋体" w:hAnsi="宋体" w:eastAsia="宋体" w:cs="宋体"/>
          <w:color w:val="auto"/>
        </w:rPr>
        <w:t>查看该函数如下：</w:t>
      </w:r>
    </w:p>
    <w:p>
      <w:pPr>
        <w:pStyle w:val="4"/>
        <w:spacing w:before="74"/>
        <w:ind w:left="600"/>
        <w:rPr>
          <w:rFonts w:hint="eastAsia" w:ascii="宋体" w:hAnsi="宋体" w:eastAsia="宋体" w:cs="宋体"/>
          <w:color w:val="auto"/>
        </w:rPr>
      </w:pPr>
      <w:r>
        <w:rPr>
          <w:rFonts w:hint="eastAsia" w:ascii="宋体" w:hAnsi="宋体" w:eastAsia="宋体" w:cs="宋体"/>
          <w:color w:val="auto"/>
        </w:rPr>
        <w:t>按照下面的步骤调试进程控制块的创建过程：</w:t>
      </w:r>
    </w:p>
    <w:p>
      <w:pPr>
        <w:pStyle w:val="8"/>
        <w:numPr>
          <w:ilvl w:val="0"/>
          <w:numId w:val="8"/>
        </w:numPr>
        <w:tabs>
          <w:tab w:val="left" w:pos="965"/>
        </w:tabs>
        <w:spacing w:before="5" w:after="0" w:line="242" w:lineRule="auto"/>
        <w:ind w:left="120" w:right="359" w:firstLine="479"/>
        <w:jc w:val="left"/>
        <w:rPr>
          <w:rFonts w:hint="eastAsia" w:ascii="宋体" w:hAnsi="宋体" w:eastAsia="宋体" w:cs="宋体"/>
          <w:color w:val="auto"/>
          <w:sz w:val="24"/>
        </w:rPr>
      </w:pPr>
      <w:r>
        <w:rPr>
          <w:rFonts w:hint="eastAsia" w:ascii="宋体" w:hAnsi="宋体" w:eastAsia="宋体" w:cs="宋体"/>
          <w:color w:val="auto"/>
          <w:spacing w:val="1"/>
          <w:sz w:val="24"/>
        </w:rPr>
        <w:t xml:space="preserve">在调用 </w:t>
      </w:r>
      <w:r>
        <w:rPr>
          <w:rFonts w:hint="eastAsia" w:ascii="宋体" w:hAnsi="宋体" w:eastAsia="宋体" w:cs="宋体"/>
          <w:color w:val="auto"/>
          <w:sz w:val="24"/>
        </w:rPr>
        <w:t>ObCreateObject 函数的代码行（create.c 文件的第 418</w:t>
      </w:r>
      <w:r>
        <w:rPr>
          <w:rFonts w:hint="eastAsia" w:ascii="宋体" w:hAnsi="宋体" w:eastAsia="宋体" w:cs="宋体"/>
          <w:color w:val="auto"/>
          <w:spacing w:val="2"/>
          <w:sz w:val="24"/>
        </w:rPr>
        <w:t xml:space="preserve"> 行</w:t>
      </w:r>
      <w:r>
        <w:rPr>
          <w:rFonts w:hint="eastAsia" w:ascii="宋体" w:hAnsi="宋体" w:eastAsia="宋体" w:cs="宋体"/>
          <w:color w:val="auto"/>
          <w:spacing w:val="-14"/>
          <w:sz w:val="24"/>
        </w:rPr>
        <w:t xml:space="preserve">） </w:t>
      </w:r>
      <w:r>
        <w:rPr>
          <w:rFonts w:hint="eastAsia" w:ascii="宋体" w:hAnsi="宋体" w:eastAsia="宋体" w:cs="宋体"/>
          <w:color w:val="auto"/>
          <w:sz w:val="24"/>
        </w:rPr>
        <w:t>添加一个断点。</w:t>
      </w:r>
    </w:p>
    <w:p>
      <w:pPr>
        <w:pStyle w:val="4"/>
        <w:spacing w:before="3"/>
        <w:ind w:left="600"/>
        <w:rPr>
          <w:rFonts w:hint="eastAsia" w:ascii="宋体" w:hAnsi="宋体" w:eastAsia="宋体" w:cs="宋体"/>
          <w:color w:val="auto"/>
        </w:rPr>
      </w:pPr>
      <w:r>
        <w:rPr>
          <w:rFonts w:hint="eastAsia" w:ascii="宋体" w:hAnsi="宋体" w:eastAsia="宋体" w:cs="宋体"/>
          <w:color w:val="auto"/>
        </w:rPr>
        <w:t>添加断点如下：</w:t>
      </w:r>
    </w:p>
    <w:p>
      <w:pPr>
        <w:spacing w:after="0"/>
        <w:rPr>
          <w:rFonts w:hint="eastAsia" w:ascii="宋体" w:hAnsi="宋体" w:eastAsia="宋体" w:cs="宋体"/>
          <w:color w:val="auto"/>
        </w:rPr>
        <w:sectPr>
          <w:pgSz w:w="11910" w:h="16840"/>
          <w:pgMar w:top="1380" w:right="1440" w:bottom="280" w:left="1680" w:header="720" w:footer="720" w:gutter="0"/>
          <w:cols w:space="720" w:num="1"/>
        </w:sectPr>
      </w:pPr>
    </w:p>
    <w:p>
      <w:pPr>
        <w:pStyle w:val="4"/>
        <w:ind w:left="997"/>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157855" cy="1347470"/>
            <wp:effectExtent l="0" t="0" r="0" b="0"/>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1.png"/>
                    <pic:cNvPicPr>
                      <a:picLocks noChangeAspect="1"/>
                    </pic:cNvPicPr>
                  </pic:nvPicPr>
                  <pic:blipFill>
                    <a:blip r:embed="rId37" cstate="print"/>
                    <a:stretch>
                      <a:fillRect/>
                    </a:stretch>
                  </pic:blipFill>
                  <pic:spPr>
                    <a:xfrm>
                      <a:off x="0" y="0"/>
                      <a:ext cx="3158423" cy="1347501"/>
                    </a:xfrm>
                    <a:prstGeom prst="rect">
                      <a:avLst/>
                    </a:prstGeom>
                  </pic:spPr>
                </pic:pic>
              </a:graphicData>
            </a:graphic>
          </wp:inline>
        </w:drawing>
      </w:r>
    </w:p>
    <w:p>
      <w:pPr>
        <w:pStyle w:val="8"/>
        <w:numPr>
          <w:ilvl w:val="0"/>
          <w:numId w:val="8"/>
        </w:numPr>
        <w:tabs>
          <w:tab w:val="left" w:pos="961"/>
        </w:tabs>
        <w:spacing w:before="30"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按 F5 继续调试，到此断点处中断。</w:t>
      </w:r>
    </w:p>
    <w:p>
      <w:pPr>
        <w:pStyle w:val="8"/>
        <w:numPr>
          <w:ilvl w:val="0"/>
          <w:numId w:val="8"/>
        </w:numPr>
        <w:tabs>
          <w:tab w:val="left" w:pos="961"/>
        </w:tabs>
        <w:spacing w:before="4" w:after="0" w:line="242" w:lineRule="auto"/>
        <w:ind w:left="600" w:right="4825" w:firstLine="0"/>
        <w:jc w:val="left"/>
        <w:rPr>
          <w:rFonts w:hint="eastAsia" w:ascii="宋体" w:hAnsi="宋体" w:eastAsia="宋体" w:cs="宋体"/>
          <w:color w:val="auto"/>
          <w:sz w:val="24"/>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1692275</wp:posOffset>
            </wp:positionH>
            <wp:positionV relativeFrom="paragraph">
              <wp:posOffset>434975</wp:posOffset>
            </wp:positionV>
            <wp:extent cx="3252470" cy="1504315"/>
            <wp:effectExtent l="0" t="0" r="0" b="0"/>
            <wp:wrapTopAndBottom/>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2.png"/>
                    <pic:cNvPicPr>
                      <a:picLocks noChangeAspect="1"/>
                    </pic:cNvPicPr>
                  </pic:nvPicPr>
                  <pic:blipFill>
                    <a:blip r:embed="rId38" cstate="print"/>
                    <a:stretch>
                      <a:fillRect/>
                    </a:stretch>
                  </pic:blipFill>
                  <pic:spPr>
                    <a:xfrm>
                      <a:off x="0" y="0"/>
                      <a:ext cx="3252702" cy="1504188"/>
                    </a:xfrm>
                    <a:prstGeom prst="rect">
                      <a:avLst/>
                    </a:prstGeom>
                  </pic:spPr>
                </pic:pic>
              </a:graphicData>
            </a:graphic>
          </wp:anchor>
        </w:drawing>
      </w:r>
      <w:r>
        <w:rPr>
          <w:rFonts w:hint="eastAsia" w:ascii="宋体" w:hAnsi="宋体" w:eastAsia="宋体" w:cs="宋体"/>
          <w:color w:val="auto"/>
          <w:sz w:val="24"/>
        </w:rPr>
        <w:t>按 F10</w:t>
      </w:r>
      <w:r>
        <w:rPr>
          <w:rFonts w:hint="eastAsia" w:ascii="宋体" w:hAnsi="宋体" w:eastAsia="宋体" w:cs="宋体"/>
          <w:color w:val="auto"/>
          <w:spacing w:val="-2"/>
          <w:sz w:val="24"/>
        </w:rPr>
        <w:t xml:space="preserve"> 执行此函数后中断。</w:t>
      </w:r>
      <w:r>
        <w:rPr>
          <w:rFonts w:hint="eastAsia" w:ascii="宋体" w:hAnsi="宋体" w:eastAsia="宋体" w:cs="宋体"/>
          <w:color w:val="auto"/>
          <w:sz w:val="24"/>
        </w:rPr>
        <w:t>此时调试状态如下：</w:t>
      </w:r>
    </w:p>
    <w:p>
      <w:pPr>
        <w:pStyle w:val="8"/>
        <w:numPr>
          <w:ilvl w:val="0"/>
          <w:numId w:val="8"/>
        </w:numPr>
        <w:tabs>
          <w:tab w:val="left" w:pos="961"/>
        </w:tabs>
        <w:spacing w:before="40" w:after="0" w:line="244" w:lineRule="auto"/>
        <w:ind w:left="120" w:right="357" w:firstLine="479"/>
        <w:jc w:val="both"/>
        <w:rPr>
          <w:rFonts w:hint="eastAsia" w:ascii="宋体" w:hAnsi="宋体" w:eastAsia="宋体" w:cs="宋体"/>
          <w:color w:val="auto"/>
          <w:sz w:val="24"/>
        </w:rPr>
      </w:pPr>
      <w:r>
        <w:rPr>
          <w:rFonts w:hint="eastAsia" w:ascii="宋体" w:hAnsi="宋体" w:eastAsia="宋体" w:cs="宋体"/>
          <w:color w:val="auto"/>
          <w:spacing w:val="-12"/>
          <w:sz w:val="24"/>
        </w:rPr>
        <w:t>此时为了查看进程控制块中的信息，选择“调试”菜单“窗口”中的“进</w:t>
      </w:r>
      <w:r>
        <w:rPr>
          <w:rFonts w:hint="eastAsia" w:ascii="宋体" w:hAnsi="宋体" w:eastAsia="宋体" w:cs="宋体"/>
          <w:color w:val="auto"/>
          <w:spacing w:val="-11"/>
          <w:sz w:val="24"/>
        </w:rPr>
        <w:t>程控制块”，打开“进程控制块”窗口，在该窗口工具栏的下拉列表中选择“进</w:t>
      </w:r>
      <w:r>
        <w:rPr>
          <w:rFonts w:hint="eastAsia" w:ascii="宋体" w:hAnsi="宋体" w:eastAsia="宋体" w:cs="宋体"/>
          <w:color w:val="auto"/>
          <w:spacing w:val="-4"/>
          <w:sz w:val="24"/>
        </w:rPr>
        <w:t xml:space="preserve">程控制块 </w:t>
      </w:r>
      <w:r>
        <w:rPr>
          <w:rFonts w:hint="eastAsia" w:ascii="宋体" w:hAnsi="宋体" w:eastAsia="宋体" w:cs="宋体"/>
          <w:color w:val="auto"/>
          <w:sz w:val="24"/>
        </w:rPr>
        <w:t>PID=27”，</w:t>
      </w:r>
      <w:r>
        <w:rPr>
          <w:rFonts w:hint="eastAsia" w:ascii="宋体" w:hAnsi="宋体" w:eastAsia="宋体" w:cs="宋体"/>
          <w:color w:val="auto"/>
          <w:spacing w:val="-1"/>
          <w:sz w:val="24"/>
        </w:rPr>
        <w:t>可以看到该进程控制块中各个成员变量的值。由于目前只</w:t>
      </w:r>
      <w:r>
        <w:rPr>
          <w:rFonts w:hint="eastAsia" w:ascii="宋体" w:hAnsi="宋体" w:eastAsia="宋体" w:cs="宋体"/>
          <w:color w:val="auto"/>
          <w:sz w:val="24"/>
        </w:rPr>
        <w:t>是新建了进程控制块，还没有为其中的成员变量赋值，所以值都为 0。</w:t>
      </w:r>
    </w:p>
    <w:p>
      <w:pPr>
        <w:pStyle w:val="4"/>
        <w:spacing w:line="301" w:lineRule="exact"/>
        <w:ind w:left="60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1760220</wp:posOffset>
            </wp:positionH>
            <wp:positionV relativeFrom="paragraph">
              <wp:posOffset>267970</wp:posOffset>
            </wp:positionV>
            <wp:extent cx="4004310" cy="2392680"/>
            <wp:effectExtent l="0" t="0" r="0" b="0"/>
            <wp:wrapTopAndBottom/>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3.png"/>
                    <pic:cNvPicPr>
                      <a:picLocks noChangeAspect="1"/>
                    </pic:cNvPicPr>
                  </pic:nvPicPr>
                  <pic:blipFill>
                    <a:blip r:embed="rId39" cstate="print"/>
                    <a:stretch>
                      <a:fillRect/>
                    </a:stretch>
                  </pic:blipFill>
                  <pic:spPr>
                    <a:xfrm>
                      <a:off x="0" y="0"/>
                      <a:ext cx="4004313" cy="2392965"/>
                    </a:xfrm>
                    <a:prstGeom prst="rect">
                      <a:avLst/>
                    </a:prstGeom>
                  </pic:spPr>
                </pic:pic>
              </a:graphicData>
            </a:graphic>
          </wp:anchor>
        </w:drawing>
      </w:r>
      <w:r>
        <w:rPr>
          <w:rFonts w:hint="eastAsia" w:ascii="宋体" w:hAnsi="宋体" w:eastAsia="宋体" w:cs="宋体"/>
          <w:color w:val="auto"/>
        </w:rPr>
        <w:t>查看“进程控制块”窗口如下：</w:t>
      </w:r>
    </w:p>
    <w:p>
      <w:pPr>
        <w:pStyle w:val="4"/>
        <w:spacing w:before="142"/>
        <w:ind w:left="600"/>
        <w:rPr>
          <w:rFonts w:hint="eastAsia" w:ascii="宋体" w:hAnsi="宋体" w:eastAsia="宋体" w:cs="宋体"/>
          <w:color w:val="auto"/>
        </w:rPr>
      </w:pPr>
      <w:r>
        <w:rPr>
          <w:rFonts w:hint="eastAsia" w:ascii="宋体" w:hAnsi="宋体" w:eastAsia="宋体" w:cs="宋体"/>
          <w:color w:val="auto"/>
        </w:rPr>
        <w:t>接下来调试初始化进程控制块中各个成员变量的过程：</w:t>
      </w:r>
    </w:p>
    <w:p>
      <w:pPr>
        <w:pStyle w:val="8"/>
        <w:numPr>
          <w:ilvl w:val="0"/>
          <w:numId w:val="9"/>
        </w:numPr>
        <w:tabs>
          <w:tab w:val="left" w:pos="969"/>
        </w:tabs>
        <w:spacing w:before="5" w:after="0" w:line="242" w:lineRule="auto"/>
        <w:ind w:left="120" w:right="355" w:firstLine="479"/>
        <w:jc w:val="both"/>
        <w:rPr>
          <w:rFonts w:hint="eastAsia" w:ascii="宋体" w:hAnsi="宋体" w:eastAsia="宋体" w:cs="宋体"/>
          <w:color w:val="auto"/>
          <w:sz w:val="24"/>
        </w:rPr>
      </w:pPr>
      <w:r>
        <w:rPr>
          <w:rFonts w:hint="eastAsia" w:ascii="宋体" w:hAnsi="宋体" w:eastAsia="宋体" w:cs="宋体"/>
          <w:color w:val="auto"/>
          <w:sz w:val="24"/>
        </w:rPr>
        <w:t xml:space="preserve">首先创建进程的地址空间，即 4G 虚拟地址空间。在代码行（create.c </w:t>
      </w:r>
      <w:r>
        <w:rPr>
          <w:rFonts w:hint="eastAsia" w:ascii="宋体" w:hAnsi="宋体" w:eastAsia="宋体" w:cs="宋体"/>
          <w:color w:val="auto"/>
          <w:spacing w:val="1"/>
          <w:sz w:val="24"/>
        </w:rPr>
        <w:t xml:space="preserve">文件的第 </w:t>
      </w:r>
      <w:r>
        <w:rPr>
          <w:rFonts w:hint="eastAsia" w:ascii="宋体" w:hAnsi="宋体" w:eastAsia="宋体" w:cs="宋体"/>
          <w:color w:val="auto"/>
          <w:sz w:val="24"/>
        </w:rPr>
        <w:t>437</w:t>
      </w:r>
      <w:r>
        <w:rPr>
          <w:rFonts w:hint="eastAsia" w:ascii="宋体" w:hAnsi="宋体" w:eastAsia="宋体" w:cs="宋体"/>
          <w:color w:val="auto"/>
          <w:spacing w:val="4"/>
          <w:sz w:val="24"/>
        </w:rPr>
        <w:t xml:space="preserve"> 行</w:t>
      </w:r>
      <w:r>
        <w:rPr>
          <w:rFonts w:hint="eastAsia" w:ascii="宋体" w:hAnsi="宋体" w:eastAsia="宋体" w:cs="宋体"/>
          <w:color w:val="auto"/>
          <w:sz w:val="24"/>
        </w:rPr>
        <w:t>）NewProcess-&gt;Pas</w:t>
      </w:r>
      <w:r>
        <w:rPr>
          <w:rFonts w:hint="eastAsia" w:ascii="宋体" w:hAnsi="宋体" w:eastAsia="宋体" w:cs="宋体"/>
          <w:color w:val="auto"/>
          <w:spacing w:val="3"/>
          <w:sz w:val="24"/>
        </w:rPr>
        <w:t xml:space="preserve"> = </w:t>
      </w:r>
      <w:r>
        <w:rPr>
          <w:rFonts w:hint="eastAsia" w:ascii="宋体" w:hAnsi="宋体" w:eastAsia="宋体" w:cs="宋体"/>
          <w:color w:val="auto"/>
          <w:sz w:val="24"/>
        </w:rPr>
        <w:t>MmCreateProcessAddressSpace()</w:t>
      </w:r>
      <w:r>
        <w:rPr>
          <w:rFonts w:hint="eastAsia" w:ascii="宋体" w:hAnsi="宋体" w:eastAsia="宋体" w:cs="宋体"/>
          <w:color w:val="auto"/>
          <w:spacing w:val="-5"/>
          <w:sz w:val="24"/>
        </w:rPr>
        <w:t>;添加</w:t>
      </w:r>
      <w:r>
        <w:rPr>
          <w:rFonts w:hint="eastAsia" w:ascii="宋体" w:hAnsi="宋体" w:eastAsia="宋体" w:cs="宋体"/>
          <w:color w:val="auto"/>
          <w:sz w:val="24"/>
        </w:rPr>
        <w:t>一个断点。</w:t>
      </w:r>
    </w:p>
    <w:p>
      <w:pPr>
        <w:pStyle w:val="4"/>
        <w:spacing w:before="4"/>
        <w:ind w:left="600"/>
        <w:rPr>
          <w:rFonts w:hint="eastAsia" w:ascii="宋体" w:hAnsi="宋体" w:eastAsia="宋体" w:cs="宋体"/>
          <w:color w:val="auto"/>
        </w:rPr>
      </w:pPr>
      <w:r>
        <w:rPr>
          <w:rFonts w:hint="eastAsia" w:ascii="宋体" w:hAnsi="宋体" w:eastAsia="宋体" w:cs="宋体"/>
          <w:color w:val="auto"/>
        </w:rPr>
        <w:t>添加断点如下：</w:t>
      </w:r>
    </w:p>
    <w:p>
      <w:pPr>
        <w:spacing w:after="0"/>
        <w:rPr>
          <w:rFonts w:hint="eastAsia" w:ascii="宋体" w:hAnsi="宋体" w:eastAsia="宋体" w:cs="宋体"/>
          <w:color w:val="auto"/>
        </w:rPr>
        <w:sectPr>
          <w:pgSz w:w="11910" w:h="16840"/>
          <w:pgMar w:top="1460" w:right="1440" w:bottom="280" w:left="1680" w:header="720" w:footer="720" w:gutter="0"/>
          <w:cols w:space="720" w:num="1"/>
        </w:sectPr>
      </w:pPr>
    </w:p>
    <w:p>
      <w:pPr>
        <w:pStyle w:val="4"/>
        <w:ind w:left="103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4069080" cy="1446530"/>
            <wp:effectExtent l="0" t="0" r="0" b="0"/>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4.png"/>
                    <pic:cNvPicPr>
                      <a:picLocks noChangeAspect="1"/>
                    </pic:cNvPicPr>
                  </pic:nvPicPr>
                  <pic:blipFill>
                    <a:blip r:embed="rId40" cstate="print"/>
                    <a:stretch>
                      <a:fillRect/>
                    </a:stretch>
                  </pic:blipFill>
                  <pic:spPr>
                    <a:xfrm>
                      <a:off x="0" y="0"/>
                      <a:ext cx="4069506" cy="1446847"/>
                    </a:xfrm>
                    <a:prstGeom prst="rect">
                      <a:avLst/>
                    </a:prstGeom>
                  </pic:spPr>
                </pic:pic>
              </a:graphicData>
            </a:graphic>
          </wp:inline>
        </w:drawing>
      </w:r>
    </w:p>
    <w:p>
      <w:pPr>
        <w:pStyle w:val="8"/>
        <w:numPr>
          <w:ilvl w:val="0"/>
          <w:numId w:val="9"/>
        </w:numPr>
        <w:tabs>
          <w:tab w:val="left" w:pos="961"/>
        </w:tabs>
        <w:spacing w:before="126"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按 F5 继续调试，到此断点处中断。</w:t>
      </w:r>
    </w:p>
    <w:p>
      <w:pPr>
        <w:pStyle w:val="8"/>
        <w:numPr>
          <w:ilvl w:val="0"/>
          <w:numId w:val="9"/>
        </w:numPr>
        <w:tabs>
          <w:tab w:val="left" w:pos="961"/>
        </w:tabs>
        <w:spacing w:before="4" w:after="0" w:line="242" w:lineRule="auto"/>
        <w:ind w:left="600" w:right="4585" w:firstLine="0"/>
        <w:jc w:val="left"/>
        <w:rPr>
          <w:rFonts w:hint="eastAsia" w:ascii="宋体" w:hAnsi="宋体" w:eastAsia="宋体" w:cs="宋体"/>
          <w:color w:val="auto"/>
          <w:sz w:val="24"/>
        </w:rPr>
      </w:pPr>
      <w:r>
        <w:rPr>
          <w:rFonts w:hint="eastAsia" w:ascii="宋体" w:hAnsi="宋体" w:eastAsia="宋体" w:cs="宋体"/>
          <w:color w:val="auto"/>
          <w:sz w:val="24"/>
        </w:rPr>
        <w:t>按 F10</w:t>
      </w:r>
      <w:r>
        <w:rPr>
          <w:rFonts w:hint="eastAsia" w:ascii="宋体" w:hAnsi="宋体" w:eastAsia="宋体" w:cs="宋体"/>
          <w:color w:val="auto"/>
          <w:spacing w:val="-2"/>
          <w:sz w:val="24"/>
        </w:rPr>
        <w:t xml:space="preserve"> 执行此行代码后中断。</w:t>
      </w:r>
      <w:r>
        <w:rPr>
          <w:rFonts w:hint="eastAsia" w:ascii="宋体" w:hAnsi="宋体" w:eastAsia="宋体" w:cs="宋体"/>
          <w:color w:val="auto"/>
          <w:sz w:val="24"/>
        </w:rPr>
        <w:t>调试状态如下：</w:t>
      </w:r>
    </w:p>
    <w:p>
      <w:pPr>
        <w:pStyle w:val="4"/>
        <w:spacing w:before="3"/>
        <w:ind w:left="0"/>
        <w:rPr>
          <w:rFonts w:hint="eastAsia" w:ascii="宋体" w:hAnsi="宋体" w:eastAsia="宋体" w:cs="宋体"/>
          <w:color w:val="auto"/>
          <w:sz w:val="8"/>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1737995</wp:posOffset>
            </wp:positionH>
            <wp:positionV relativeFrom="paragraph">
              <wp:posOffset>92075</wp:posOffset>
            </wp:positionV>
            <wp:extent cx="3963035" cy="2180590"/>
            <wp:effectExtent l="0" t="0" r="0" b="0"/>
            <wp:wrapTopAndBottom/>
            <wp:docPr id="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5.png"/>
                    <pic:cNvPicPr>
                      <a:picLocks noChangeAspect="1"/>
                    </pic:cNvPicPr>
                  </pic:nvPicPr>
                  <pic:blipFill>
                    <a:blip r:embed="rId41" cstate="print"/>
                    <a:stretch>
                      <a:fillRect/>
                    </a:stretch>
                  </pic:blipFill>
                  <pic:spPr>
                    <a:xfrm>
                      <a:off x="0" y="0"/>
                      <a:ext cx="3962840" cy="2180844"/>
                    </a:xfrm>
                    <a:prstGeom prst="rect">
                      <a:avLst/>
                    </a:prstGeom>
                  </pic:spPr>
                </pic:pic>
              </a:graphicData>
            </a:graphic>
          </wp:anchor>
        </w:drawing>
      </w:r>
    </w:p>
    <w:p>
      <w:pPr>
        <w:pStyle w:val="8"/>
        <w:numPr>
          <w:ilvl w:val="0"/>
          <w:numId w:val="9"/>
        </w:numPr>
        <w:tabs>
          <w:tab w:val="left" w:pos="961"/>
        </w:tabs>
        <w:spacing w:before="139" w:after="0" w:line="242" w:lineRule="auto"/>
        <w:ind w:left="120" w:right="351" w:firstLine="479"/>
        <w:jc w:val="both"/>
        <w:rPr>
          <w:rFonts w:hint="eastAsia" w:ascii="宋体" w:hAnsi="宋体" w:eastAsia="宋体" w:cs="宋体"/>
          <w:color w:val="auto"/>
          <w:sz w:val="24"/>
        </w:rPr>
      </w:pPr>
      <w:r>
        <w:rPr>
          <w:rFonts w:hint="eastAsia" w:ascii="宋体" w:hAnsi="宋体" w:eastAsia="宋体" w:cs="宋体"/>
          <w:color w:val="auto"/>
          <w:spacing w:val="-8"/>
          <w:sz w:val="24"/>
        </w:rPr>
        <w:t xml:space="preserve">在“进程控制块”窗口中，选择“进程控制块 </w:t>
      </w:r>
      <w:r>
        <w:rPr>
          <w:rFonts w:hint="eastAsia" w:ascii="宋体" w:hAnsi="宋体" w:eastAsia="宋体" w:cs="宋体"/>
          <w:color w:val="auto"/>
          <w:spacing w:val="-5"/>
          <w:sz w:val="24"/>
        </w:rPr>
        <w:t>PID=27</w:t>
      </w:r>
      <w:r>
        <w:rPr>
          <w:rFonts w:hint="eastAsia" w:ascii="宋体" w:hAnsi="宋体" w:eastAsia="宋体" w:cs="宋体"/>
          <w:color w:val="auto"/>
          <w:spacing w:val="-3"/>
          <w:sz w:val="24"/>
        </w:rPr>
        <w:t xml:space="preserve">”，可以看到该进程控制块的“进程地址空间”的值已经不再是 </w:t>
      </w:r>
      <w:r>
        <w:rPr>
          <w:rFonts w:hint="eastAsia" w:ascii="宋体" w:hAnsi="宋体" w:eastAsia="宋体" w:cs="宋体"/>
          <w:color w:val="auto"/>
          <w:sz w:val="24"/>
        </w:rPr>
        <w:t>0</w:t>
      </w:r>
      <w:r>
        <w:rPr>
          <w:rFonts w:hint="eastAsia" w:ascii="宋体" w:hAnsi="宋体" w:eastAsia="宋体" w:cs="宋体"/>
          <w:color w:val="auto"/>
          <w:spacing w:val="1"/>
          <w:sz w:val="24"/>
        </w:rPr>
        <w:t xml:space="preserve">。说明已经初始化了进程的 </w:t>
      </w:r>
      <w:r>
        <w:rPr>
          <w:rFonts w:hint="eastAsia" w:ascii="宋体" w:hAnsi="宋体" w:eastAsia="宋体" w:cs="宋体"/>
          <w:color w:val="auto"/>
          <w:spacing w:val="-7"/>
          <w:sz w:val="24"/>
        </w:rPr>
        <w:t xml:space="preserve">4G </w:t>
      </w:r>
      <w:r>
        <w:rPr>
          <w:rFonts w:hint="eastAsia" w:ascii="宋体" w:hAnsi="宋体" w:eastAsia="宋体" w:cs="宋体"/>
          <w:color w:val="auto"/>
          <w:sz w:val="24"/>
        </w:rPr>
        <w:t>虚拟地址空间。还可以在“监视”窗口中查看进程控制块的成员变量 Pas</w:t>
      </w:r>
      <w:r>
        <w:rPr>
          <w:rFonts w:hint="eastAsia" w:ascii="宋体" w:hAnsi="宋体" w:eastAsia="宋体" w:cs="宋体"/>
          <w:color w:val="auto"/>
          <w:spacing w:val="1"/>
          <w:sz w:val="24"/>
        </w:rPr>
        <w:t xml:space="preserve"> 的值</w:t>
      </w:r>
      <w:r>
        <w:rPr>
          <w:rFonts w:hint="eastAsia" w:ascii="宋体" w:hAnsi="宋体" w:eastAsia="宋体" w:cs="宋体"/>
          <w:color w:val="auto"/>
          <w:sz w:val="24"/>
        </w:rPr>
        <w:t>已经不再是 0。</w:t>
      </w:r>
    </w:p>
    <w:p>
      <w:pPr>
        <w:pStyle w:val="4"/>
        <w:spacing w:before="6"/>
        <w:ind w:left="60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1817370</wp:posOffset>
            </wp:positionH>
            <wp:positionV relativeFrom="paragraph">
              <wp:posOffset>276225</wp:posOffset>
            </wp:positionV>
            <wp:extent cx="3867785" cy="2971800"/>
            <wp:effectExtent l="0" t="0" r="0" b="0"/>
            <wp:wrapTopAndBottom/>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6.png"/>
                    <pic:cNvPicPr>
                      <a:picLocks noChangeAspect="1"/>
                    </pic:cNvPicPr>
                  </pic:nvPicPr>
                  <pic:blipFill>
                    <a:blip r:embed="rId42" cstate="print"/>
                    <a:stretch>
                      <a:fillRect/>
                    </a:stretch>
                  </pic:blipFill>
                  <pic:spPr>
                    <a:xfrm>
                      <a:off x="0" y="0"/>
                      <a:ext cx="3867536" cy="2971800"/>
                    </a:xfrm>
                    <a:prstGeom prst="rect">
                      <a:avLst/>
                    </a:prstGeom>
                  </pic:spPr>
                </pic:pic>
              </a:graphicData>
            </a:graphic>
          </wp:anchor>
        </w:drawing>
      </w:r>
      <w:r>
        <w:rPr>
          <w:rFonts w:hint="eastAsia" w:ascii="宋体" w:hAnsi="宋体" w:eastAsia="宋体" w:cs="宋体"/>
          <w:color w:val="auto"/>
        </w:rPr>
        <w:t>查看“进程控制块”窗口如下：</w:t>
      </w:r>
    </w:p>
    <w:p>
      <w:pPr>
        <w:spacing w:after="0"/>
        <w:rPr>
          <w:rFonts w:hint="eastAsia" w:ascii="宋体" w:hAnsi="宋体" w:eastAsia="宋体" w:cs="宋体"/>
          <w:color w:val="auto"/>
        </w:rPr>
        <w:sectPr>
          <w:pgSz w:w="11910" w:h="16840"/>
          <w:pgMar w:top="1520" w:right="1440" w:bottom="280" w:left="1680" w:header="720" w:footer="720" w:gutter="0"/>
          <w:cols w:space="720" w:num="1"/>
        </w:sectPr>
      </w:pPr>
    </w:p>
    <w:p>
      <w:pPr>
        <w:pStyle w:val="8"/>
        <w:numPr>
          <w:ilvl w:val="0"/>
          <w:numId w:val="9"/>
        </w:numPr>
        <w:tabs>
          <w:tab w:val="left" w:pos="965"/>
        </w:tabs>
        <w:spacing w:before="48" w:after="0" w:line="242" w:lineRule="auto"/>
        <w:ind w:left="120" w:right="359" w:firstLine="479"/>
        <w:jc w:val="both"/>
        <w:rPr>
          <w:rFonts w:hint="eastAsia" w:ascii="宋体" w:hAnsi="宋体" w:eastAsia="宋体" w:cs="宋体"/>
          <w:color w:val="auto"/>
          <w:sz w:val="24"/>
        </w:rPr>
      </w:pPr>
      <w:r>
        <w:rPr>
          <w:rFonts w:hint="eastAsia" w:ascii="宋体" w:hAnsi="宋体" w:eastAsia="宋体" w:cs="宋体"/>
          <w:color w:val="auto"/>
          <w:spacing w:val="1"/>
          <w:sz w:val="24"/>
        </w:rPr>
        <w:t xml:space="preserve">使用 </w:t>
      </w:r>
      <w:r>
        <w:rPr>
          <w:rFonts w:hint="eastAsia" w:ascii="宋体" w:hAnsi="宋体" w:eastAsia="宋体" w:cs="宋体"/>
          <w:color w:val="auto"/>
          <w:sz w:val="24"/>
        </w:rPr>
        <w:t>F10 一步步调试 PspCreateProcessEnvironment</w:t>
      </w:r>
      <w:r>
        <w:rPr>
          <w:rFonts w:hint="eastAsia" w:ascii="宋体" w:hAnsi="宋体" w:eastAsia="宋体" w:cs="宋体"/>
          <w:color w:val="auto"/>
          <w:spacing w:val="-2"/>
          <w:sz w:val="24"/>
        </w:rPr>
        <w:t xml:space="preserve"> 函数中后面的代</w:t>
      </w:r>
      <w:r>
        <w:rPr>
          <w:rFonts w:hint="eastAsia" w:ascii="宋体" w:hAnsi="宋体" w:eastAsia="宋体" w:cs="宋体"/>
          <w:color w:val="auto"/>
          <w:spacing w:val="-10"/>
          <w:sz w:val="24"/>
        </w:rPr>
        <w:t>码，在调试的过程中根据执行的源代码，可以在“进程控制块”窗口中查看“进</w:t>
      </w:r>
      <w:r>
        <w:rPr>
          <w:rFonts w:hint="eastAsia" w:ascii="宋体" w:hAnsi="宋体" w:eastAsia="宋体" w:cs="宋体"/>
          <w:color w:val="auto"/>
          <w:spacing w:val="2"/>
          <w:sz w:val="24"/>
        </w:rPr>
        <w:t xml:space="preserve">程控制块 </w:t>
      </w:r>
      <w:r>
        <w:rPr>
          <w:rFonts w:hint="eastAsia" w:ascii="宋体" w:hAnsi="宋体" w:eastAsia="宋体" w:cs="宋体"/>
          <w:color w:val="auto"/>
          <w:sz w:val="24"/>
        </w:rPr>
        <w:t>PID=27”的信息，或者在“监视”窗口中查看*NewProcess</w:t>
      </w:r>
      <w:r>
        <w:rPr>
          <w:rFonts w:hint="eastAsia" w:ascii="宋体" w:hAnsi="宋体" w:eastAsia="宋体" w:cs="宋体"/>
          <w:color w:val="auto"/>
          <w:spacing w:val="-1"/>
          <w:sz w:val="24"/>
        </w:rPr>
        <w:t xml:space="preserve"> 表达式的</w:t>
      </w:r>
      <w:r>
        <w:rPr>
          <w:rFonts w:hint="eastAsia" w:ascii="宋体" w:hAnsi="宋体" w:eastAsia="宋体" w:cs="宋体"/>
          <w:color w:val="auto"/>
          <w:spacing w:val="-10"/>
          <w:sz w:val="24"/>
        </w:rPr>
        <w:t>值，观察进程控制块中哪些成员变量是被哪些代码初始化的，哪些成员变量还没</w:t>
      </w:r>
      <w:r>
        <w:rPr>
          <w:rFonts w:hint="eastAsia" w:ascii="宋体" w:hAnsi="宋体" w:eastAsia="宋体" w:cs="宋体"/>
          <w:color w:val="auto"/>
          <w:sz w:val="24"/>
        </w:rPr>
        <w:t>有被初始化。</w:t>
      </w:r>
    </w:p>
    <w:p>
      <w:pPr>
        <w:pStyle w:val="4"/>
        <w:spacing w:before="7"/>
        <w:ind w:left="600"/>
        <w:jc w:val="both"/>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1779270</wp:posOffset>
            </wp:positionH>
            <wp:positionV relativeFrom="paragraph">
              <wp:posOffset>241300</wp:posOffset>
            </wp:positionV>
            <wp:extent cx="3981450" cy="3074670"/>
            <wp:effectExtent l="0" t="0" r="0" b="0"/>
            <wp:wrapTopAndBottom/>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7.png"/>
                    <pic:cNvPicPr>
                      <a:picLocks noChangeAspect="1"/>
                    </pic:cNvPicPr>
                  </pic:nvPicPr>
                  <pic:blipFill>
                    <a:blip r:embed="rId43" cstate="print"/>
                    <a:stretch>
                      <a:fillRect/>
                    </a:stretch>
                  </pic:blipFill>
                  <pic:spPr>
                    <a:xfrm>
                      <a:off x="0" y="0"/>
                      <a:ext cx="3981647" cy="3074955"/>
                    </a:xfrm>
                    <a:prstGeom prst="rect">
                      <a:avLst/>
                    </a:prstGeom>
                  </pic:spPr>
                </pic:pic>
              </a:graphicData>
            </a:graphic>
          </wp:anchor>
        </w:drawing>
      </w:r>
      <w:r>
        <w:rPr>
          <w:rFonts w:hint="eastAsia" w:ascii="宋体" w:hAnsi="宋体" w:eastAsia="宋体" w:cs="宋体"/>
          <w:color w:val="auto"/>
        </w:rPr>
        <w:t>查看“进程控制块 PID=27”的信息如下：</w:t>
      </w:r>
    </w:p>
    <w:p>
      <w:pPr>
        <w:pStyle w:val="8"/>
        <w:numPr>
          <w:ilvl w:val="0"/>
          <w:numId w:val="9"/>
        </w:numPr>
        <w:tabs>
          <w:tab w:val="left" w:pos="965"/>
        </w:tabs>
        <w:spacing w:before="60" w:after="0" w:line="242" w:lineRule="auto"/>
        <w:ind w:left="120" w:right="355" w:firstLine="479"/>
        <w:jc w:val="both"/>
        <w:rPr>
          <w:rFonts w:hint="eastAsia" w:ascii="宋体" w:hAnsi="宋体" w:eastAsia="宋体" w:cs="宋体"/>
          <w:color w:val="auto"/>
          <w:sz w:val="24"/>
        </w:rPr>
      </w:pPr>
      <w:r>
        <w:rPr>
          <w:rFonts w:hint="eastAsia" w:ascii="宋体" w:hAnsi="宋体" w:eastAsia="宋体" w:cs="宋体"/>
          <w:color w:val="auto"/>
          <w:spacing w:val="1"/>
          <w:sz w:val="24"/>
        </w:rPr>
        <w:t xml:space="preserve">当从 </w:t>
      </w:r>
      <w:r>
        <w:rPr>
          <w:rFonts w:hint="eastAsia" w:ascii="宋体" w:hAnsi="宋体" w:eastAsia="宋体" w:cs="宋体"/>
          <w:color w:val="auto"/>
          <w:sz w:val="24"/>
        </w:rPr>
        <w:t>PspCreateProcessEnvironment 函数返回到 PsCreateProcess</w:t>
      </w:r>
      <w:r>
        <w:rPr>
          <w:rFonts w:hint="eastAsia" w:ascii="宋体" w:hAnsi="宋体" w:eastAsia="宋体" w:cs="宋体"/>
          <w:color w:val="auto"/>
          <w:spacing w:val="2"/>
          <w:sz w:val="24"/>
        </w:rPr>
        <w:t xml:space="preserve"> 函</w:t>
      </w:r>
      <w:r>
        <w:rPr>
          <w:rFonts w:hint="eastAsia" w:ascii="宋体" w:hAnsi="宋体" w:eastAsia="宋体" w:cs="宋体"/>
          <w:color w:val="auto"/>
          <w:spacing w:val="-5"/>
          <w:sz w:val="24"/>
        </w:rPr>
        <w:t xml:space="preserve">数后，停止按 </w:t>
      </w:r>
      <w:r>
        <w:rPr>
          <w:rFonts w:hint="eastAsia" w:ascii="宋体" w:hAnsi="宋体" w:eastAsia="宋体" w:cs="宋体"/>
          <w:color w:val="auto"/>
          <w:sz w:val="24"/>
        </w:rPr>
        <w:t>F10</w:t>
      </w:r>
      <w:r>
        <w:rPr>
          <w:rFonts w:hint="eastAsia" w:ascii="宋体" w:hAnsi="宋体" w:eastAsia="宋体" w:cs="宋体"/>
          <w:color w:val="auto"/>
          <w:spacing w:val="-9"/>
          <w:sz w:val="24"/>
        </w:rPr>
        <w:t>。此时“监视”窗口中已经不能再显示表达式</w:t>
      </w:r>
      <w:r>
        <w:rPr>
          <w:rFonts w:hint="eastAsia" w:ascii="宋体" w:hAnsi="宋体" w:eastAsia="宋体" w:cs="宋体"/>
          <w:color w:val="auto"/>
          <w:sz w:val="24"/>
        </w:rPr>
        <w:t>*NewProcess</w:t>
      </w:r>
      <w:r>
        <w:rPr>
          <w:rFonts w:hint="eastAsia" w:ascii="宋体" w:hAnsi="宋体" w:eastAsia="宋体" w:cs="宋体"/>
          <w:color w:val="auto"/>
          <w:spacing w:val="-8"/>
          <w:sz w:val="24"/>
        </w:rPr>
        <w:t xml:space="preserve"> 的值了，在 </w:t>
      </w:r>
      <w:r>
        <w:rPr>
          <w:rFonts w:hint="eastAsia" w:ascii="宋体" w:hAnsi="宋体" w:eastAsia="宋体" w:cs="宋体"/>
          <w:color w:val="auto"/>
          <w:sz w:val="24"/>
        </w:rPr>
        <w:t>PsCreateProcess</w:t>
      </w:r>
      <w:r>
        <w:rPr>
          <w:rFonts w:hint="eastAsia" w:ascii="宋体" w:hAnsi="宋体" w:eastAsia="宋体" w:cs="宋体"/>
          <w:color w:val="auto"/>
          <w:spacing w:val="-8"/>
          <w:sz w:val="24"/>
        </w:rPr>
        <w:t xml:space="preserve"> 函数中是使用 </w:t>
      </w:r>
      <w:r>
        <w:rPr>
          <w:rFonts w:hint="eastAsia" w:ascii="宋体" w:hAnsi="宋体" w:eastAsia="宋体" w:cs="宋体"/>
          <w:color w:val="auto"/>
          <w:sz w:val="24"/>
        </w:rPr>
        <w:t>ProcessObject</w:t>
      </w:r>
      <w:r>
        <w:rPr>
          <w:rFonts w:hint="eastAsia" w:ascii="宋体" w:hAnsi="宋体" w:eastAsia="宋体" w:cs="宋体"/>
          <w:color w:val="auto"/>
          <w:spacing w:val="-2"/>
          <w:sz w:val="24"/>
        </w:rPr>
        <w:t xml:space="preserve"> 指针指向进程控制块</w:t>
      </w:r>
      <w:r>
        <w:rPr>
          <w:rFonts w:hint="eastAsia" w:ascii="宋体" w:hAnsi="宋体" w:eastAsia="宋体" w:cs="宋体"/>
          <w:color w:val="auto"/>
          <w:sz w:val="24"/>
        </w:rPr>
        <w:t>的，所以将表达式*ProcessObject</w:t>
      </w:r>
      <w:r>
        <w:rPr>
          <w:rFonts w:hint="eastAsia" w:ascii="宋体" w:hAnsi="宋体" w:eastAsia="宋体" w:cs="宋体"/>
          <w:color w:val="auto"/>
          <w:spacing w:val="-1"/>
          <w:sz w:val="24"/>
        </w:rPr>
        <w:t xml:space="preserve"> 添加到“监视”窗口中就可以继续观察新建</w:t>
      </w:r>
      <w:r>
        <w:rPr>
          <w:rFonts w:hint="eastAsia" w:ascii="宋体" w:hAnsi="宋体" w:eastAsia="宋体" w:cs="宋体"/>
          <w:color w:val="auto"/>
          <w:sz w:val="24"/>
        </w:rPr>
        <w:t>进程控制块中的信息。</w:t>
      </w:r>
    </w:p>
    <w:p>
      <w:pPr>
        <w:pStyle w:val="4"/>
        <w:spacing w:before="7"/>
        <w:ind w:left="60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1626870</wp:posOffset>
            </wp:positionH>
            <wp:positionV relativeFrom="paragraph">
              <wp:posOffset>257175</wp:posOffset>
            </wp:positionV>
            <wp:extent cx="4269105" cy="462915"/>
            <wp:effectExtent l="0" t="0" r="0" b="0"/>
            <wp:wrapTopAndBottom/>
            <wp:docPr id="7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8.png"/>
                    <pic:cNvPicPr>
                      <a:picLocks noChangeAspect="1"/>
                    </pic:cNvPicPr>
                  </pic:nvPicPr>
                  <pic:blipFill>
                    <a:blip r:embed="rId44" cstate="print"/>
                    <a:stretch>
                      <a:fillRect/>
                    </a:stretch>
                  </pic:blipFill>
                  <pic:spPr>
                    <a:xfrm>
                      <a:off x="0" y="0"/>
                      <a:ext cx="4269146" cy="462914"/>
                    </a:xfrm>
                    <a:prstGeom prst="rect">
                      <a:avLst/>
                    </a:prstGeom>
                  </pic:spPr>
                </pic:pic>
              </a:graphicData>
            </a:graphic>
          </wp:anchor>
        </w:drawing>
      </w:r>
      <w:r>
        <w:rPr>
          <w:rFonts w:hint="eastAsia" w:ascii="宋体" w:hAnsi="宋体" w:eastAsia="宋体" w:cs="宋体"/>
          <w:color w:val="auto"/>
        </w:rPr>
        <w:t>添加“监视”窗口过程如下：</w:t>
      </w:r>
    </w:p>
    <w:p>
      <w:pPr>
        <w:pStyle w:val="8"/>
        <w:numPr>
          <w:ilvl w:val="0"/>
          <w:numId w:val="9"/>
        </w:numPr>
        <w:tabs>
          <w:tab w:val="left" w:pos="965"/>
        </w:tabs>
        <w:spacing w:before="91" w:after="0" w:line="242" w:lineRule="auto"/>
        <w:ind w:left="120" w:right="349" w:firstLine="479"/>
        <w:jc w:val="both"/>
        <w:rPr>
          <w:rFonts w:hint="eastAsia" w:ascii="宋体" w:hAnsi="宋体" w:eastAsia="宋体" w:cs="宋体"/>
          <w:color w:val="auto"/>
          <w:sz w:val="24"/>
        </w:rPr>
      </w:pPr>
      <w:r>
        <w:rPr>
          <w:rFonts w:hint="eastAsia" w:ascii="宋体" w:hAnsi="宋体" w:eastAsia="宋体" w:cs="宋体"/>
          <w:color w:val="auto"/>
          <w:sz w:val="24"/>
        </w:rPr>
        <w:t>接下来继续使用 F10</w:t>
      </w:r>
      <w:r>
        <w:rPr>
          <w:rFonts w:hint="eastAsia" w:ascii="宋体" w:hAnsi="宋体" w:eastAsia="宋体" w:cs="宋体"/>
          <w:color w:val="auto"/>
          <w:spacing w:val="1"/>
          <w:sz w:val="24"/>
        </w:rPr>
        <w:t xml:space="preserve"> 一步步调试 </w:t>
      </w:r>
      <w:r>
        <w:rPr>
          <w:rFonts w:hint="eastAsia" w:ascii="宋体" w:hAnsi="宋体" w:eastAsia="宋体" w:cs="宋体"/>
          <w:color w:val="auto"/>
          <w:sz w:val="24"/>
        </w:rPr>
        <w:t>PsCreateProcess 函数中的代码，同</w:t>
      </w:r>
      <w:r>
        <w:rPr>
          <w:rFonts w:hint="eastAsia" w:ascii="宋体" w:hAnsi="宋体" w:eastAsia="宋体" w:cs="宋体"/>
          <w:color w:val="auto"/>
          <w:spacing w:val="11"/>
          <w:sz w:val="24"/>
        </w:rPr>
        <w:t>样要注意观察执行后的代码修改了进程控制块中的哪些成员变量。当调试到</w:t>
      </w:r>
      <w:r>
        <w:rPr>
          <w:rFonts w:hint="eastAsia" w:ascii="宋体" w:hAnsi="宋体" w:eastAsia="宋体" w:cs="宋体"/>
          <w:color w:val="auto"/>
          <w:sz w:val="24"/>
        </w:rPr>
        <w:t>PsCreateProcess</w:t>
      </w:r>
      <w:r>
        <w:rPr>
          <w:rFonts w:hint="eastAsia" w:ascii="宋体" w:hAnsi="宋体" w:eastAsia="宋体" w:cs="宋体"/>
          <w:color w:val="auto"/>
          <w:spacing w:val="-8"/>
          <w:sz w:val="24"/>
        </w:rPr>
        <w:t xml:space="preserve"> 函数的最后一行代码时，在监视窗口总查看进程控制块中的信</w:t>
      </w:r>
      <w:r>
        <w:rPr>
          <w:rFonts w:hint="eastAsia" w:ascii="宋体" w:hAnsi="宋体" w:eastAsia="宋体" w:cs="宋体"/>
          <w:color w:val="auto"/>
          <w:spacing w:val="-11"/>
          <w:sz w:val="24"/>
        </w:rPr>
        <w:t>息，此时所有的成员变量都已经被初始化了</w:t>
      </w:r>
      <w:r>
        <w:rPr>
          <w:rFonts w:hint="eastAsia" w:ascii="宋体" w:hAnsi="宋体" w:eastAsia="宋体" w:cs="宋体"/>
          <w:color w:val="auto"/>
          <w:sz w:val="24"/>
        </w:rPr>
        <w:t>（</w:t>
      </w:r>
      <w:r>
        <w:rPr>
          <w:rFonts w:hint="eastAsia" w:ascii="宋体" w:hAnsi="宋体" w:eastAsia="宋体" w:cs="宋体"/>
          <w:color w:val="auto"/>
          <w:spacing w:val="-9"/>
          <w:sz w:val="24"/>
        </w:rPr>
        <w:t xml:space="preserve">注意观察成员 </w:t>
      </w:r>
      <w:r>
        <w:rPr>
          <w:rFonts w:hint="eastAsia" w:ascii="宋体" w:hAnsi="宋体" w:eastAsia="宋体" w:cs="宋体"/>
          <w:color w:val="auto"/>
          <w:sz w:val="24"/>
        </w:rPr>
        <w:t>ImageName 的值</w:t>
      </w:r>
      <w:r>
        <w:rPr>
          <w:rFonts w:hint="eastAsia" w:ascii="宋体" w:hAnsi="宋体" w:eastAsia="宋体" w:cs="宋体"/>
          <w:color w:val="auto"/>
          <w:spacing w:val="-53"/>
          <w:sz w:val="24"/>
        </w:rPr>
        <w:t>）</w:t>
      </w:r>
      <w:r>
        <w:rPr>
          <w:rFonts w:hint="eastAsia" w:ascii="宋体" w:hAnsi="宋体" w:eastAsia="宋体" w:cs="宋体"/>
          <w:color w:val="auto"/>
          <w:sz w:val="24"/>
        </w:rPr>
        <w:t>。</w:t>
      </w:r>
    </w:p>
    <w:p>
      <w:pPr>
        <w:pStyle w:val="4"/>
        <w:spacing w:before="6"/>
        <w:ind w:left="600"/>
        <w:rPr>
          <w:rFonts w:hint="eastAsia" w:ascii="宋体" w:hAnsi="宋体" w:eastAsia="宋体" w:cs="宋体"/>
          <w:color w:val="auto"/>
        </w:rPr>
      </w:pPr>
      <w:r>
        <w:rPr>
          <w:rFonts w:hint="eastAsia" w:ascii="宋体" w:hAnsi="宋体" w:eastAsia="宋体" w:cs="宋体"/>
          <w:color w:val="auto"/>
        </w:rPr>
        <w:t>查看进程控制块状态如下：</w:t>
      </w:r>
    </w:p>
    <w:p>
      <w:pPr>
        <w:spacing w:after="0"/>
        <w:rPr>
          <w:rFonts w:hint="eastAsia" w:ascii="宋体" w:hAnsi="宋体" w:eastAsia="宋体" w:cs="宋体"/>
          <w:color w:val="auto"/>
        </w:rPr>
        <w:sectPr>
          <w:pgSz w:w="11910" w:h="16840"/>
          <w:pgMar w:top="1380" w:right="1440" w:bottom="280" w:left="1680" w:header="720" w:footer="720" w:gutter="0"/>
          <w:cols w:space="720" w:num="1"/>
        </w:sectPr>
      </w:pPr>
    </w:p>
    <w:p>
      <w:pPr>
        <w:pStyle w:val="4"/>
        <w:ind w:left="143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592830" cy="2891155"/>
            <wp:effectExtent l="0" t="0" r="0" b="0"/>
            <wp:docPr id="7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9.png"/>
                    <pic:cNvPicPr>
                      <a:picLocks noChangeAspect="1"/>
                    </pic:cNvPicPr>
                  </pic:nvPicPr>
                  <pic:blipFill>
                    <a:blip r:embed="rId45" cstate="print"/>
                    <a:stretch>
                      <a:fillRect/>
                    </a:stretch>
                  </pic:blipFill>
                  <pic:spPr>
                    <a:xfrm>
                      <a:off x="0" y="0"/>
                      <a:ext cx="3592834" cy="2891599"/>
                    </a:xfrm>
                    <a:prstGeom prst="rect">
                      <a:avLst/>
                    </a:prstGeom>
                  </pic:spPr>
                </pic:pic>
              </a:graphicData>
            </a:graphic>
          </wp:inline>
        </w:drawing>
      </w:r>
    </w:p>
    <w:p>
      <w:pPr>
        <w:pStyle w:val="8"/>
        <w:numPr>
          <w:ilvl w:val="0"/>
          <w:numId w:val="9"/>
        </w:numPr>
        <w:tabs>
          <w:tab w:val="left" w:pos="969"/>
        </w:tabs>
        <w:spacing w:before="75" w:after="0" w:line="244" w:lineRule="auto"/>
        <w:ind w:left="120" w:right="356" w:firstLine="479"/>
        <w:jc w:val="left"/>
        <w:rPr>
          <w:rFonts w:hint="eastAsia" w:ascii="宋体" w:hAnsi="宋体" w:eastAsia="宋体" w:cs="宋体"/>
          <w:color w:val="auto"/>
          <w:sz w:val="24"/>
        </w:rPr>
      </w:pPr>
      <w:r>
        <w:rPr>
          <w:rFonts w:hint="eastAsia" w:ascii="宋体" w:hAnsi="宋体" w:eastAsia="宋体" w:cs="宋体"/>
          <w:color w:val="auto"/>
          <w:spacing w:val="4"/>
          <w:sz w:val="24"/>
        </w:rPr>
        <w:t xml:space="preserve">按 </w:t>
      </w:r>
      <w:r>
        <w:rPr>
          <w:rFonts w:hint="eastAsia" w:ascii="宋体" w:hAnsi="宋体" w:eastAsia="宋体" w:cs="宋体"/>
          <w:color w:val="auto"/>
          <w:sz w:val="24"/>
        </w:rPr>
        <w:t>F5 继续执行，EOS</w:t>
      </w:r>
      <w:r>
        <w:rPr>
          <w:rFonts w:hint="eastAsia" w:ascii="宋体" w:hAnsi="宋体" w:eastAsia="宋体" w:cs="宋体"/>
          <w:color w:val="auto"/>
          <w:spacing w:val="-2"/>
          <w:sz w:val="24"/>
        </w:rPr>
        <w:t xml:space="preserve"> 内核会为刚刚初始化完毕的进程控制块新建一个</w:t>
      </w:r>
      <w:r>
        <w:rPr>
          <w:rFonts w:hint="eastAsia" w:ascii="宋体" w:hAnsi="宋体" w:eastAsia="宋体" w:cs="宋体"/>
          <w:color w:val="auto"/>
          <w:sz w:val="24"/>
        </w:rPr>
        <w:t>进程。激活虚拟机窗口查看新建进程执行的结果。</w:t>
      </w:r>
    </w:p>
    <w:p>
      <w:pPr>
        <w:pStyle w:val="4"/>
        <w:spacing w:after="2" w:line="304" w:lineRule="exact"/>
        <w:ind w:left="600"/>
        <w:rPr>
          <w:rFonts w:hint="eastAsia" w:ascii="宋体" w:hAnsi="宋体" w:eastAsia="宋体" w:cs="宋体"/>
          <w:color w:val="auto"/>
        </w:rPr>
      </w:pPr>
      <w:r>
        <w:rPr>
          <w:rFonts w:hint="eastAsia" w:ascii="宋体" w:hAnsi="宋体" w:eastAsia="宋体" w:cs="宋体"/>
          <w:color w:val="auto"/>
        </w:rPr>
        <w:t>执行结果如下：</w:t>
      </w:r>
    </w:p>
    <w:p>
      <w:pPr>
        <w:pStyle w:val="4"/>
        <w:ind w:left="1230"/>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850005" cy="2554605"/>
            <wp:effectExtent l="0" t="0" r="0" b="0"/>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0.png"/>
                    <pic:cNvPicPr>
                      <a:picLocks noChangeAspect="1"/>
                    </pic:cNvPicPr>
                  </pic:nvPicPr>
                  <pic:blipFill>
                    <a:blip r:embed="rId46" cstate="print"/>
                    <a:stretch>
                      <a:fillRect/>
                    </a:stretch>
                  </pic:blipFill>
                  <pic:spPr>
                    <a:xfrm>
                      <a:off x="0" y="0"/>
                      <a:ext cx="3850462" cy="2554986"/>
                    </a:xfrm>
                    <a:prstGeom prst="rect">
                      <a:avLst/>
                    </a:prstGeom>
                  </pic:spPr>
                </pic:pic>
              </a:graphicData>
            </a:graphic>
          </wp:inline>
        </w:drawing>
      </w:r>
    </w:p>
    <w:p>
      <w:pPr>
        <w:pStyle w:val="8"/>
        <w:numPr>
          <w:ilvl w:val="0"/>
          <w:numId w:val="9"/>
        </w:numPr>
        <w:tabs>
          <w:tab w:val="left" w:pos="961"/>
        </w:tabs>
        <w:spacing w:before="35" w:after="0" w:line="240" w:lineRule="auto"/>
        <w:ind w:left="961" w:right="0" w:hanging="361"/>
        <w:jc w:val="both"/>
        <w:rPr>
          <w:rFonts w:hint="eastAsia" w:ascii="宋体" w:hAnsi="宋体" w:eastAsia="宋体" w:cs="宋体"/>
          <w:color w:val="auto"/>
          <w:sz w:val="24"/>
        </w:rPr>
      </w:pPr>
      <w:r>
        <w:rPr>
          <w:rFonts w:hint="eastAsia" w:ascii="宋体" w:hAnsi="宋体" w:eastAsia="宋体" w:cs="宋体"/>
          <w:color w:val="auto"/>
          <w:sz w:val="24"/>
        </w:rPr>
        <w:t>在 OS Lab 中选择“调试”菜单中的“停止调试”结束此次调试。</w:t>
      </w:r>
    </w:p>
    <w:p>
      <w:pPr>
        <w:pStyle w:val="8"/>
        <w:numPr>
          <w:ilvl w:val="0"/>
          <w:numId w:val="9"/>
        </w:numPr>
        <w:tabs>
          <w:tab w:val="left" w:pos="1081"/>
        </w:tabs>
        <w:spacing w:before="5" w:after="0" w:line="240" w:lineRule="auto"/>
        <w:ind w:left="1081" w:right="0" w:hanging="481"/>
        <w:jc w:val="both"/>
        <w:rPr>
          <w:rFonts w:hint="eastAsia" w:ascii="宋体" w:hAnsi="宋体" w:eastAsia="宋体" w:cs="宋体"/>
          <w:color w:val="auto"/>
          <w:sz w:val="24"/>
        </w:rPr>
      </w:pPr>
      <w:r>
        <w:rPr>
          <w:rFonts w:hint="eastAsia" w:ascii="宋体" w:hAnsi="宋体" w:eastAsia="宋体" w:cs="宋体"/>
          <w:color w:val="auto"/>
          <w:sz w:val="24"/>
        </w:rPr>
        <w:t>选择“调试”菜单中的“删除所有断点”。</w:t>
      </w:r>
    </w:p>
    <w:p>
      <w:pPr>
        <w:pStyle w:val="4"/>
        <w:spacing w:before="9"/>
        <w:ind w:left="0"/>
        <w:rPr>
          <w:rFonts w:hint="eastAsia" w:ascii="宋体" w:hAnsi="宋体" w:eastAsia="宋体" w:cs="宋体"/>
          <w:color w:val="auto"/>
        </w:rPr>
      </w:pPr>
    </w:p>
    <w:p>
      <w:pPr>
        <w:pStyle w:val="3"/>
        <w:numPr>
          <w:ilvl w:val="2"/>
          <w:numId w:val="4"/>
        </w:numPr>
        <w:tabs>
          <w:tab w:val="left" w:pos="1269"/>
        </w:tabs>
        <w:spacing w:before="0" w:after="0" w:line="240" w:lineRule="auto"/>
        <w:ind w:left="1269" w:right="0" w:hanging="729"/>
        <w:jc w:val="both"/>
        <w:rPr>
          <w:rFonts w:hint="eastAsia" w:ascii="宋体" w:hAnsi="宋体" w:eastAsia="宋体" w:cs="宋体"/>
          <w:color w:val="auto"/>
        </w:rPr>
      </w:pPr>
      <w:r>
        <w:rPr>
          <w:rFonts w:hint="eastAsia" w:ascii="宋体" w:hAnsi="宋体" w:eastAsia="宋体" w:cs="宋体"/>
          <w:color w:val="auto"/>
        </w:rPr>
        <w:t>练习通过编程的方式创建一个应用程序的多个进程</w:t>
      </w:r>
    </w:p>
    <w:p>
      <w:pPr>
        <w:pStyle w:val="4"/>
        <w:spacing w:before="5" w:line="242" w:lineRule="auto"/>
        <w:ind w:right="355" w:firstLine="479"/>
        <w:jc w:val="both"/>
        <w:rPr>
          <w:rFonts w:hint="eastAsia" w:ascii="宋体" w:hAnsi="宋体" w:eastAsia="宋体" w:cs="宋体"/>
          <w:color w:val="auto"/>
        </w:rPr>
      </w:pPr>
      <w:r>
        <w:rPr>
          <w:rFonts w:hint="eastAsia" w:ascii="宋体" w:hAnsi="宋体" w:eastAsia="宋体" w:cs="宋体"/>
          <w:color w:val="auto"/>
          <w:spacing w:val="2"/>
        </w:rPr>
        <w:t xml:space="preserve">使用 </w:t>
      </w:r>
      <w:r>
        <w:rPr>
          <w:rFonts w:hint="eastAsia" w:ascii="宋体" w:hAnsi="宋体" w:eastAsia="宋体" w:cs="宋体"/>
          <w:color w:val="auto"/>
        </w:rPr>
        <w:t>OS Lab</w:t>
      </w:r>
      <w:r>
        <w:rPr>
          <w:rFonts w:hint="eastAsia" w:ascii="宋体" w:hAnsi="宋体" w:eastAsia="宋体" w:cs="宋体"/>
          <w:color w:val="auto"/>
          <w:spacing w:val="-1"/>
        </w:rPr>
        <w:t xml:space="preserve"> 打开本实验文件夹中的参考源代码文件 </w:t>
      </w:r>
      <w:r>
        <w:rPr>
          <w:rFonts w:hint="eastAsia" w:ascii="宋体" w:hAnsi="宋体" w:eastAsia="宋体" w:cs="宋体"/>
          <w:color w:val="auto"/>
        </w:rPr>
        <w:t>NewTwoProc.c，</w:t>
      </w:r>
      <w:r>
        <w:rPr>
          <w:rFonts w:hint="eastAsia" w:ascii="宋体" w:hAnsi="宋体" w:eastAsia="宋体" w:cs="宋体"/>
          <w:color w:val="auto"/>
          <w:spacing w:val="-7"/>
        </w:rPr>
        <w:t>仔细</w:t>
      </w:r>
      <w:r>
        <w:rPr>
          <w:rFonts w:hint="eastAsia" w:ascii="宋体" w:hAnsi="宋体" w:eastAsia="宋体" w:cs="宋体"/>
          <w:color w:val="auto"/>
        </w:rPr>
        <w:t>阅读此文件中的源代码。使用 NewTwoProc.c 文件中的源代码替换 EOS</w:t>
      </w:r>
      <w:r>
        <w:rPr>
          <w:rFonts w:hint="eastAsia" w:ascii="宋体" w:hAnsi="宋体" w:eastAsia="宋体" w:cs="宋体"/>
          <w:color w:val="auto"/>
          <w:spacing w:val="-4"/>
        </w:rPr>
        <w:t xml:space="preserve"> 应用程</w:t>
      </w:r>
      <w:r>
        <w:rPr>
          <w:rFonts w:hint="eastAsia" w:ascii="宋体" w:hAnsi="宋体" w:eastAsia="宋体" w:cs="宋体"/>
          <w:color w:val="auto"/>
        </w:rPr>
        <w:t>序项目中 EOSApp.c</w:t>
      </w:r>
      <w:r>
        <w:rPr>
          <w:rFonts w:hint="eastAsia" w:ascii="宋体" w:hAnsi="宋体" w:eastAsia="宋体" w:cs="宋体"/>
          <w:color w:val="auto"/>
          <w:spacing w:val="-10"/>
        </w:rPr>
        <w:t xml:space="preserve"> 文件内的源代码，生成后启动调试，查看多个进程并发执行</w:t>
      </w:r>
      <w:r>
        <w:rPr>
          <w:rFonts w:hint="eastAsia" w:ascii="宋体" w:hAnsi="宋体" w:eastAsia="宋体" w:cs="宋体"/>
          <w:color w:val="auto"/>
          <w:spacing w:val="-7"/>
        </w:rPr>
        <w:t>的结果。多个进程并发时，</w:t>
      </w:r>
      <w:r>
        <w:rPr>
          <w:rFonts w:hint="eastAsia" w:ascii="宋体" w:hAnsi="宋体" w:eastAsia="宋体" w:cs="宋体"/>
          <w:color w:val="auto"/>
          <w:spacing w:val="-8"/>
        </w:rPr>
        <w:t>EOS</w:t>
      </w:r>
      <w:r>
        <w:rPr>
          <w:rFonts w:hint="eastAsia" w:ascii="宋体" w:hAnsi="宋体" w:eastAsia="宋体" w:cs="宋体"/>
          <w:color w:val="auto"/>
          <w:spacing w:val="-3"/>
        </w:rPr>
        <w:t xml:space="preserve"> 操作系统中运行的用户进程可以参见图示，从而</w:t>
      </w:r>
      <w:r>
        <w:rPr>
          <w:rFonts w:hint="eastAsia" w:ascii="宋体" w:hAnsi="宋体" w:eastAsia="宋体" w:cs="宋体"/>
          <w:color w:val="auto"/>
        </w:rPr>
        <w:t>验证一个程序（hello.exe）可以同时创建多个进程。</w:t>
      </w:r>
    </w:p>
    <w:p>
      <w:pPr>
        <w:pStyle w:val="4"/>
        <w:spacing w:before="7"/>
        <w:ind w:left="600"/>
        <w:rPr>
          <w:rFonts w:hint="eastAsia" w:ascii="宋体" w:hAnsi="宋体" w:eastAsia="宋体" w:cs="宋体"/>
          <w:color w:val="auto"/>
        </w:rPr>
      </w:pPr>
      <w:r>
        <w:rPr>
          <w:rFonts w:hint="eastAsia" w:ascii="宋体" w:hAnsi="宋体" w:eastAsia="宋体" w:cs="宋体"/>
          <w:color w:val="auto"/>
        </w:rPr>
        <w:t>执行结果如下：</w:t>
      </w:r>
    </w:p>
    <w:p>
      <w:pPr>
        <w:spacing w:after="0"/>
        <w:rPr>
          <w:rFonts w:hint="eastAsia" w:ascii="宋体" w:hAnsi="宋体" w:eastAsia="宋体" w:cs="宋体"/>
          <w:color w:val="auto"/>
        </w:rPr>
        <w:sectPr>
          <w:pgSz w:w="11910" w:h="16840"/>
          <w:pgMar w:top="1480" w:right="1440" w:bottom="280" w:left="1680" w:header="720" w:footer="720" w:gutter="0"/>
          <w:cols w:space="720" w:num="1"/>
        </w:sectPr>
      </w:pPr>
    </w:p>
    <w:p>
      <w:pPr>
        <w:pStyle w:val="4"/>
        <w:ind w:left="115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961765" cy="2663190"/>
            <wp:effectExtent l="0" t="0" r="0" b="0"/>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1.png"/>
                    <pic:cNvPicPr>
                      <a:picLocks noChangeAspect="1"/>
                    </pic:cNvPicPr>
                  </pic:nvPicPr>
                  <pic:blipFill>
                    <a:blip r:embed="rId47" cstate="print"/>
                    <a:stretch>
                      <a:fillRect/>
                    </a:stretch>
                  </pic:blipFill>
                  <pic:spPr>
                    <a:xfrm>
                      <a:off x="0" y="0"/>
                      <a:ext cx="3962241" cy="2663761"/>
                    </a:xfrm>
                    <a:prstGeom prst="rect">
                      <a:avLst/>
                    </a:prstGeom>
                  </pic:spPr>
                </pic:pic>
              </a:graphicData>
            </a:graphic>
          </wp:inline>
        </w:drawing>
      </w:r>
    </w:p>
    <w:p>
      <w:pPr>
        <w:pStyle w:val="4"/>
        <w:spacing w:before="2"/>
        <w:ind w:left="0"/>
        <w:rPr>
          <w:rFonts w:hint="eastAsia" w:ascii="宋体" w:hAnsi="宋体" w:eastAsia="宋体" w:cs="宋体"/>
          <w:color w:val="auto"/>
          <w:sz w:val="27"/>
        </w:rPr>
      </w:pPr>
    </w:p>
    <w:p>
      <w:pPr>
        <w:pStyle w:val="3"/>
        <w:numPr>
          <w:ilvl w:val="1"/>
          <w:numId w:val="1"/>
        </w:numPr>
        <w:tabs>
          <w:tab w:val="left" w:pos="605"/>
        </w:tabs>
        <w:spacing w:before="66" w:after="0" w:line="240" w:lineRule="auto"/>
        <w:ind w:left="604" w:right="0" w:hanging="485"/>
        <w:jc w:val="both"/>
        <w:rPr>
          <w:rFonts w:hint="eastAsia" w:ascii="宋体" w:hAnsi="宋体" w:eastAsia="宋体" w:cs="宋体"/>
          <w:color w:val="auto"/>
        </w:rPr>
      </w:pPr>
      <w:r>
        <w:rPr>
          <w:rFonts w:hint="eastAsia" w:ascii="宋体" w:hAnsi="宋体" w:eastAsia="宋体" w:cs="宋体"/>
          <w:color w:val="auto"/>
        </w:rPr>
        <w:t>在应用程序进程中创建一个工作线程（</w:t>
      </w:r>
      <w:r>
        <w:rPr>
          <w:rFonts w:hint="eastAsia" w:ascii="宋体" w:hAnsi="宋体" w:eastAsia="宋体" w:cs="宋体"/>
          <w:color w:val="auto"/>
          <w:spacing w:val="-1"/>
        </w:rPr>
        <w:t xml:space="preserve"> </w:t>
      </w:r>
      <w:r>
        <w:rPr>
          <w:rFonts w:hint="eastAsia" w:ascii="宋体" w:hAnsi="宋体" w:eastAsia="宋体" w:cs="宋体"/>
          <w:color w:val="auto"/>
        </w:rPr>
        <w:t>Worker</w:t>
      </w:r>
      <w:r>
        <w:rPr>
          <w:rFonts w:hint="eastAsia" w:ascii="宋体" w:hAnsi="宋体" w:eastAsia="宋体" w:cs="宋体"/>
          <w:color w:val="auto"/>
          <w:spacing w:val="1"/>
        </w:rPr>
        <w:t xml:space="preserve"> </w:t>
      </w:r>
      <w:r>
        <w:rPr>
          <w:rFonts w:hint="eastAsia" w:ascii="宋体" w:hAnsi="宋体" w:eastAsia="宋体" w:cs="宋体"/>
          <w:color w:val="auto"/>
        </w:rPr>
        <w:t>Thread</w:t>
      </w:r>
      <w:r>
        <w:rPr>
          <w:rFonts w:hint="eastAsia" w:ascii="宋体" w:hAnsi="宋体" w:eastAsia="宋体" w:cs="宋体"/>
          <w:color w:val="auto"/>
          <w:spacing w:val="-1"/>
        </w:rPr>
        <w:t xml:space="preserve"> </w:t>
      </w:r>
      <w:r>
        <w:rPr>
          <w:rFonts w:hint="eastAsia" w:ascii="宋体" w:hAnsi="宋体" w:eastAsia="宋体" w:cs="宋体"/>
          <w:color w:val="auto"/>
        </w:rPr>
        <w:t>）</w:t>
      </w:r>
    </w:p>
    <w:p>
      <w:pPr>
        <w:pStyle w:val="4"/>
        <w:spacing w:before="5" w:line="242" w:lineRule="auto"/>
        <w:ind w:right="357" w:firstLine="479"/>
        <w:jc w:val="both"/>
        <w:rPr>
          <w:rFonts w:hint="eastAsia" w:ascii="宋体" w:hAnsi="宋体" w:eastAsia="宋体" w:cs="宋体"/>
          <w:color w:val="auto"/>
        </w:rPr>
      </w:pPr>
      <w:r>
        <w:rPr>
          <w:rFonts w:hint="eastAsia" w:ascii="宋体" w:hAnsi="宋体" w:eastAsia="宋体" w:cs="宋体"/>
          <w:color w:val="auto"/>
          <w:spacing w:val="3"/>
        </w:rPr>
        <w:t>前面的练习是通过编程的方式在一个应用程序进程中创建另一个应用程序</w:t>
      </w:r>
      <w:r>
        <w:rPr>
          <w:rFonts w:hint="eastAsia" w:ascii="宋体" w:hAnsi="宋体" w:eastAsia="宋体" w:cs="宋体"/>
          <w:color w:val="auto"/>
          <w:spacing w:val="-11"/>
        </w:rPr>
        <w:t>的进程，接下来请读者按照下面的步骤练习在一个应用程序进程中创建一个工作</w:t>
      </w:r>
      <w:r>
        <w:rPr>
          <w:rFonts w:hint="eastAsia" w:ascii="宋体" w:hAnsi="宋体" w:eastAsia="宋体" w:cs="宋体"/>
          <w:color w:val="auto"/>
        </w:rPr>
        <w:t>线程的方法：</w:t>
      </w:r>
    </w:p>
    <w:p>
      <w:pPr>
        <w:pStyle w:val="8"/>
        <w:numPr>
          <w:ilvl w:val="2"/>
          <w:numId w:val="1"/>
        </w:numPr>
        <w:tabs>
          <w:tab w:val="left" w:pos="961"/>
        </w:tabs>
        <w:spacing w:before="4" w:after="0" w:line="244" w:lineRule="auto"/>
        <w:ind w:left="120" w:right="359" w:firstLine="479"/>
        <w:jc w:val="left"/>
        <w:rPr>
          <w:rFonts w:hint="eastAsia" w:ascii="宋体" w:hAnsi="宋体" w:eastAsia="宋体" w:cs="宋体"/>
          <w:color w:val="auto"/>
          <w:sz w:val="24"/>
        </w:rPr>
      </w:pPr>
      <w:r>
        <w:rPr>
          <w:rFonts w:hint="eastAsia" w:ascii="宋体" w:hAnsi="宋体" w:eastAsia="宋体" w:cs="宋体"/>
          <w:color w:val="auto"/>
          <w:spacing w:val="-11"/>
          <w:sz w:val="24"/>
        </w:rPr>
        <w:t xml:space="preserve">打开“学生包”本实验对应的文件夹，使用其中的 </w:t>
      </w:r>
      <w:r>
        <w:rPr>
          <w:rFonts w:hint="eastAsia" w:ascii="宋体" w:hAnsi="宋体" w:eastAsia="宋体" w:cs="宋体"/>
          <w:color w:val="auto"/>
          <w:sz w:val="24"/>
        </w:rPr>
        <w:t>AppProg.c</w:t>
      </w:r>
      <w:r>
        <w:rPr>
          <w:rFonts w:hint="eastAsia" w:ascii="宋体" w:hAnsi="宋体" w:eastAsia="宋体" w:cs="宋体"/>
          <w:color w:val="auto"/>
          <w:spacing w:val="-3"/>
          <w:sz w:val="24"/>
        </w:rPr>
        <w:t xml:space="preserve"> 文件中的</w:t>
      </w:r>
      <w:r>
        <w:rPr>
          <w:rFonts w:hint="eastAsia" w:ascii="宋体" w:hAnsi="宋体" w:eastAsia="宋体" w:cs="宋体"/>
          <w:color w:val="auto"/>
          <w:sz w:val="24"/>
        </w:rPr>
        <w:t>源代码替换之前创建的 EOS</w:t>
      </w:r>
      <w:r>
        <w:rPr>
          <w:rFonts w:hint="eastAsia" w:ascii="宋体" w:hAnsi="宋体" w:eastAsia="宋体" w:cs="宋体"/>
          <w:color w:val="auto"/>
          <w:spacing w:val="-8"/>
          <w:sz w:val="24"/>
        </w:rPr>
        <w:t xml:space="preserve"> 应用程序项目中 </w:t>
      </w:r>
      <w:r>
        <w:rPr>
          <w:rFonts w:hint="eastAsia" w:ascii="宋体" w:hAnsi="宋体" w:eastAsia="宋体" w:cs="宋体"/>
          <w:color w:val="auto"/>
          <w:sz w:val="24"/>
        </w:rPr>
        <w:t>EOSApp.c 文件内的源代码。</w:t>
      </w:r>
    </w:p>
    <w:p>
      <w:pPr>
        <w:pStyle w:val="8"/>
        <w:numPr>
          <w:ilvl w:val="2"/>
          <w:numId w:val="1"/>
        </w:numPr>
        <w:tabs>
          <w:tab w:val="left" w:pos="961"/>
        </w:tabs>
        <w:spacing w:before="0" w:after="0" w:line="305" w:lineRule="exact"/>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按 F7 生成项目。</w:t>
      </w:r>
    </w:p>
    <w:p>
      <w:pPr>
        <w:pStyle w:val="8"/>
        <w:numPr>
          <w:ilvl w:val="2"/>
          <w:numId w:val="1"/>
        </w:numPr>
        <w:tabs>
          <w:tab w:val="left" w:pos="961"/>
        </w:tabs>
        <w:spacing w:before="4" w:after="0" w:line="242" w:lineRule="auto"/>
        <w:ind w:left="120" w:right="239" w:firstLine="479"/>
        <w:jc w:val="left"/>
        <w:rPr>
          <w:rFonts w:hint="eastAsia" w:ascii="宋体" w:hAnsi="宋体" w:eastAsia="宋体" w:cs="宋体"/>
          <w:color w:val="auto"/>
          <w:sz w:val="24"/>
        </w:rPr>
      </w:pPr>
      <w:r>
        <w:rPr>
          <w:rFonts w:hint="eastAsia" w:ascii="宋体" w:hAnsi="宋体" w:eastAsia="宋体" w:cs="宋体"/>
          <w:color w:val="auto"/>
          <w:spacing w:val="-9"/>
          <w:sz w:val="24"/>
        </w:rPr>
        <w:t xml:space="preserve">删除之前添加的所有断点后，在工作线程函数 </w:t>
      </w:r>
      <w:r>
        <w:rPr>
          <w:rFonts w:hint="eastAsia" w:ascii="宋体" w:hAnsi="宋体" w:eastAsia="宋体" w:cs="宋体"/>
          <w:color w:val="auto"/>
          <w:sz w:val="24"/>
        </w:rPr>
        <w:t>AppThread</w:t>
      </w:r>
      <w:r>
        <w:rPr>
          <w:rFonts w:hint="eastAsia" w:ascii="宋体" w:hAnsi="宋体" w:eastAsia="宋体" w:cs="宋体"/>
          <w:color w:val="auto"/>
          <w:spacing w:val="-54"/>
          <w:sz w:val="24"/>
        </w:rPr>
        <w:t xml:space="preserve"> 中</w:t>
      </w:r>
      <w:r>
        <w:rPr>
          <w:rFonts w:hint="eastAsia" w:ascii="宋体" w:hAnsi="宋体" w:eastAsia="宋体" w:cs="宋体"/>
          <w:color w:val="auto"/>
          <w:sz w:val="24"/>
        </w:rPr>
        <w:t>（第 63 行</w:t>
      </w:r>
      <w:r>
        <w:rPr>
          <w:rFonts w:hint="eastAsia" w:ascii="宋体" w:hAnsi="宋体" w:eastAsia="宋体" w:cs="宋体"/>
          <w:color w:val="auto"/>
          <w:spacing w:val="-15"/>
          <w:sz w:val="24"/>
        </w:rPr>
        <w:t xml:space="preserve">） </w:t>
      </w:r>
      <w:r>
        <w:rPr>
          <w:rFonts w:hint="eastAsia" w:ascii="宋体" w:hAnsi="宋体" w:eastAsia="宋体" w:cs="宋体"/>
          <w:color w:val="auto"/>
          <w:sz w:val="24"/>
        </w:rPr>
        <w:t>添加一个断点。</w:t>
      </w:r>
    </w:p>
    <w:p>
      <w:pPr>
        <w:pStyle w:val="4"/>
        <w:spacing w:before="3" w:after="17"/>
        <w:ind w:left="600"/>
        <w:rPr>
          <w:rFonts w:hint="eastAsia" w:ascii="宋体" w:hAnsi="宋体" w:eastAsia="宋体" w:cs="宋体"/>
          <w:color w:val="auto"/>
        </w:rPr>
      </w:pPr>
      <w:r>
        <w:rPr>
          <w:rFonts w:hint="eastAsia" w:ascii="宋体" w:hAnsi="宋体" w:eastAsia="宋体" w:cs="宋体"/>
          <w:color w:val="auto"/>
        </w:rPr>
        <w:t>添加断点如下：</w:t>
      </w:r>
    </w:p>
    <w:p>
      <w:pPr>
        <w:pStyle w:val="4"/>
        <w:ind w:left="1207"/>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2566035" cy="2534920"/>
            <wp:effectExtent l="0" t="0" r="0" b="0"/>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2.png"/>
                    <pic:cNvPicPr>
                      <a:picLocks noChangeAspect="1"/>
                    </pic:cNvPicPr>
                  </pic:nvPicPr>
                  <pic:blipFill>
                    <a:blip r:embed="rId48" cstate="print"/>
                    <a:stretch>
                      <a:fillRect/>
                    </a:stretch>
                  </pic:blipFill>
                  <pic:spPr>
                    <a:xfrm>
                      <a:off x="0" y="0"/>
                      <a:ext cx="2566329" cy="2535459"/>
                    </a:xfrm>
                    <a:prstGeom prst="rect">
                      <a:avLst/>
                    </a:prstGeom>
                  </pic:spPr>
                </pic:pic>
              </a:graphicData>
            </a:graphic>
          </wp:inline>
        </w:drawing>
      </w:r>
    </w:p>
    <w:p>
      <w:pPr>
        <w:pStyle w:val="8"/>
        <w:numPr>
          <w:ilvl w:val="2"/>
          <w:numId w:val="1"/>
        </w:numPr>
        <w:tabs>
          <w:tab w:val="left" w:pos="961"/>
        </w:tabs>
        <w:spacing w:before="52" w:after="0" w:line="240" w:lineRule="auto"/>
        <w:ind w:left="961" w:right="0" w:hanging="361"/>
        <w:jc w:val="both"/>
        <w:rPr>
          <w:rFonts w:hint="eastAsia" w:ascii="宋体" w:hAnsi="宋体" w:eastAsia="宋体" w:cs="宋体"/>
          <w:color w:val="auto"/>
          <w:sz w:val="24"/>
        </w:rPr>
      </w:pPr>
      <w:r>
        <w:rPr>
          <w:rFonts w:hint="eastAsia" w:ascii="宋体" w:hAnsi="宋体" w:eastAsia="宋体" w:cs="宋体"/>
          <w:color w:val="auto"/>
          <w:sz w:val="24"/>
        </w:rPr>
        <w:t>按 F5 启动调试，在断点的位置中断。</w:t>
      </w:r>
    </w:p>
    <w:p>
      <w:pPr>
        <w:pStyle w:val="8"/>
        <w:numPr>
          <w:ilvl w:val="2"/>
          <w:numId w:val="1"/>
        </w:numPr>
        <w:tabs>
          <w:tab w:val="left" w:pos="989"/>
        </w:tabs>
        <w:spacing w:before="4" w:after="0" w:line="244" w:lineRule="auto"/>
        <w:ind w:left="120" w:right="357" w:firstLine="479"/>
        <w:jc w:val="both"/>
        <w:rPr>
          <w:rFonts w:hint="eastAsia" w:ascii="宋体" w:hAnsi="宋体" w:eastAsia="宋体" w:cs="宋体"/>
          <w:color w:val="auto"/>
          <w:sz w:val="24"/>
        </w:rPr>
      </w:pPr>
      <w:r>
        <w:rPr>
          <w:rFonts w:hint="eastAsia" w:ascii="宋体" w:hAnsi="宋体" w:eastAsia="宋体" w:cs="宋体"/>
          <w:color w:val="auto"/>
          <w:spacing w:val="-1"/>
          <w:sz w:val="24"/>
        </w:rPr>
        <w:t>刷新“进程线程”窗口，可以看到如图所示的内容。在应用程序进程的</w:t>
      </w:r>
      <w:r>
        <w:rPr>
          <w:rFonts w:hint="eastAsia" w:ascii="宋体" w:hAnsi="宋体" w:eastAsia="宋体" w:cs="宋体"/>
          <w:color w:val="auto"/>
          <w:spacing w:val="-9"/>
          <w:sz w:val="24"/>
        </w:rPr>
        <w:t>线程列表中，包含两个线程，一个是应用程序的主线程，处于阻塞状态，说明其</w:t>
      </w:r>
      <w:r>
        <w:rPr>
          <w:rFonts w:hint="eastAsia" w:ascii="宋体" w:hAnsi="宋体" w:eastAsia="宋体" w:cs="宋体"/>
          <w:color w:val="auto"/>
          <w:spacing w:val="2"/>
          <w:sz w:val="24"/>
        </w:rPr>
        <w:t xml:space="preserve">正在等待工作线程结束；另一个是在应用程序中通过调用 </w:t>
      </w:r>
      <w:r>
        <w:rPr>
          <w:rFonts w:hint="eastAsia" w:ascii="宋体" w:hAnsi="宋体" w:eastAsia="宋体" w:cs="宋体"/>
          <w:color w:val="auto"/>
          <w:sz w:val="24"/>
        </w:rPr>
        <w:t>CreateThread</w:t>
      </w:r>
      <w:r>
        <w:rPr>
          <w:rFonts w:hint="eastAsia" w:ascii="宋体" w:hAnsi="宋体" w:eastAsia="宋体" w:cs="宋体"/>
          <w:color w:val="auto"/>
          <w:spacing w:val="21"/>
          <w:sz w:val="24"/>
        </w:rPr>
        <w:t xml:space="preserve"> 函数创建的工作线程，处于运行状态，说明其正在执行线程函数并命中了断点。</w:t>
      </w:r>
    </w:p>
    <w:p>
      <w:pPr>
        <w:pStyle w:val="4"/>
        <w:spacing w:line="301" w:lineRule="exact"/>
        <w:ind w:left="600"/>
        <w:rPr>
          <w:rFonts w:hint="eastAsia" w:ascii="宋体" w:hAnsi="宋体" w:eastAsia="宋体" w:cs="宋体"/>
          <w:color w:val="auto"/>
        </w:rPr>
      </w:pPr>
      <w:r>
        <w:rPr>
          <w:rFonts w:hint="eastAsia" w:ascii="宋体" w:hAnsi="宋体" w:eastAsia="宋体" w:cs="宋体"/>
          <w:color w:val="auto"/>
        </w:rPr>
        <w:t>查看“进程线程”窗口如下：</w:t>
      </w:r>
    </w:p>
    <w:p>
      <w:pPr>
        <w:spacing w:after="0" w:line="301" w:lineRule="exact"/>
        <w:rPr>
          <w:rFonts w:hint="eastAsia" w:ascii="宋体" w:hAnsi="宋体" w:eastAsia="宋体" w:cs="宋体"/>
          <w:color w:val="auto"/>
        </w:rPr>
        <w:sectPr>
          <w:pgSz w:w="11910" w:h="16840"/>
          <w:pgMar w:top="1500" w:right="1440" w:bottom="280" w:left="1680" w:header="720" w:footer="720" w:gutter="0"/>
          <w:cols w:space="720" w:num="1"/>
        </w:sectPr>
      </w:pPr>
    </w:p>
    <w:p>
      <w:pPr>
        <w:pStyle w:val="4"/>
        <w:ind w:left="124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837940" cy="2560320"/>
            <wp:effectExtent l="0" t="0" r="0" b="0"/>
            <wp:docPr id="8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3.jpeg"/>
                    <pic:cNvPicPr>
                      <a:picLocks noChangeAspect="1"/>
                    </pic:cNvPicPr>
                  </pic:nvPicPr>
                  <pic:blipFill>
                    <a:blip r:embed="rId49" cstate="print"/>
                    <a:stretch>
                      <a:fillRect/>
                    </a:stretch>
                  </pic:blipFill>
                  <pic:spPr>
                    <a:xfrm>
                      <a:off x="0" y="0"/>
                      <a:ext cx="3838195" cy="2560320"/>
                    </a:xfrm>
                    <a:prstGeom prst="rect">
                      <a:avLst/>
                    </a:prstGeom>
                  </pic:spPr>
                </pic:pic>
              </a:graphicData>
            </a:graphic>
          </wp:inline>
        </w:drawing>
      </w:r>
    </w:p>
    <w:p>
      <w:pPr>
        <w:pStyle w:val="8"/>
        <w:numPr>
          <w:ilvl w:val="2"/>
          <w:numId w:val="1"/>
        </w:numPr>
        <w:tabs>
          <w:tab w:val="left" w:pos="961"/>
        </w:tabs>
        <w:spacing w:before="13" w:after="0" w:line="242" w:lineRule="auto"/>
        <w:ind w:left="120" w:right="354" w:firstLine="479"/>
        <w:jc w:val="both"/>
        <w:rPr>
          <w:rFonts w:hint="eastAsia" w:ascii="宋体" w:hAnsi="宋体" w:eastAsia="宋体" w:cs="宋体"/>
          <w:color w:val="auto"/>
          <w:sz w:val="24"/>
        </w:rPr>
      </w:pPr>
      <w:r>
        <w:rPr>
          <w:rFonts w:hint="eastAsia" w:ascii="宋体" w:hAnsi="宋体" w:eastAsia="宋体" w:cs="宋体"/>
          <w:color w:val="auto"/>
          <w:spacing w:val="-9"/>
          <w:sz w:val="24"/>
        </w:rPr>
        <w:t xml:space="preserve">在“线程控制块”窗口工具栏的组合框中选择“线程控制块 </w:t>
      </w:r>
      <w:r>
        <w:rPr>
          <w:rFonts w:hint="eastAsia" w:ascii="宋体" w:hAnsi="宋体" w:eastAsia="宋体" w:cs="宋体"/>
          <w:color w:val="auto"/>
          <w:spacing w:val="-4"/>
          <w:sz w:val="24"/>
        </w:rPr>
        <w:t>TID=27</w:t>
      </w:r>
      <w:r>
        <w:rPr>
          <w:rFonts w:hint="eastAsia" w:ascii="宋体" w:hAnsi="宋体" w:eastAsia="宋体" w:cs="宋体"/>
          <w:color w:val="auto"/>
          <w:spacing w:val="-14"/>
          <w:sz w:val="24"/>
        </w:rPr>
        <w:t>”的</w:t>
      </w:r>
      <w:r>
        <w:rPr>
          <w:rFonts w:hint="eastAsia" w:ascii="宋体" w:hAnsi="宋体" w:eastAsia="宋体" w:cs="宋体"/>
          <w:color w:val="auto"/>
          <w:spacing w:val="-10"/>
          <w:sz w:val="24"/>
        </w:rPr>
        <w:t>选项，可以查看工作线程的详细信息，如图所示，包括：线程的基本信息、线程</w:t>
      </w:r>
      <w:r>
        <w:rPr>
          <w:rFonts w:hint="eastAsia" w:ascii="宋体" w:hAnsi="宋体" w:eastAsia="宋体" w:cs="宋体"/>
          <w:color w:val="auto"/>
          <w:spacing w:val="-5"/>
          <w:sz w:val="24"/>
        </w:rPr>
        <w:t>执行在内核状态的上下文环境状态、所在状态队列的链表项</w:t>
      </w:r>
      <w:r>
        <w:rPr>
          <w:rFonts w:hint="eastAsia" w:ascii="宋体" w:hAnsi="宋体" w:eastAsia="宋体" w:cs="宋体"/>
          <w:color w:val="auto"/>
          <w:sz w:val="24"/>
        </w:rPr>
        <w:t>（由于该线程处于运</w:t>
      </w:r>
      <w:r>
        <w:rPr>
          <w:rFonts w:hint="eastAsia" w:ascii="宋体" w:hAnsi="宋体" w:eastAsia="宋体" w:cs="宋体"/>
          <w:color w:val="auto"/>
          <w:spacing w:val="-4"/>
          <w:sz w:val="24"/>
        </w:rPr>
        <w:t xml:space="preserve">行态，也就不在任何状态队列中，所以 </w:t>
      </w:r>
      <w:r>
        <w:rPr>
          <w:rFonts w:hint="eastAsia" w:ascii="宋体" w:hAnsi="宋体" w:eastAsia="宋体" w:cs="宋体"/>
          <w:color w:val="auto"/>
          <w:sz w:val="24"/>
        </w:rPr>
        <w:t>Prev 和 Next</w:t>
      </w:r>
      <w:r>
        <w:rPr>
          <w:rFonts w:hint="eastAsia" w:ascii="宋体" w:hAnsi="宋体" w:eastAsia="宋体" w:cs="宋体"/>
          <w:color w:val="auto"/>
          <w:spacing w:val="-8"/>
          <w:sz w:val="24"/>
        </w:rPr>
        <w:t xml:space="preserve"> 指针的值都为 </w:t>
      </w:r>
      <w:r>
        <w:rPr>
          <w:rFonts w:hint="eastAsia" w:ascii="宋体" w:hAnsi="宋体" w:eastAsia="宋体" w:cs="宋体"/>
          <w:color w:val="auto"/>
          <w:spacing w:val="-4"/>
          <w:sz w:val="24"/>
        </w:rPr>
        <w:t>0）</w:t>
      </w:r>
      <w:r>
        <w:rPr>
          <w:rFonts w:hint="eastAsia" w:ascii="宋体" w:hAnsi="宋体" w:eastAsia="宋体" w:cs="宋体"/>
          <w:color w:val="auto"/>
          <w:spacing w:val="-8"/>
          <w:sz w:val="24"/>
        </w:rPr>
        <w:t>、有限等待唤醒的计时器、线程在执行内核代码时绑定的地址空间、阻塞在该线程上的</w:t>
      </w:r>
      <w:r>
        <w:rPr>
          <w:rFonts w:hint="eastAsia" w:ascii="宋体" w:hAnsi="宋体" w:eastAsia="宋体" w:cs="宋体"/>
          <w:color w:val="auto"/>
          <w:spacing w:val="-13"/>
          <w:sz w:val="24"/>
        </w:rPr>
        <w:t>线程链表。其中，阻塞在该线程上的线程链表中显示了应用程序的主线程阻塞在</w:t>
      </w:r>
      <w:r>
        <w:rPr>
          <w:rFonts w:hint="eastAsia" w:ascii="宋体" w:hAnsi="宋体" w:eastAsia="宋体" w:cs="宋体"/>
          <w:color w:val="auto"/>
          <w:sz w:val="24"/>
        </w:rPr>
        <w:t>该工作线程上，也就是主线程在等待该工作线程结束。</w:t>
      </w:r>
    </w:p>
    <w:p>
      <w:pPr>
        <w:pStyle w:val="4"/>
        <w:spacing w:before="11" w:after="10"/>
        <w:ind w:left="540"/>
        <w:jc w:val="both"/>
        <w:rPr>
          <w:rFonts w:hint="eastAsia" w:ascii="宋体" w:hAnsi="宋体" w:eastAsia="宋体" w:cs="宋体"/>
          <w:color w:val="auto"/>
        </w:rPr>
      </w:pPr>
      <w:r>
        <w:rPr>
          <w:rFonts w:hint="eastAsia" w:ascii="宋体" w:hAnsi="宋体" w:eastAsia="宋体" w:cs="宋体"/>
          <w:color w:val="auto"/>
        </w:rPr>
        <w:t>查看“线程控制块 TID=27”如下：</w:t>
      </w:r>
    </w:p>
    <w:p>
      <w:pPr>
        <w:pStyle w:val="4"/>
        <w:ind w:left="130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760470" cy="2555240"/>
            <wp:effectExtent l="0" t="0" r="0" b="0"/>
            <wp:docPr id="8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4.jpeg"/>
                    <pic:cNvPicPr>
                      <a:picLocks noChangeAspect="1"/>
                    </pic:cNvPicPr>
                  </pic:nvPicPr>
                  <pic:blipFill>
                    <a:blip r:embed="rId50" cstate="print"/>
                    <a:stretch>
                      <a:fillRect/>
                    </a:stretch>
                  </pic:blipFill>
                  <pic:spPr>
                    <a:xfrm>
                      <a:off x="0" y="0"/>
                      <a:ext cx="3761100" cy="2555748"/>
                    </a:xfrm>
                    <a:prstGeom prst="rect">
                      <a:avLst/>
                    </a:prstGeom>
                  </pic:spPr>
                </pic:pic>
              </a:graphicData>
            </a:graphic>
          </wp:inline>
        </w:drawing>
      </w:r>
    </w:p>
    <w:p>
      <w:pPr>
        <w:pStyle w:val="4"/>
        <w:spacing w:before="4"/>
        <w:ind w:left="0"/>
        <w:rPr>
          <w:rFonts w:hint="eastAsia" w:ascii="宋体" w:hAnsi="宋体" w:eastAsia="宋体" w:cs="宋体"/>
          <w:color w:val="auto"/>
          <w:sz w:val="26"/>
        </w:rPr>
      </w:pPr>
    </w:p>
    <w:p>
      <w:pPr>
        <w:pStyle w:val="3"/>
        <w:numPr>
          <w:ilvl w:val="1"/>
          <w:numId w:val="1"/>
        </w:numPr>
        <w:tabs>
          <w:tab w:val="left" w:pos="605"/>
        </w:tabs>
        <w:spacing w:before="1" w:after="0" w:line="240" w:lineRule="auto"/>
        <w:ind w:left="604" w:right="0" w:hanging="485"/>
        <w:jc w:val="left"/>
        <w:rPr>
          <w:rFonts w:hint="eastAsia" w:ascii="宋体" w:hAnsi="宋体" w:eastAsia="宋体" w:cs="宋体"/>
          <w:color w:val="auto"/>
        </w:rPr>
      </w:pPr>
      <w:r>
        <w:rPr>
          <w:rFonts w:hint="eastAsia" w:ascii="宋体" w:hAnsi="宋体" w:eastAsia="宋体" w:cs="宋体"/>
          <w:color w:val="auto"/>
        </w:rPr>
        <w:t>系统线程的创建过程</w:t>
      </w:r>
    </w:p>
    <w:p>
      <w:pPr>
        <w:pStyle w:val="4"/>
        <w:spacing w:before="4" w:line="242" w:lineRule="auto"/>
        <w:ind w:right="242" w:firstLine="479"/>
        <w:rPr>
          <w:rFonts w:hint="eastAsia" w:ascii="宋体" w:hAnsi="宋体" w:eastAsia="宋体" w:cs="宋体"/>
          <w:color w:val="auto"/>
        </w:rPr>
      </w:pPr>
      <w:r>
        <w:rPr>
          <w:rFonts w:hint="eastAsia" w:ascii="宋体" w:hAnsi="宋体" w:eastAsia="宋体" w:cs="宋体"/>
          <w:color w:val="auto"/>
          <w:spacing w:val="-10"/>
        </w:rPr>
        <w:t>通过前面的实验，相信读者已经对进程的创建过程和线程的创建过程有了一</w:t>
      </w:r>
      <w:r>
        <w:rPr>
          <w:rFonts w:hint="eastAsia" w:ascii="宋体" w:hAnsi="宋体" w:eastAsia="宋体" w:cs="宋体"/>
          <w:color w:val="auto"/>
          <w:spacing w:val="-9"/>
        </w:rPr>
        <w:t xml:space="preserve">个全面而深入的理解。接下来，通过调试 </w:t>
      </w:r>
      <w:r>
        <w:rPr>
          <w:rFonts w:hint="eastAsia" w:ascii="宋体" w:hAnsi="宋体" w:eastAsia="宋体" w:cs="宋体"/>
          <w:color w:val="auto"/>
        </w:rPr>
        <w:t>EOS 内核的初始化过程来理解几个重</w:t>
      </w:r>
      <w:r>
        <w:rPr>
          <w:rFonts w:hint="eastAsia" w:ascii="宋体" w:hAnsi="宋体" w:eastAsia="宋体" w:cs="宋体"/>
          <w:color w:val="auto"/>
          <w:spacing w:val="-1"/>
        </w:rPr>
        <w:t>要的系统线程的创建过程，这些线程包括：系统初始化线程、控制台派遣线程、</w:t>
      </w:r>
      <w:r>
        <w:rPr>
          <w:rFonts w:hint="eastAsia" w:ascii="宋体" w:hAnsi="宋体" w:eastAsia="宋体" w:cs="宋体"/>
          <w:color w:val="auto"/>
        </w:rPr>
        <w:t>控制台线程。</w:t>
      </w:r>
    </w:p>
    <w:p>
      <w:pPr>
        <w:pStyle w:val="8"/>
        <w:numPr>
          <w:ilvl w:val="2"/>
          <w:numId w:val="1"/>
        </w:numPr>
        <w:tabs>
          <w:tab w:val="left" w:pos="961"/>
        </w:tabs>
        <w:spacing w:before="6" w:after="0" w:line="240" w:lineRule="auto"/>
        <w:ind w:left="961" w:right="0" w:hanging="361"/>
        <w:jc w:val="left"/>
        <w:rPr>
          <w:rFonts w:hint="eastAsia" w:ascii="宋体" w:hAnsi="宋体" w:eastAsia="宋体" w:cs="宋体"/>
          <w:color w:val="auto"/>
          <w:sz w:val="24"/>
        </w:rPr>
      </w:pPr>
      <w:r>
        <w:rPr>
          <w:rFonts w:hint="eastAsia" w:ascii="宋体" w:hAnsi="宋体" w:eastAsia="宋体" w:cs="宋体"/>
          <w:color w:val="auto"/>
          <w:sz w:val="24"/>
        </w:rPr>
        <w:t>新建一个 EOS Kernel 项目。</w:t>
      </w:r>
    </w:p>
    <w:p>
      <w:pPr>
        <w:pStyle w:val="8"/>
        <w:numPr>
          <w:ilvl w:val="2"/>
          <w:numId w:val="1"/>
        </w:numPr>
        <w:tabs>
          <w:tab w:val="left" w:pos="965"/>
        </w:tabs>
        <w:spacing w:before="4" w:after="0" w:line="244" w:lineRule="auto"/>
        <w:ind w:left="120" w:right="359" w:firstLine="479"/>
        <w:jc w:val="left"/>
        <w:rPr>
          <w:rFonts w:hint="eastAsia" w:ascii="宋体" w:hAnsi="宋体" w:eastAsia="宋体" w:cs="宋体"/>
          <w:color w:val="auto"/>
          <w:sz w:val="24"/>
        </w:rPr>
      </w:pPr>
      <w:r>
        <w:rPr>
          <w:rFonts w:hint="eastAsia" w:ascii="宋体" w:hAnsi="宋体" w:eastAsia="宋体" w:cs="宋体"/>
          <w:color w:val="auto"/>
          <w:spacing w:val="1"/>
          <w:sz w:val="24"/>
        </w:rPr>
        <w:t xml:space="preserve">打开 </w:t>
      </w:r>
      <w:r>
        <w:rPr>
          <w:rFonts w:hint="eastAsia" w:ascii="宋体" w:hAnsi="宋体" w:eastAsia="宋体" w:cs="宋体"/>
          <w:color w:val="auto"/>
          <w:sz w:val="24"/>
        </w:rPr>
        <w:t>ke\start.c 文件，在第 72 行代码 KeThreadSchedule()</w:t>
      </w:r>
      <w:r>
        <w:rPr>
          <w:rFonts w:hint="eastAsia" w:ascii="宋体" w:hAnsi="宋体" w:eastAsia="宋体" w:cs="宋体"/>
          <w:color w:val="auto"/>
          <w:spacing w:val="-4"/>
          <w:sz w:val="24"/>
        </w:rPr>
        <w:t>;处添加</w:t>
      </w:r>
      <w:r>
        <w:rPr>
          <w:rFonts w:hint="eastAsia" w:ascii="宋体" w:hAnsi="宋体" w:eastAsia="宋体" w:cs="宋体"/>
          <w:color w:val="auto"/>
          <w:sz w:val="24"/>
        </w:rPr>
        <w:t>一个断点。</w:t>
      </w:r>
    </w:p>
    <w:p>
      <w:pPr>
        <w:pStyle w:val="4"/>
        <w:spacing w:line="305" w:lineRule="exact"/>
        <w:ind w:left="600"/>
        <w:rPr>
          <w:rFonts w:hint="eastAsia" w:ascii="宋体" w:hAnsi="宋体" w:eastAsia="宋体" w:cs="宋体"/>
          <w:color w:val="auto"/>
        </w:rPr>
      </w:pPr>
      <w:r>
        <w:rPr>
          <w:rFonts w:hint="eastAsia" w:ascii="宋体" w:hAnsi="宋体" w:eastAsia="宋体" w:cs="宋体"/>
          <w:color w:val="auto"/>
        </w:rPr>
        <w:t>添加断点如下：</w:t>
      </w:r>
    </w:p>
    <w:p>
      <w:pPr>
        <w:spacing w:after="0" w:line="305" w:lineRule="exact"/>
        <w:rPr>
          <w:rFonts w:hint="eastAsia" w:ascii="宋体" w:hAnsi="宋体" w:eastAsia="宋体" w:cs="宋体"/>
          <w:color w:val="auto"/>
        </w:rPr>
        <w:sectPr>
          <w:pgSz w:w="11910" w:h="16840"/>
          <w:pgMar w:top="1440" w:right="1440" w:bottom="280" w:left="1680" w:header="720" w:footer="720" w:gutter="0"/>
          <w:cols w:space="720" w:num="1"/>
        </w:sectPr>
      </w:pPr>
    </w:p>
    <w:p>
      <w:pPr>
        <w:pStyle w:val="4"/>
        <w:ind w:left="1057"/>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469640" cy="1908175"/>
            <wp:effectExtent l="0" t="0" r="0" b="0"/>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5.png"/>
                    <pic:cNvPicPr>
                      <a:picLocks noChangeAspect="1"/>
                    </pic:cNvPicPr>
                  </pic:nvPicPr>
                  <pic:blipFill>
                    <a:blip r:embed="rId51" cstate="print"/>
                    <a:stretch>
                      <a:fillRect/>
                    </a:stretch>
                  </pic:blipFill>
                  <pic:spPr>
                    <a:xfrm>
                      <a:off x="0" y="0"/>
                      <a:ext cx="3469950" cy="1908238"/>
                    </a:xfrm>
                    <a:prstGeom prst="rect">
                      <a:avLst/>
                    </a:prstGeom>
                  </pic:spPr>
                </pic:pic>
              </a:graphicData>
            </a:graphic>
          </wp:inline>
        </w:drawing>
      </w:r>
    </w:p>
    <w:p>
      <w:pPr>
        <w:pStyle w:val="8"/>
        <w:numPr>
          <w:ilvl w:val="2"/>
          <w:numId w:val="1"/>
        </w:numPr>
        <w:tabs>
          <w:tab w:val="left" w:pos="961"/>
        </w:tabs>
        <w:spacing w:before="63" w:after="0" w:line="240" w:lineRule="auto"/>
        <w:ind w:left="961" w:right="0" w:hanging="361"/>
        <w:jc w:val="both"/>
        <w:rPr>
          <w:rFonts w:hint="eastAsia" w:ascii="宋体" w:hAnsi="宋体" w:eastAsia="宋体" w:cs="宋体"/>
          <w:color w:val="auto"/>
          <w:sz w:val="24"/>
        </w:rPr>
      </w:pPr>
      <w:r>
        <w:rPr>
          <w:rFonts w:hint="eastAsia" w:ascii="宋体" w:hAnsi="宋体" w:eastAsia="宋体" w:cs="宋体"/>
          <w:color w:val="auto"/>
          <w:sz w:val="24"/>
        </w:rPr>
        <w:t>按 F5 启动调试，在断点处中断。</w:t>
      </w:r>
    </w:p>
    <w:p>
      <w:pPr>
        <w:pStyle w:val="8"/>
        <w:numPr>
          <w:ilvl w:val="2"/>
          <w:numId w:val="1"/>
        </w:numPr>
        <w:tabs>
          <w:tab w:val="left" w:pos="989"/>
        </w:tabs>
        <w:spacing w:before="4" w:after="0" w:line="244" w:lineRule="auto"/>
        <w:ind w:left="120" w:right="241" w:firstLine="479"/>
        <w:jc w:val="both"/>
        <w:rPr>
          <w:rFonts w:hint="eastAsia" w:ascii="宋体" w:hAnsi="宋体" w:eastAsia="宋体" w:cs="宋体"/>
          <w:color w:val="auto"/>
          <w:sz w:val="24"/>
        </w:rPr>
      </w:pPr>
      <w:r>
        <w:rPr>
          <w:rFonts w:hint="eastAsia" w:ascii="宋体" w:hAnsi="宋体" w:eastAsia="宋体" w:cs="宋体"/>
          <w:color w:val="auto"/>
          <w:sz w:val="24"/>
        </w:rPr>
        <w:t>刷新“进程线程”窗口，显示如图所示的内容。可以看到当前系统中， 只创建了一个线程，该线程就是由第 66</w:t>
      </w:r>
      <w:r>
        <w:rPr>
          <w:rFonts w:hint="eastAsia" w:ascii="宋体" w:hAnsi="宋体" w:eastAsia="宋体" w:cs="宋体"/>
          <w:color w:val="auto"/>
          <w:spacing w:val="3"/>
          <w:sz w:val="24"/>
        </w:rPr>
        <w:t xml:space="preserve"> 行的 </w:t>
      </w:r>
      <w:r>
        <w:rPr>
          <w:rFonts w:hint="eastAsia" w:ascii="宋体" w:hAnsi="宋体" w:eastAsia="宋体" w:cs="宋体"/>
          <w:color w:val="auto"/>
          <w:sz w:val="24"/>
        </w:rPr>
        <w:t>PsCreateSystemProcess 函数在</w:t>
      </w:r>
      <w:r>
        <w:rPr>
          <w:rFonts w:hint="eastAsia" w:ascii="宋体" w:hAnsi="宋体" w:eastAsia="宋体" w:cs="宋体"/>
          <w:color w:val="auto"/>
          <w:spacing w:val="-17"/>
          <w:sz w:val="24"/>
        </w:rPr>
        <w:t>创建系统进程后，为系统进程创建的第一个子线程，同时也是系统进程的主线程。</w:t>
      </w:r>
    </w:p>
    <w:p>
      <w:pPr>
        <w:pStyle w:val="4"/>
        <w:spacing w:line="303" w:lineRule="exact"/>
        <w:ind w:left="60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1737995</wp:posOffset>
            </wp:positionH>
            <wp:positionV relativeFrom="paragraph">
              <wp:posOffset>233680</wp:posOffset>
            </wp:positionV>
            <wp:extent cx="4051300" cy="1423670"/>
            <wp:effectExtent l="0" t="0" r="0" b="0"/>
            <wp:wrapTopAndBottom/>
            <wp:docPr id="8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6.jpeg"/>
                    <pic:cNvPicPr>
                      <a:picLocks noChangeAspect="1"/>
                    </pic:cNvPicPr>
                  </pic:nvPicPr>
                  <pic:blipFill>
                    <a:blip r:embed="rId52" cstate="print"/>
                    <a:stretch>
                      <a:fillRect/>
                    </a:stretch>
                  </pic:blipFill>
                  <pic:spPr>
                    <a:xfrm>
                      <a:off x="0" y="0"/>
                      <a:ext cx="4051171" cy="1423511"/>
                    </a:xfrm>
                    <a:prstGeom prst="rect">
                      <a:avLst/>
                    </a:prstGeom>
                  </pic:spPr>
                </pic:pic>
              </a:graphicData>
            </a:graphic>
          </wp:anchor>
        </w:drawing>
      </w:r>
      <w:r>
        <w:rPr>
          <w:rFonts w:hint="eastAsia" w:ascii="宋体" w:hAnsi="宋体" w:eastAsia="宋体" w:cs="宋体"/>
          <w:color w:val="auto"/>
        </w:rPr>
        <w:t>查看“进程线程”窗口如下：</w:t>
      </w:r>
    </w:p>
    <w:p>
      <w:pPr>
        <w:pStyle w:val="4"/>
        <w:ind w:left="0"/>
        <w:rPr>
          <w:rFonts w:hint="eastAsia" w:ascii="宋体" w:hAnsi="宋体" w:eastAsia="宋体" w:cs="宋体"/>
          <w:color w:val="auto"/>
        </w:rPr>
      </w:pPr>
    </w:p>
    <w:p>
      <w:pPr>
        <w:pStyle w:val="4"/>
        <w:ind w:left="0"/>
        <w:rPr>
          <w:rFonts w:hint="eastAsia" w:ascii="宋体" w:hAnsi="宋体" w:eastAsia="宋体" w:cs="宋体"/>
          <w:color w:val="auto"/>
        </w:rPr>
      </w:pPr>
    </w:p>
    <w:p>
      <w:pPr>
        <w:pStyle w:val="4"/>
        <w:ind w:left="0"/>
        <w:rPr>
          <w:rFonts w:hint="eastAsia" w:ascii="宋体" w:hAnsi="宋体" w:eastAsia="宋体" w:cs="宋体"/>
          <w:color w:val="auto"/>
        </w:rPr>
      </w:pPr>
    </w:p>
    <w:p>
      <w:pPr>
        <w:pStyle w:val="8"/>
        <w:numPr>
          <w:ilvl w:val="2"/>
          <w:numId w:val="1"/>
        </w:numPr>
        <w:tabs>
          <w:tab w:val="left" w:pos="989"/>
        </w:tabs>
        <w:spacing w:before="178" w:after="0" w:line="244" w:lineRule="auto"/>
        <w:ind w:left="120" w:right="357" w:firstLine="479"/>
        <w:jc w:val="both"/>
        <w:rPr>
          <w:rFonts w:hint="eastAsia" w:ascii="宋体" w:hAnsi="宋体" w:eastAsia="宋体" w:cs="宋体"/>
          <w:color w:val="auto"/>
          <w:sz w:val="24"/>
        </w:rPr>
      </w:pPr>
      <w:r>
        <w:rPr>
          <w:rFonts w:hint="eastAsia" w:ascii="宋体" w:hAnsi="宋体" w:eastAsia="宋体" w:cs="宋体"/>
          <w:color w:val="auto"/>
          <w:spacing w:val="-1"/>
          <w:sz w:val="24"/>
        </w:rPr>
        <w:t>由于第一个系统线程处于就绪状态，并且是当前系统中唯一的线程，所</w:t>
      </w:r>
      <w:r>
        <w:rPr>
          <w:rFonts w:hint="eastAsia" w:ascii="宋体" w:hAnsi="宋体" w:eastAsia="宋体" w:cs="宋体"/>
          <w:color w:val="auto"/>
          <w:sz w:val="24"/>
        </w:rPr>
        <w:t>以在执行第 72</w:t>
      </w:r>
      <w:r>
        <w:rPr>
          <w:rFonts w:hint="eastAsia" w:ascii="宋体" w:hAnsi="宋体" w:eastAsia="宋体" w:cs="宋体"/>
          <w:color w:val="auto"/>
          <w:spacing w:val="-7"/>
          <w:sz w:val="24"/>
        </w:rPr>
        <w:t xml:space="preserve"> 行的线程调度函数后，就会开始执行其线程函数。接下来，在其</w:t>
      </w:r>
      <w:r>
        <w:rPr>
          <w:rFonts w:hint="eastAsia" w:ascii="宋体" w:hAnsi="宋体" w:eastAsia="宋体" w:cs="宋体"/>
          <w:color w:val="auto"/>
          <w:sz w:val="24"/>
        </w:rPr>
        <w:t>线 程 函 数 中 添 加 一 个 断 点 ： 打 开 ke\sysproc.c 文 件 ， 在KiSystemProcessRoutine 函数中的（第 123 行代码处）添加一个断点。</w:t>
      </w:r>
    </w:p>
    <w:p>
      <w:pPr>
        <w:pStyle w:val="4"/>
        <w:spacing w:line="301" w:lineRule="exact"/>
        <w:ind w:left="60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1845945</wp:posOffset>
            </wp:positionH>
            <wp:positionV relativeFrom="paragraph">
              <wp:posOffset>212725</wp:posOffset>
            </wp:positionV>
            <wp:extent cx="3849370" cy="2118995"/>
            <wp:effectExtent l="0" t="0" r="0" b="0"/>
            <wp:wrapTopAndBottom/>
            <wp:docPr id="8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7.png"/>
                    <pic:cNvPicPr>
                      <a:picLocks noChangeAspect="1"/>
                    </pic:cNvPicPr>
                  </pic:nvPicPr>
                  <pic:blipFill>
                    <a:blip r:embed="rId53" cstate="print"/>
                    <a:stretch>
                      <a:fillRect/>
                    </a:stretch>
                  </pic:blipFill>
                  <pic:spPr>
                    <a:xfrm>
                      <a:off x="0" y="0"/>
                      <a:ext cx="3849061" cy="2119312"/>
                    </a:xfrm>
                    <a:prstGeom prst="rect">
                      <a:avLst/>
                    </a:prstGeom>
                  </pic:spPr>
                </pic:pic>
              </a:graphicData>
            </a:graphic>
          </wp:anchor>
        </w:drawing>
      </w:r>
      <w:r>
        <w:rPr>
          <w:rFonts w:hint="eastAsia" w:ascii="宋体" w:hAnsi="宋体" w:eastAsia="宋体" w:cs="宋体"/>
          <w:color w:val="auto"/>
        </w:rPr>
        <w:t>添加断点如下：</w:t>
      </w:r>
    </w:p>
    <w:p>
      <w:pPr>
        <w:pStyle w:val="8"/>
        <w:numPr>
          <w:ilvl w:val="2"/>
          <w:numId w:val="1"/>
        </w:numPr>
        <w:tabs>
          <w:tab w:val="left" w:pos="961"/>
        </w:tabs>
        <w:spacing w:before="37" w:after="0" w:line="240" w:lineRule="auto"/>
        <w:ind w:left="961" w:right="0" w:hanging="361"/>
        <w:jc w:val="both"/>
        <w:rPr>
          <w:rFonts w:hint="eastAsia" w:ascii="宋体" w:hAnsi="宋体" w:eastAsia="宋体" w:cs="宋体"/>
          <w:color w:val="auto"/>
          <w:sz w:val="24"/>
        </w:rPr>
      </w:pPr>
      <w:r>
        <w:rPr>
          <w:rFonts w:hint="eastAsia" w:ascii="宋体" w:hAnsi="宋体" w:eastAsia="宋体" w:cs="宋体"/>
          <w:color w:val="auto"/>
          <w:sz w:val="24"/>
        </w:rPr>
        <w:t>按 F5 继续调试，在断点处中断。</w:t>
      </w:r>
    </w:p>
    <w:p>
      <w:pPr>
        <w:pStyle w:val="8"/>
        <w:numPr>
          <w:ilvl w:val="2"/>
          <w:numId w:val="1"/>
        </w:numPr>
        <w:tabs>
          <w:tab w:val="left" w:pos="989"/>
        </w:tabs>
        <w:spacing w:before="4" w:after="0" w:line="240" w:lineRule="auto"/>
        <w:ind w:left="989" w:right="0" w:hanging="389"/>
        <w:jc w:val="left"/>
        <w:rPr>
          <w:rFonts w:hint="eastAsia" w:ascii="宋体" w:hAnsi="宋体" w:eastAsia="宋体" w:cs="宋体"/>
          <w:color w:val="auto"/>
          <w:sz w:val="24"/>
        </w:rPr>
      </w:pPr>
      <w:r>
        <w:rPr>
          <w:rFonts w:hint="eastAsia" w:ascii="宋体" w:hAnsi="宋体" w:eastAsia="宋体" w:cs="宋体"/>
          <w:color w:val="auto"/>
          <w:sz w:val="24"/>
        </w:rPr>
        <w:t>刷新“进程线程”窗口，可以看到系统中唯一的线程处于运行状态，说</w:t>
      </w:r>
    </w:p>
    <w:p>
      <w:pPr>
        <w:spacing w:after="0" w:line="240" w:lineRule="auto"/>
        <w:jc w:val="left"/>
        <w:rPr>
          <w:rFonts w:hint="eastAsia" w:ascii="宋体" w:hAnsi="宋体" w:eastAsia="宋体" w:cs="宋体"/>
          <w:color w:val="auto"/>
          <w:sz w:val="24"/>
        </w:rPr>
        <w:sectPr>
          <w:pgSz w:w="11910" w:h="16840"/>
          <w:pgMar w:top="1480" w:right="1440" w:bottom="280" w:left="1680" w:header="720" w:footer="720" w:gutter="0"/>
          <w:cols w:space="720" w:num="1"/>
        </w:sectPr>
      </w:pPr>
    </w:p>
    <w:p>
      <w:pPr>
        <w:pStyle w:val="4"/>
        <w:spacing w:before="48" w:line="242" w:lineRule="auto"/>
        <w:ind w:left="600" w:right="3865" w:hanging="48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1817370</wp:posOffset>
            </wp:positionH>
            <wp:positionV relativeFrom="paragraph">
              <wp:posOffset>480695</wp:posOffset>
            </wp:positionV>
            <wp:extent cx="3915410" cy="1412875"/>
            <wp:effectExtent l="0" t="0" r="0" b="0"/>
            <wp:wrapTopAndBottom/>
            <wp:docPr id="9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8.jpeg"/>
                    <pic:cNvPicPr>
                      <a:picLocks noChangeAspect="1"/>
                    </pic:cNvPicPr>
                  </pic:nvPicPr>
                  <pic:blipFill>
                    <a:blip r:embed="rId54" cstate="print"/>
                    <a:stretch>
                      <a:fillRect/>
                    </a:stretch>
                  </pic:blipFill>
                  <pic:spPr>
                    <a:xfrm>
                      <a:off x="0" y="0"/>
                      <a:ext cx="3915598" cy="1412748"/>
                    </a:xfrm>
                    <a:prstGeom prst="rect">
                      <a:avLst/>
                    </a:prstGeom>
                  </pic:spPr>
                </pic:pic>
              </a:graphicData>
            </a:graphic>
          </wp:anchor>
        </w:drawing>
      </w:r>
      <w:r>
        <w:rPr>
          <w:rFonts w:hint="eastAsia" w:ascii="宋体" w:hAnsi="宋体" w:eastAsia="宋体" w:cs="宋体"/>
          <w:color w:val="auto"/>
        </w:rPr>
        <w:t>明该线程正在执行其线程函数并命中了断点。查看“进程线程”窗口如下：</w:t>
      </w:r>
    </w:p>
    <w:p>
      <w:pPr>
        <w:pStyle w:val="4"/>
        <w:ind w:left="0"/>
        <w:rPr>
          <w:rFonts w:hint="eastAsia" w:ascii="宋体" w:hAnsi="宋体" w:eastAsia="宋体" w:cs="宋体"/>
          <w:color w:val="auto"/>
        </w:rPr>
      </w:pPr>
    </w:p>
    <w:p>
      <w:pPr>
        <w:pStyle w:val="4"/>
        <w:ind w:left="0"/>
        <w:rPr>
          <w:rFonts w:hint="eastAsia" w:ascii="宋体" w:hAnsi="宋体" w:eastAsia="宋体" w:cs="宋体"/>
          <w:color w:val="auto"/>
        </w:rPr>
      </w:pPr>
    </w:p>
    <w:p>
      <w:pPr>
        <w:pStyle w:val="8"/>
        <w:numPr>
          <w:ilvl w:val="2"/>
          <w:numId w:val="1"/>
        </w:numPr>
        <w:tabs>
          <w:tab w:val="left" w:pos="989"/>
        </w:tabs>
        <w:spacing w:before="166" w:after="0" w:line="244" w:lineRule="auto"/>
        <w:ind w:left="120" w:right="355" w:firstLine="479"/>
        <w:jc w:val="both"/>
        <w:rPr>
          <w:rFonts w:hint="eastAsia" w:ascii="宋体" w:hAnsi="宋体" w:eastAsia="宋体" w:cs="宋体"/>
          <w:color w:val="auto"/>
          <w:sz w:val="24"/>
        </w:rPr>
      </w:pPr>
      <w:r>
        <w:rPr>
          <w:rFonts w:hint="eastAsia" w:ascii="宋体" w:hAnsi="宋体" w:eastAsia="宋体" w:cs="宋体"/>
          <w:color w:val="auto"/>
          <w:spacing w:val="-1"/>
          <w:sz w:val="24"/>
        </w:rPr>
        <w:t>当前中断位置处的代码行用于创建一个新的系统线程，并使用该新建线</w:t>
      </w:r>
      <w:r>
        <w:rPr>
          <w:rFonts w:hint="eastAsia" w:ascii="宋体" w:hAnsi="宋体" w:eastAsia="宋体" w:cs="宋体"/>
          <w:color w:val="auto"/>
          <w:sz w:val="24"/>
        </w:rPr>
        <w:t>程继续进行操作系统的初始化工作。所以，按 F10</w:t>
      </w:r>
      <w:r>
        <w:rPr>
          <w:rFonts w:hint="eastAsia" w:ascii="宋体" w:hAnsi="宋体" w:eastAsia="宋体" w:cs="宋体"/>
          <w:color w:val="auto"/>
          <w:spacing w:val="-2"/>
          <w:sz w:val="24"/>
        </w:rPr>
        <w:t xml:space="preserve"> 单步调试一次后，刷新“进</w:t>
      </w:r>
      <w:r>
        <w:rPr>
          <w:rFonts w:hint="eastAsia" w:ascii="宋体" w:hAnsi="宋体" w:eastAsia="宋体" w:cs="宋体"/>
          <w:color w:val="auto"/>
          <w:spacing w:val="-20"/>
          <w:sz w:val="24"/>
        </w:rPr>
        <w:t xml:space="preserve">程线程”窗口，会显示如图所示的内容，可以看到当前系统中又多出了一个线程， </w:t>
      </w:r>
      <w:r>
        <w:rPr>
          <w:rFonts w:hint="eastAsia" w:ascii="宋体" w:hAnsi="宋体" w:eastAsia="宋体" w:cs="宋体"/>
          <w:color w:val="auto"/>
          <w:sz w:val="24"/>
        </w:rPr>
        <w:t>并处于就绪状态。</w:t>
      </w:r>
    </w:p>
    <w:p>
      <w:pPr>
        <w:pStyle w:val="4"/>
        <w:spacing w:line="301" w:lineRule="exact"/>
        <w:ind w:left="60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1845945</wp:posOffset>
            </wp:positionH>
            <wp:positionV relativeFrom="paragraph">
              <wp:posOffset>209550</wp:posOffset>
            </wp:positionV>
            <wp:extent cx="3858895" cy="1934210"/>
            <wp:effectExtent l="0" t="0" r="0" b="0"/>
            <wp:wrapTopAndBottom/>
            <wp:docPr id="9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9.jpeg"/>
                    <pic:cNvPicPr>
                      <a:picLocks noChangeAspect="1"/>
                    </pic:cNvPicPr>
                  </pic:nvPicPr>
                  <pic:blipFill>
                    <a:blip r:embed="rId55" cstate="print"/>
                    <a:stretch>
                      <a:fillRect/>
                    </a:stretch>
                  </pic:blipFill>
                  <pic:spPr>
                    <a:xfrm>
                      <a:off x="0" y="0"/>
                      <a:ext cx="3858647" cy="1933956"/>
                    </a:xfrm>
                    <a:prstGeom prst="rect">
                      <a:avLst/>
                    </a:prstGeom>
                  </pic:spPr>
                </pic:pic>
              </a:graphicData>
            </a:graphic>
          </wp:anchor>
        </w:drawing>
      </w:r>
      <w:r>
        <w:rPr>
          <w:rFonts w:hint="eastAsia" w:ascii="宋体" w:hAnsi="宋体" w:eastAsia="宋体" w:cs="宋体"/>
          <w:color w:val="auto"/>
        </w:rPr>
        <w:t>刷新“进程线程”窗口如下：</w:t>
      </w:r>
    </w:p>
    <w:p>
      <w:pPr>
        <w:pStyle w:val="8"/>
        <w:numPr>
          <w:ilvl w:val="2"/>
          <w:numId w:val="1"/>
        </w:numPr>
        <w:tabs>
          <w:tab w:val="left" w:pos="997"/>
        </w:tabs>
        <w:spacing w:before="21" w:after="0" w:line="242" w:lineRule="auto"/>
        <w:ind w:left="120" w:right="235" w:firstLine="479"/>
        <w:jc w:val="left"/>
        <w:rPr>
          <w:rFonts w:hint="eastAsia" w:ascii="宋体" w:hAnsi="宋体" w:eastAsia="宋体" w:cs="宋体"/>
          <w:color w:val="auto"/>
          <w:sz w:val="24"/>
        </w:rPr>
      </w:pPr>
      <w:r>
        <w:rPr>
          <w:rFonts w:hint="eastAsia" w:ascii="宋体" w:hAnsi="宋体" w:eastAsia="宋体" w:cs="宋体"/>
          <w:color w:val="auto"/>
          <w:spacing w:val="2"/>
          <w:sz w:val="24"/>
        </w:rPr>
        <w:t xml:space="preserve">由于第一个系统线程会使用第 </w:t>
      </w:r>
      <w:r>
        <w:rPr>
          <w:rFonts w:hint="eastAsia" w:ascii="宋体" w:hAnsi="宋体" w:eastAsia="宋体" w:cs="宋体"/>
          <w:color w:val="auto"/>
          <w:sz w:val="24"/>
        </w:rPr>
        <w:t>140</w:t>
      </w:r>
      <w:r>
        <w:rPr>
          <w:rFonts w:hint="eastAsia" w:ascii="宋体" w:hAnsi="宋体" w:eastAsia="宋体" w:cs="宋体"/>
          <w:color w:val="auto"/>
          <w:spacing w:val="2"/>
          <w:sz w:val="24"/>
        </w:rPr>
        <w:t xml:space="preserve"> 行的代码将自己的优先级降为 </w:t>
      </w:r>
      <w:r>
        <w:rPr>
          <w:rFonts w:hint="eastAsia" w:ascii="宋体" w:hAnsi="宋体" w:eastAsia="宋体" w:cs="宋体"/>
          <w:color w:val="auto"/>
          <w:sz w:val="24"/>
        </w:rPr>
        <w:t xml:space="preserve">0， </w:t>
      </w:r>
      <w:r>
        <w:rPr>
          <w:rFonts w:hint="eastAsia" w:ascii="宋体" w:hAnsi="宋体" w:eastAsia="宋体" w:cs="宋体"/>
          <w:color w:val="auto"/>
          <w:spacing w:val="-10"/>
          <w:sz w:val="24"/>
        </w:rPr>
        <w:t>退化为空闲线程。这就会让刚刚新建的还处于就绪状态的系统初始化线程抢占处</w:t>
      </w:r>
      <w:r>
        <w:rPr>
          <w:rFonts w:hint="eastAsia" w:ascii="宋体" w:hAnsi="宋体" w:eastAsia="宋体" w:cs="宋体"/>
          <w:color w:val="auto"/>
          <w:spacing w:val="15"/>
          <w:sz w:val="24"/>
        </w:rPr>
        <w:t>理器开始运行。接下来，在初始化线程的线程函数中添加一个断点： 打开</w:t>
      </w:r>
      <w:r>
        <w:rPr>
          <w:rFonts w:hint="eastAsia" w:ascii="宋体" w:hAnsi="宋体" w:eastAsia="宋体" w:cs="宋体"/>
          <w:color w:val="auto"/>
          <w:sz w:val="24"/>
        </w:rPr>
        <w:t>ke\sysproc.c</w:t>
      </w:r>
      <w:r>
        <w:rPr>
          <w:rFonts w:hint="eastAsia" w:ascii="宋体" w:hAnsi="宋体" w:eastAsia="宋体" w:cs="宋体"/>
          <w:color w:val="auto"/>
          <w:spacing w:val="5"/>
          <w:sz w:val="24"/>
        </w:rPr>
        <w:t xml:space="preserve"> 文件，在 </w:t>
      </w:r>
      <w:r>
        <w:rPr>
          <w:rFonts w:hint="eastAsia" w:ascii="宋体" w:hAnsi="宋体" w:eastAsia="宋体" w:cs="宋体"/>
          <w:color w:val="auto"/>
          <w:sz w:val="24"/>
        </w:rPr>
        <w:t>KiInitializationThread</w:t>
      </w:r>
      <w:r>
        <w:rPr>
          <w:rFonts w:hint="eastAsia" w:ascii="宋体" w:hAnsi="宋体" w:eastAsia="宋体" w:cs="宋体"/>
          <w:color w:val="auto"/>
          <w:spacing w:val="5"/>
          <w:sz w:val="24"/>
        </w:rPr>
        <w:t xml:space="preserve"> 函数中</w:t>
      </w:r>
      <w:r>
        <w:rPr>
          <w:rFonts w:hint="eastAsia" w:ascii="宋体" w:hAnsi="宋体" w:eastAsia="宋体" w:cs="宋体"/>
          <w:color w:val="auto"/>
          <w:sz w:val="24"/>
        </w:rPr>
        <w:t>（</w:t>
      </w:r>
      <w:r>
        <w:rPr>
          <w:rFonts w:hint="eastAsia" w:ascii="宋体" w:hAnsi="宋体" w:eastAsia="宋体" w:cs="宋体"/>
          <w:color w:val="auto"/>
          <w:spacing w:val="10"/>
          <w:sz w:val="24"/>
        </w:rPr>
        <w:t xml:space="preserve">第 </w:t>
      </w:r>
      <w:r>
        <w:rPr>
          <w:rFonts w:hint="eastAsia" w:ascii="宋体" w:hAnsi="宋体" w:eastAsia="宋体" w:cs="宋体"/>
          <w:color w:val="auto"/>
          <w:sz w:val="24"/>
        </w:rPr>
        <w:t>160</w:t>
      </w:r>
      <w:r>
        <w:rPr>
          <w:rFonts w:hint="eastAsia" w:ascii="宋体" w:hAnsi="宋体" w:eastAsia="宋体" w:cs="宋体"/>
          <w:color w:val="auto"/>
          <w:spacing w:val="-12"/>
          <w:sz w:val="24"/>
        </w:rPr>
        <w:t xml:space="preserve"> 行代码处</w:t>
      </w:r>
      <w:r>
        <w:rPr>
          <w:rFonts w:hint="eastAsia" w:ascii="宋体" w:hAnsi="宋体" w:eastAsia="宋体" w:cs="宋体"/>
          <w:color w:val="auto"/>
          <w:spacing w:val="-13"/>
          <w:sz w:val="24"/>
        </w:rPr>
        <w:t xml:space="preserve">） </w:t>
      </w:r>
      <w:r>
        <w:rPr>
          <w:rFonts w:hint="eastAsia" w:ascii="宋体" w:hAnsi="宋体" w:eastAsia="宋体" w:cs="宋体"/>
          <w:color w:val="auto"/>
          <w:sz w:val="24"/>
        </w:rPr>
        <w:t>添加一个断点。</w:t>
      </w:r>
    </w:p>
    <w:p>
      <w:pPr>
        <w:pStyle w:val="4"/>
        <w:spacing w:before="8"/>
        <w:ind w:left="600"/>
        <w:rPr>
          <w:rFonts w:hint="eastAsia" w:ascii="宋体" w:hAnsi="宋体" w:eastAsia="宋体" w:cs="宋体"/>
          <w:color w:val="auto"/>
        </w:rPr>
      </w:pPr>
      <w:r>
        <w:rPr>
          <w:rFonts w:hint="eastAsia" w:ascii="宋体" w:hAnsi="宋体" w:eastAsia="宋体" w:cs="宋体"/>
          <w:color w:val="auto"/>
        </w:rPr>
        <w:t>添加断点如下：</w:t>
      </w:r>
    </w:p>
    <w:p>
      <w:pPr>
        <w:pStyle w:val="4"/>
        <w:spacing w:before="6"/>
        <w:ind w:left="0"/>
        <w:rPr>
          <w:rFonts w:hint="eastAsia" w:ascii="宋体" w:hAnsi="宋体" w:eastAsia="宋体" w:cs="宋体"/>
          <w:color w:val="auto"/>
          <w:sz w:val="8"/>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1825625</wp:posOffset>
            </wp:positionH>
            <wp:positionV relativeFrom="paragraph">
              <wp:posOffset>93345</wp:posOffset>
            </wp:positionV>
            <wp:extent cx="3522980" cy="1778000"/>
            <wp:effectExtent l="0" t="0" r="0" b="0"/>
            <wp:wrapTopAndBottom/>
            <wp:docPr id="9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50.png"/>
                    <pic:cNvPicPr>
                      <a:picLocks noChangeAspect="1"/>
                    </pic:cNvPicPr>
                  </pic:nvPicPr>
                  <pic:blipFill>
                    <a:blip r:embed="rId56" cstate="print"/>
                    <a:stretch>
                      <a:fillRect/>
                    </a:stretch>
                  </pic:blipFill>
                  <pic:spPr>
                    <a:xfrm>
                      <a:off x="0" y="0"/>
                      <a:ext cx="3522688" cy="1778127"/>
                    </a:xfrm>
                    <a:prstGeom prst="rect">
                      <a:avLst/>
                    </a:prstGeom>
                  </pic:spPr>
                </pic:pic>
              </a:graphicData>
            </a:graphic>
          </wp:anchor>
        </w:drawing>
      </w:r>
    </w:p>
    <w:p>
      <w:pPr>
        <w:pStyle w:val="8"/>
        <w:numPr>
          <w:ilvl w:val="2"/>
          <w:numId w:val="1"/>
        </w:numPr>
        <w:tabs>
          <w:tab w:val="left" w:pos="1081"/>
        </w:tabs>
        <w:spacing w:before="148" w:after="0" w:line="240" w:lineRule="auto"/>
        <w:ind w:left="1081" w:right="0" w:hanging="481"/>
        <w:jc w:val="left"/>
        <w:rPr>
          <w:rFonts w:hint="eastAsia" w:ascii="宋体" w:hAnsi="宋体" w:eastAsia="宋体" w:cs="宋体"/>
          <w:color w:val="auto"/>
          <w:sz w:val="24"/>
        </w:rPr>
      </w:pPr>
      <w:r>
        <w:rPr>
          <w:rFonts w:hint="eastAsia" w:ascii="宋体" w:hAnsi="宋体" w:eastAsia="宋体" w:cs="宋体"/>
          <w:color w:val="auto"/>
          <w:sz w:val="24"/>
        </w:rPr>
        <w:t>按 F5 继续调试，在断点处中断。</w:t>
      </w:r>
    </w:p>
    <w:p>
      <w:pPr>
        <w:spacing w:after="0" w:line="240" w:lineRule="auto"/>
        <w:jc w:val="left"/>
        <w:rPr>
          <w:rFonts w:hint="eastAsia" w:ascii="宋体" w:hAnsi="宋体" w:eastAsia="宋体" w:cs="宋体"/>
          <w:color w:val="auto"/>
          <w:sz w:val="24"/>
        </w:rPr>
        <w:sectPr>
          <w:pgSz w:w="11910" w:h="16840"/>
          <w:pgMar w:top="1380" w:right="1440" w:bottom="280" w:left="1680" w:header="720" w:footer="720" w:gutter="0"/>
          <w:cols w:space="720" w:num="1"/>
        </w:sectPr>
      </w:pPr>
    </w:p>
    <w:p>
      <w:pPr>
        <w:pStyle w:val="8"/>
        <w:numPr>
          <w:ilvl w:val="2"/>
          <w:numId w:val="1"/>
        </w:numPr>
        <w:tabs>
          <w:tab w:val="left" w:pos="1081"/>
        </w:tabs>
        <w:spacing w:before="48" w:after="0" w:line="242" w:lineRule="auto"/>
        <w:ind w:left="120" w:right="361" w:firstLine="479"/>
        <w:jc w:val="left"/>
        <w:rPr>
          <w:rFonts w:hint="eastAsia" w:ascii="宋体" w:hAnsi="宋体" w:eastAsia="宋体" w:cs="宋体"/>
          <w:color w:val="auto"/>
          <w:sz w:val="24"/>
        </w:rPr>
      </w:pPr>
      <w:r>
        <w:rPr>
          <w:rFonts w:hint="eastAsia" w:ascii="宋体" w:hAnsi="宋体" w:eastAsia="宋体" w:cs="宋体"/>
          <w:color w:val="auto"/>
          <w:spacing w:val="-12"/>
          <w:sz w:val="24"/>
        </w:rPr>
        <w:t>刷新“进程线程”窗口，可以看到系统初始化线程处于运行状态，说明</w:t>
      </w:r>
      <w:r>
        <w:rPr>
          <w:rFonts w:hint="eastAsia" w:ascii="宋体" w:hAnsi="宋体" w:eastAsia="宋体" w:cs="宋体"/>
          <w:color w:val="auto"/>
          <w:sz w:val="24"/>
        </w:rPr>
        <w:t>该线程正在执行其线程函数并命中了断点。</w:t>
      </w:r>
    </w:p>
    <w:p>
      <w:pPr>
        <w:pStyle w:val="4"/>
        <w:spacing w:before="3"/>
        <w:ind w:left="600"/>
        <w:rPr>
          <w:rFonts w:hint="eastAsia" w:ascii="宋体" w:hAnsi="宋体" w:eastAsia="宋体" w:cs="宋体"/>
          <w:color w:val="auto"/>
        </w:rPr>
      </w:pPr>
      <w:r>
        <w:rPr>
          <w:rFonts w:hint="eastAsia" w:ascii="宋体" w:hAnsi="宋体" w:eastAsia="宋体" w:cs="宋体"/>
          <w:color w:val="auto"/>
        </w:rPr>
        <w:t>查看“进程线程”窗口如下：</w:t>
      </w:r>
    </w:p>
    <w:p>
      <w:pPr>
        <w:pStyle w:val="4"/>
        <w:spacing w:before="7"/>
        <w:ind w:left="0"/>
        <w:rPr>
          <w:rFonts w:hint="eastAsia" w:ascii="宋体" w:hAnsi="宋体" w:eastAsia="宋体" w:cs="宋体"/>
          <w:color w:val="auto"/>
          <w:sz w:val="8"/>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1845945</wp:posOffset>
            </wp:positionH>
            <wp:positionV relativeFrom="paragraph">
              <wp:posOffset>94615</wp:posOffset>
            </wp:positionV>
            <wp:extent cx="3853815" cy="1787525"/>
            <wp:effectExtent l="0" t="0" r="0" b="0"/>
            <wp:wrapTopAndBottom/>
            <wp:docPr id="9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51.jpeg"/>
                    <pic:cNvPicPr>
                      <a:picLocks noChangeAspect="1"/>
                    </pic:cNvPicPr>
                  </pic:nvPicPr>
                  <pic:blipFill>
                    <a:blip r:embed="rId57" cstate="print"/>
                    <a:stretch>
                      <a:fillRect/>
                    </a:stretch>
                  </pic:blipFill>
                  <pic:spPr>
                    <a:xfrm>
                      <a:off x="0" y="0"/>
                      <a:ext cx="3853904" cy="1787652"/>
                    </a:xfrm>
                    <a:prstGeom prst="rect">
                      <a:avLst/>
                    </a:prstGeom>
                  </pic:spPr>
                </pic:pic>
              </a:graphicData>
            </a:graphic>
          </wp:anchor>
        </w:drawing>
      </w:r>
    </w:p>
    <w:p>
      <w:pPr>
        <w:pStyle w:val="8"/>
        <w:numPr>
          <w:ilvl w:val="2"/>
          <w:numId w:val="1"/>
        </w:numPr>
        <w:tabs>
          <w:tab w:val="left" w:pos="1109"/>
        </w:tabs>
        <w:spacing w:before="132" w:after="0" w:line="242" w:lineRule="auto"/>
        <w:ind w:left="120" w:right="355" w:firstLine="479"/>
        <w:jc w:val="both"/>
        <w:rPr>
          <w:rFonts w:hint="eastAsia" w:ascii="宋体" w:hAnsi="宋体" w:eastAsia="宋体" w:cs="宋体"/>
          <w:color w:val="auto"/>
          <w:sz w:val="24"/>
        </w:rPr>
      </w:pPr>
      <w:r>
        <w:rPr>
          <w:rFonts w:hint="eastAsia" w:ascii="宋体" w:hAnsi="宋体" w:eastAsia="宋体" w:cs="宋体"/>
          <w:color w:val="auto"/>
          <w:spacing w:val="14"/>
          <w:sz w:val="24"/>
        </w:rPr>
        <w:t xml:space="preserve">按 </w:t>
      </w:r>
      <w:r>
        <w:rPr>
          <w:rFonts w:hint="eastAsia" w:ascii="宋体" w:hAnsi="宋体" w:eastAsia="宋体" w:cs="宋体"/>
          <w:color w:val="auto"/>
          <w:sz w:val="24"/>
        </w:rPr>
        <w:t>F10</w:t>
      </w:r>
      <w:r>
        <w:rPr>
          <w:rFonts w:hint="eastAsia" w:ascii="宋体" w:hAnsi="宋体" w:eastAsia="宋体" w:cs="宋体"/>
          <w:color w:val="auto"/>
          <w:spacing w:val="5"/>
          <w:sz w:val="24"/>
        </w:rPr>
        <w:t xml:space="preserve"> 单步调试执行 </w:t>
      </w:r>
      <w:r>
        <w:rPr>
          <w:rFonts w:hint="eastAsia" w:ascii="宋体" w:hAnsi="宋体" w:eastAsia="宋体" w:cs="宋体"/>
          <w:color w:val="auto"/>
          <w:sz w:val="24"/>
        </w:rPr>
        <w:t>IoInitializeSystem2 函数，完成基本输入输出的初始化。刷新“进程线程”窗口，显示如图 11-17</w:t>
      </w:r>
      <w:r>
        <w:rPr>
          <w:rFonts w:hint="eastAsia" w:ascii="宋体" w:hAnsi="宋体" w:eastAsia="宋体" w:cs="宋体"/>
          <w:color w:val="auto"/>
          <w:spacing w:val="-2"/>
          <w:sz w:val="24"/>
        </w:rPr>
        <w:t xml:space="preserve"> 所示的内容，可以看到</w:t>
      </w:r>
      <w:r>
        <w:rPr>
          <w:rFonts w:hint="eastAsia" w:ascii="宋体" w:hAnsi="宋体" w:eastAsia="宋体" w:cs="宋体"/>
          <w:color w:val="auto"/>
          <w:spacing w:val="-6"/>
          <w:sz w:val="24"/>
        </w:rPr>
        <w:t>当前系统中已经创建了控制台派遣线程，并处于就绪状态。请读者自行查找创建</w:t>
      </w:r>
      <w:r>
        <w:rPr>
          <w:rFonts w:hint="eastAsia" w:ascii="宋体" w:hAnsi="宋体" w:eastAsia="宋体" w:cs="宋体"/>
          <w:color w:val="auto"/>
          <w:sz w:val="24"/>
        </w:rPr>
        <w:t>控制台派遣线程的代码位置，并尝试说明其函数调用层次。</w:t>
      </w:r>
    </w:p>
    <w:p>
      <w:pPr>
        <w:pStyle w:val="4"/>
        <w:spacing w:before="6"/>
        <w:ind w:left="600"/>
        <w:rPr>
          <w:rFonts w:hint="eastAsia" w:ascii="宋体" w:hAnsi="宋体" w:eastAsia="宋体" w:cs="宋体"/>
          <w:color w:val="auto"/>
        </w:rPr>
      </w:pPr>
      <w:r>
        <w:rPr>
          <w:rFonts w:hint="eastAsia" w:ascii="宋体" w:hAnsi="宋体" w:eastAsia="宋体" w:cs="宋体"/>
          <w:color w:val="auto"/>
        </w:rPr>
        <w:t>查看“进程线程”窗口如下：</w:t>
      </w:r>
    </w:p>
    <w:p>
      <w:pPr>
        <w:pStyle w:val="4"/>
        <w:ind w:left="0"/>
        <w:rPr>
          <w:rFonts w:hint="eastAsia" w:ascii="宋体" w:hAnsi="宋体" w:eastAsia="宋体" w:cs="宋体"/>
          <w:color w:val="auto"/>
          <w:sz w:val="9"/>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1874520</wp:posOffset>
            </wp:positionH>
            <wp:positionV relativeFrom="paragraph">
              <wp:posOffset>98425</wp:posOffset>
            </wp:positionV>
            <wp:extent cx="3761740" cy="1957705"/>
            <wp:effectExtent l="0" t="0" r="0" b="0"/>
            <wp:wrapTopAndBottom/>
            <wp:docPr id="9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2.png"/>
                    <pic:cNvPicPr>
                      <a:picLocks noChangeAspect="1"/>
                    </pic:cNvPicPr>
                  </pic:nvPicPr>
                  <pic:blipFill>
                    <a:blip r:embed="rId58" cstate="print"/>
                    <a:stretch>
                      <a:fillRect/>
                    </a:stretch>
                  </pic:blipFill>
                  <pic:spPr>
                    <a:xfrm>
                      <a:off x="0" y="0"/>
                      <a:ext cx="3761478" cy="1957768"/>
                    </a:xfrm>
                    <a:prstGeom prst="rect">
                      <a:avLst/>
                    </a:prstGeom>
                  </pic:spPr>
                </pic:pic>
              </a:graphicData>
            </a:graphic>
          </wp:anchor>
        </w:drawing>
      </w:r>
    </w:p>
    <w:p>
      <w:pPr>
        <w:pStyle w:val="8"/>
        <w:numPr>
          <w:ilvl w:val="2"/>
          <w:numId w:val="1"/>
        </w:numPr>
        <w:tabs>
          <w:tab w:val="left" w:pos="1109"/>
        </w:tabs>
        <w:spacing w:before="170" w:after="0" w:line="242" w:lineRule="auto"/>
        <w:ind w:left="120" w:right="356" w:firstLine="479"/>
        <w:jc w:val="both"/>
        <w:rPr>
          <w:rFonts w:hint="eastAsia" w:ascii="宋体" w:hAnsi="宋体" w:eastAsia="宋体" w:cs="宋体"/>
          <w:color w:val="auto"/>
          <w:sz w:val="24"/>
        </w:rPr>
      </w:pPr>
      <w:r>
        <w:rPr>
          <w:rFonts w:hint="eastAsia" w:ascii="宋体" w:hAnsi="宋体" w:eastAsia="宋体" w:cs="宋体"/>
          <w:color w:val="auto"/>
          <w:spacing w:val="7"/>
          <w:sz w:val="24"/>
        </w:rPr>
        <w:t xml:space="preserve">由于第 </w:t>
      </w:r>
      <w:r>
        <w:rPr>
          <w:rFonts w:hint="eastAsia" w:ascii="宋体" w:hAnsi="宋体" w:eastAsia="宋体" w:cs="宋体"/>
          <w:color w:val="auto"/>
          <w:sz w:val="24"/>
        </w:rPr>
        <w:t>168</w:t>
      </w:r>
      <w:r>
        <w:rPr>
          <w:rFonts w:hint="eastAsia" w:ascii="宋体" w:hAnsi="宋体" w:eastAsia="宋体" w:cs="宋体"/>
          <w:color w:val="auto"/>
          <w:spacing w:val="13"/>
          <w:sz w:val="24"/>
        </w:rPr>
        <w:t xml:space="preserve"> 行的 </w:t>
      </w:r>
      <w:r>
        <w:rPr>
          <w:rFonts w:hint="eastAsia" w:ascii="宋体" w:hAnsi="宋体" w:eastAsia="宋体" w:cs="宋体"/>
          <w:color w:val="auto"/>
          <w:sz w:val="24"/>
        </w:rPr>
        <w:t>for</w:t>
      </w:r>
      <w:r>
        <w:rPr>
          <w:rFonts w:hint="eastAsia" w:ascii="宋体" w:hAnsi="宋体" w:eastAsia="宋体" w:cs="宋体"/>
          <w:color w:val="auto"/>
          <w:spacing w:val="-1"/>
          <w:sz w:val="24"/>
        </w:rPr>
        <w:t xml:space="preserve"> 语句会循环创建四个控制台线程，所以，读者</w:t>
      </w:r>
      <w:r>
        <w:rPr>
          <w:rFonts w:hint="eastAsia" w:ascii="宋体" w:hAnsi="宋体" w:eastAsia="宋体" w:cs="宋体"/>
          <w:color w:val="auto"/>
          <w:sz w:val="24"/>
        </w:rPr>
        <w:t>可以在 184</w:t>
      </w:r>
      <w:r>
        <w:rPr>
          <w:rFonts w:hint="eastAsia" w:ascii="宋体" w:hAnsi="宋体" w:eastAsia="宋体" w:cs="宋体"/>
          <w:color w:val="auto"/>
          <w:spacing w:val="-5"/>
          <w:sz w:val="24"/>
        </w:rPr>
        <w:t xml:space="preserve"> 行代码处添加一个断点，按 </w:t>
      </w:r>
      <w:r>
        <w:rPr>
          <w:rFonts w:hint="eastAsia" w:ascii="宋体" w:hAnsi="宋体" w:eastAsia="宋体" w:cs="宋体"/>
          <w:color w:val="auto"/>
          <w:sz w:val="24"/>
        </w:rPr>
        <w:t>F5</w:t>
      </w:r>
      <w:r>
        <w:rPr>
          <w:rFonts w:hint="eastAsia" w:ascii="宋体" w:hAnsi="宋体" w:eastAsia="宋体" w:cs="宋体"/>
          <w:color w:val="auto"/>
          <w:spacing w:val="-14"/>
          <w:sz w:val="24"/>
        </w:rPr>
        <w:t xml:space="preserve"> 继续调试。待命中断点后，刷新“进</w:t>
      </w:r>
      <w:r>
        <w:rPr>
          <w:rFonts w:hint="eastAsia" w:ascii="宋体" w:hAnsi="宋体" w:eastAsia="宋体" w:cs="宋体"/>
          <w:color w:val="auto"/>
          <w:sz w:val="24"/>
        </w:rPr>
        <w:t>程线程”窗口，会显示如图 11-18</w:t>
      </w:r>
      <w:r>
        <w:rPr>
          <w:rFonts w:hint="eastAsia" w:ascii="宋体" w:hAnsi="宋体" w:eastAsia="宋体" w:cs="宋体"/>
          <w:color w:val="auto"/>
          <w:spacing w:val="-1"/>
          <w:sz w:val="24"/>
        </w:rPr>
        <w:t xml:space="preserve"> 所示的内容，可以看到当前系统已经完成了</w:t>
      </w:r>
      <w:r>
        <w:rPr>
          <w:rFonts w:hint="eastAsia" w:ascii="宋体" w:hAnsi="宋体" w:eastAsia="宋体" w:cs="宋体"/>
          <w:color w:val="auto"/>
          <w:sz w:val="24"/>
        </w:rPr>
        <w:t>四个控制台线程的创建，并且所有的控制台线程都处于就绪状态。</w:t>
      </w:r>
    </w:p>
    <w:p>
      <w:pPr>
        <w:pStyle w:val="4"/>
        <w:spacing w:before="6"/>
        <w:ind w:left="600"/>
        <w:rPr>
          <w:rFonts w:hint="eastAsia" w:ascii="宋体" w:hAnsi="宋体" w:eastAsia="宋体" w:cs="宋体"/>
          <w:color w:val="auto"/>
        </w:rPr>
      </w:pPr>
      <w:r>
        <w:rPr>
          <w:rFonts w:hint="eastAsia" w:ascii="宋体" w:hAnsi="宋体" w:eastAsia="宋体" w:cs="宋体"/>
          <w:color w:val="auto"/>
        </w:rPr>
        <w:t>添加断点如下：</w:t>
      </w:r>
    </w:p>
    <w:p>
      <w:pPr>
        <w:spacing w:after="0"/>
        <w:rPr>
          <w:rFonts w:hint="eastAsia" w:ascii="宋体" w:hAnsi="宋体" w:eastAsia="宋体" w:cs="宋体"/>
          <w:color w:val="auto"/>
        </w:rPr>
        <w:sectPr>
          <w:pgSz w:w="11910" w:h="16840"/>
          <w:pgMar w:top="1380" w:right="1440" w:bottom="280" w:left="1680" w:header="720" w:footer="720" w:gutter="0"/>
          <w:cols w:space="720" w:num="1"/>
        </w:sectPr>
      </w:pPr>
    </w:p>
    <w:p>
      <w:pPr>
        <w:pStyle w:val="4"/>
        <w:ind w:left="1198"/>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2532380" cy="2175510"/>
            <wp:effectExtent l="0" t="0" r="0" b="0"/>
            <wp:docPr id="10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3.png"/>
                    <pic:cNvPicPr>
                      <a:picLocks noChangeAspect="1"/>
                    </pic:cNvPicPr>
                  </pic:nvPicPr>
                  <pic:blipFill>
                    <a:blip r:embed="rId59" cstate="print"/>
                    <a:stretch>
                      <a:fillRect/>
                    </a:stretch>
                  </pic:blipFill>
                  <pic:spPr>
                    <a:xfrm>
                      <a:off x="0" y="0"/>
                      <a:ext cx="2532477" cy="2175700"/>
                    </a:xfrm>
                    <a:prstGeom prst="rect">
                      <a:avLst/>
                    </a:prstGeom>
                  </pic:spPr>
                </pic:pic>
              </a:graphicData>
            </a:graphic>
          </wp:inline>
        </w:drawing>
      </w:r>
    </w:p>
    <w:p>
      <w:pPr>
        <w:pStyle w:val="4"/>
        <w:spacing w:before="14"/>
        <w:ind w:left="600"/>
        <w:rPr>
          <w:rFonts w:hint="eastAsia" w:ascii="宋体" w:hAnsi="宋体" w:eastAsia="宋体" w:cs="宋体"/>
          <w:color w:val="auto"/>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1807845</wp:posOffset>
            </wp:positionH>
            <wp:positionV relativeFrom="paragraph">
              <wp:posOffset>291465</wp:posOffset>
            </wp:positionV>
            <wp:extent cx="3926840" cy="2395855"/>
            <wp:effectExtent l="0" t="0" r="0" b="0"/>
            <wp:wrapTopAndBottom/>
            <wp:docPr id="10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4.jpeg"/>
                    <pic:cNvPicPr>
                      <a:picLocks noChangeAspect="1"/>
                    </pic:cNvPicPr>
                  </pic:nvPicPr>
                  <pic:blipFill>
                    <a:blip r:embed="rId60" cstate="print"/>
                    <a:stretch>
                      <a:fillRect/>
                    </a:stretch>
                  </pic:blipFill>
                  <pic:spPr>
                    <a:xfrm>
                      <a:off x="0" y="0"/>
                      <a:ext cx="3926747" cy="2395728"/>
                    </a:xfrm>
                    <a:prstGeom prst="rect">
                      <a:avLst/>
                    </a:prstGeom>
                  </pic:spPr>
                </pic:pic>
              </a:graphicData>
            </a:graphic>
          </wp:anchor>
        </w:drawing>
      </w:r>
      <w:r>
        <w:rPr>
          <w:rFonts w:hint="eastAsia" w:ascii="宋体" w:hAnsi="宋体" w:eastAsia="宋体" w:cs="宋体"/>
          <w:color w:val="auto"/>
        </w:rPr>
        <w:t>查看“进程线程”窗口如下：</w:t>
      </w:r>
    </w:p>
    <w:p>
      <w:pPr>
        <w:pStyle w:val="8"/>
        <w:numPr>
          <w:ilvl w:val="2"/>
          <w:numId w:val="1"/>
        </w:numPr>
        <w:tabs>
          <w:tab w:val="left" w:pos="1081"/>
        </w:tabs>
        <w:spacing w:before="122" w:after="0" w:line="244" w:lineRule="auto"/>
        <w:ind w:left="120" w:right="354" w:firstLine="479"/>
        <w:jc w:val="both"/>
        <w:rPr>
          <w:rFonts w:hint="eastAsia" w:ascii="宋体" w:hAnsi="宋体" w:eastAsia="宋体" w:cs="宋体"/>
          <w:color w:val="auto"/>
          <w:sz w:val="24"/>
        </w:rPr>
      </w:pPr>
      <w:r>
        <w:rPr>
          <w:rFonts w:hint="eastAsia" w:ascii="宋体" w:hAnsi="宋体" w:eastAsia="宋体" w:cs="宋体"/>
          <w:color w:val="auto"/>
          <w:spacing w:val="-11"/>
          <w:sz w:val="24"/>
        </w:rPr>
        <w:t xml:space="preserve">选择“调试”菜单“窗口”中的“就绪线程队列”，打开“就绪线程队列”窗口。点击此窗口工具栏上的“刷新”按钮，会显示如图 </w:t>
      </w:r>
      <w:r>
        <w:rPr>
          <w:rFonts w:hint="eastAsia" w:ascii="宋体" w:hAnsi="宋体" w:eastAsia="宋体" w:cs="宋体"/>
          <w:color w:val="auto"/>
          <w:sz w:val="24"/>
        </w:rPr>
        <w:t>11-19</w:t>
      </w:r>
      <w:r>
        <w:rPr>
          <w:rFonts w:hint="eastAsia" w:ascii="宋体" w:hAnsi="宋体" w:eastAsia="宋体" w:cs="宋体"/>
          <w:color w:val="auto"/>
          <w:spacing w:val="-1"/>
          <w:sz w:val="24"/>
        </w:rPr>
        <w:t xml:space="preserve"> 所示的内</w:t>
      </w:r>
      <w:r>
        <w:rPr>
          <w:rFonts w:hint="eastAsia" w:ascii="宋体" w:hAnsi="宋体" w:eastAsia="宋体" w:cs="宋体"/>
          <w:color w:val="auto"/>
          <w:spacing w:val="-10"/>
          <w:sz w:val="24"/>
        </w:rPr>
        <w:t>容。顾名思义，就绪线程队列用于管理那些处于就绪状态的线程控制块，可以看</w:t>
      </w:r>
      <w:r>
        <w:rPr>
          <w:rFonts w:hint="eastAsia" w:ascii="宋体" w:hAnsi="宋体" w:eastAsia="宋体" w:cs="宋体"/>
          <w:color w:val="auto"/>
          <w:spacing w:val="-8"/>
          <w:sz w:val="24"/>
        </w:rPr>
        <w:t xml:space="preserve">到优先级为 </w:t>
      </w:r>
      <w:r>
        <w:rPr>
          <w:rFonts w:hint="eastAsia" w:ascii="宋体" w:hAnsi="宋体" w:eastAsia="宋体" w:cs="宋体"/>
          <w:color w:val="auto"/>
          <w:sz w:val="24"/>
        </w:rPr>
        <w:t>0</w:t>
      </w:r>
      <w:r>
        <w:rPr>
          <w:rFonts w:hint="eastAsia" w:ascii="宋体" w:hAnsi="宋体" w:eastAsia="宋体" w:cs="宋体"/>
          <w:color w:val="auto"/>
          <w:spacing w:val="-1"/>
          <w:sz w:val="24"/>
        </w:rPr>
        <w:t xml:space="preserve"> 的空闲线程，以及优先级为 </w:t>
      </w:r>
      <w:r>
        <w:rPr>
          <w:rFonts w:hint="eastAsia" w:ascii="宋体" w:hAnsi="宋体" w:eastAsia="宋体" w:cs="宋体"/>
          <w:color w:val="auto"/>
          <w:sz w:val="24"/>
        </w:rPr>
        <w:t>24</w:t>
      </w:r>
      <w:r>
        <w:rPr>
          <w:rFonts w:hint="eastAsia" w:ascii="宋体" w:hAnsi="宋体" w:eastAsia="宋体" w:cs="宋体"/>
          <w:color w:val="auto"/>
          <w:spacing w:val="-1"/>
          <w:sz w:val="24"/>
        </w:rPr>
        <w:t xml:space="preserve"> 的控制台派遣线程和四个控制台</w:t>
      </w:r>
      <w:r>
        <w:rPr>
          <w:rFonts w:hint="eastAsia" w:ascii="宋体" w:hAnsi="宋体" w:eastAsia="宋体" w:cs="宋体"/>
          <w:color w:val="auto"/>
          <w:spacing w:val="3"/>
          <w:sz w:val="24"/>
        </w:rPr>
        <w:t>线程分别在其优先级对应的就绪队列中，而当前处于运行态的系统初始化线程</w:t>
      </w:r>
    </w:p>
    <w:p>
      <w:pPr>
        <w:pStyle w:val="4"/>
        <w:spacing w:line="242" w:lineRule="auto"/>
        <w:ind w:left="600" w:right="4585" w:hanging="480"/>
        <w:jc w:val="both"/>
        <w:rPr>
          <w:rFonts w:hint="eastAsia" w:ascii="宋体" w:hAnsi="宋体" w:eastAsia="宋体" w:cs="宋体"/>
          <w:color w:val="auto"/>
        </w:rPr>
      </w:pPr>
      <w:r>
        <w:rPr>
          <w:rFonts w:hint="eastAsia" w:ascii="宋体" w:hAnsi="宋体" w:eastAsia="宋体" w:cs="宋体"/>
          <w:color w:val="auto"/>
        </w:rPr>
        <w:t>（线程 ID 为 3）就不在就绪队列中。查看“就绪线程队列”窗口如下：</w:t>
      </w:r>
    </w:p>
    <w:p>
      <w:pPr>
        <w:spacing w:after="0" w:line="242" w:lineRule="auto"/>
        <w:jc w:val="both"/>
        <w:rPr>
          <w:rFonts w:hint="eastAsia" w:ascii="宋体" w:hAnsi="宋体" w:eastAsia="宋体" w:cs="宋体"/>
          <w:color w:val="auto"/>
        </w:rPr>
        <w:sectPr>
          <w:pgSz w:w="11910" w:h="16840"/>
          <w:pgMar w:top="1420" w:right="1440" w:bottom="280" w:left="1680" w:header="720" w:footer="720" w:gutter="0"/>
          <w:cols w:space="720" w:num="1"/>
        </w:sectPr>
      </w:pPr>
    </w:p>
    <w:p>
      <w:pPr>
        <w:pStyle w:val="4"/>
        <w:ind w:left="1357"/>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704590" cy="3356610"/>
            <wp:effectExtent l="0" t="0" r="0" b="0"/>
            <wp:docPr id="1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5.png"/>
                    <pic:cNvPicPr>
                      <a:picLocks noChangeAspect="1"/>
                    </pic:cNvPicPr>
                  </pic:nvPicPr>
                  <pic:blipFill>
                    <a:blip r:embed="rId61" cstate="print"/>
                    <a:stretch>
                      <a:fillRect/>
                    </a:stretch>
                  </pic:blipFill>
                  <pic:spPr>
                    <a:xfrm>
                      <a:off x="0" y="0"/>
                      <a:ext cx="3704787" cy="3356610"/>
                    </a:xfrm>
                    <a:prstGeom prst="rect">
                      <a:avLst/>
                    </a:prstGeom>
                  </pic:spPr>
                </pic:pic>
              </a:graphicData>
            </a:graphic>
          </wp:inline>
        </w:drawing>
      </w:r>
    </w:p>
    <w:p>
      <w:pPr>
        <w:pStyle w:val="4"/>
        <w:spacing w:before="10"/>
        <w:ind w:left="0"/>
        <w:rPr>
          <w:rFonts w:hint="eastAsia" w:ascii="宋体" w:hAnsi="宋体" w:eastAsia="宋体" w:cs="宋体"/>
          <w:color w:val="auto"/>
          <w:sz w:val="8"/>
        </w:rPr>
      </w:pPr>
    </w:p>
    <w:p>
      <w:pPr>
        <w:pStyle w:val="4"/>
        <w:ind w:left="136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676015" cy="3011170"/>
            <wp:effectExtent l="0" t="0" r="0" b="0"/>
            <wp:docPr id="107"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6.png"/>
                    <pic:cNvPicPr>
                      <a:picLocks noChangeAspect="1"/>
                    </pic:cNvPicPr>
                  </pic:nvPicPr>
                  <pic:blipFill>
                    <a:blip r:embed="rId62" cstate="print"/>
                    <a:stretch>
                      <a:fillRect/>
                    </a:stretch>
                  </pic:blipFill>
                  <pic:spPr>
                    <a:xfrm>
                      <a:off x="0" y="0"/>
                      <a:ext cx="3676641" cy="3011424"/>
                    </a:xfrm>
                    <a:prstGeom prst="rect">
                      <a:avLst/>
                    </a:prstGeom>
                  </pic:spPr>
                </pic:pic>
              </a:graphicData>
            </a:graphic>
          </wp:inline>
        </w:drawing>
      </w:r>
    </w:p>
    <w:p>
      <w:pPr>
        <w:pStyle w:val="4"/>
        <w:spacing w:before="1"/>
        <w:ind w:left="0"/>
        <w:rPr>
          <w:rFonts w:hint="eastAsia" w:ascii="宋体" w:hAnsi="宋体" w:eastAsia="宋体" w:cs="宋体"/>
          <w:color w:val="auto"/>
          <w:sz w:val="6"/>
        </w:rPr>
      </w:pPr>
    </w:p>
    <w:p>
      <w:pPr>
        <w:pStyle w:val="8"/>
        <w:numPr>
          <w:ilvl w:val="2"/>
          <w:numId w:val="1"/>
        </w:numPr>
        <w:tabs>
          <w:tab w:val="left" w:pos="1081"/>
        </w:tabs>
        <w:spacing w:before="67" w:after="0" w:line="244" w:lineRule="auto"/>
        <w:ind w:left="120" w:right="355" w:firstLine="479"/>
        <w:jc w:val="both"/>
        <w:rPr>
          <w:rFonts w:hint="eastAsia" w:ascii="宋体" w:hAnsi="宋体" w:eastAsia="宋体" w:cs="宋体"/>
          <w:color w:val="auto"/>
          <w:sz w:val="24"/>
        </w:rPr>
      </w:pPr>
      <w:r>
        <w:rPr>
          <w:rFonts w:hint="eastAsia" w:ascii="宋体" w:hAnsi="宋体" w:eastAsia="宋体" w:cs="宋体"/>
          <w:color w:val="auto"/>
          <w:spacing w:val="-11"/>
          <w:sz w:val="24"/>
        </w:rPr>
        <w:t xml:space="preserve">选择“调试”菜单“窗口”中的“线程运行轨迹”，打开“线程运行轨迹”窗口。点击此窗口工具栏上的“刷新”按钮，会显示如图 </w:t>
      </w:r>
      <w:r>
        <w:rPr>
          <w:rFonts w:hint="eastAsia" w:ascii="宋体" w:hAnsi="宋体" w:eastAsia="宋体" w:cs="宋体"/>
          <w:color w:val="auto"/>
          <w:sz w:val="24"/>
        </w:rPr>
        <w:t>11-20</w:t>
      </w:r>
      <w:r>
        <w:rPr>
          <w:rFonts w:hint="eastAsia" w:ascii="宋体" w:hAnsi="宋体" w:eastAsia="宋体" w:cs="宋体"/>
          <w:color w:val="auto"/>
          <w:spacing w:val="-1"/>
          <w:sz w:val="24"/>
        </w:rPr>
        <w:t xml:space="preserve"> 所示的内</w:t>
      </w:r>
      <w:r>
        <w:rPr>
          <w:rFonts w:hint="eastAsia" w:ascii="宋体" w:hAnsi="宋体" w:eastAsia="宋体" w:cs="宋体"/>
          <w:color w:val="auto"/>
          <w:spacing w:val="-10"/>
          <w:sz w:val="24"/>
        </w:rPr>
        <w:t>容，可以查看这些系统线程的状态转换过程和运行轨迹。注意，系统初始化线程</w:t>
      </w:r>
    </w:p>
    <w:p>
      <w:pPr>
        <w:pStyle w:val="4"/>
        <w:spacing w:line="242" w:lineRule="auto"/>
        <w:ind w:right="361"/>
        <w:rPr>
          <w:rFonts w:hint="eastAsia" w:ascii="宋体" w:hAnsi="宋体" w:eastAsia="宋体" w:cs="宋体"/>
          <w:color w:val="auto"/>
        </w:rPr>
      </w:pPr>
      <w:r>
        <w:rPr>
          <w:rFonts w:hint="eastAsia" w:ascii="宋体" w:hAnsi="宋体" w:eastAsia="宋体" w:cs="宋体"/>
          <w:color w:val="auto"/>
        </w:rPr>
        <w:t>（TID=3）在初始化的过程中会由于等待一些硬件设备的响应，从而频繁进入阻塞状态。</w:t>
      </w:r>
    </w:p>
    <w:p>
      <w:pPr>
        <w:pStyle w:val="4"/>
        <w:ind w:left="600"/>
        <w:rPr>
          <w:rFonts w:hint="eastAsia" w:ascii="宋体" w:hAnsi="宋体" w:eastAsia="宋体" w:cs="宋体"/>
          <w:color w:val="auto"/>
        </w:rPr>
      </w:pPr>
      <w:r>
        <w:rPr>
          <w:rFonts w:hint="eastAsia" w:ascii="宋体" w:hAnsi="宋体" w:eastAsia="宋体" w:cs="宋体"/>
          <w:color w:val="auto"/>
        </w:rPr>
        <w:t>查看“线程运行轨迹”如下：</w:t>
      </w:r>
    </w:p>
    <w:p>
      <w:pPr>
        <w:spacing w:after="0"/>
        <w:rPr>
          <w:rFonts w:hint="eastAsia" w:ascii="宋体" w:hAnsi="宋体" w:eastAsia="宋体" w:cs="宋体"/>
          <w:color w:val="auto"/>
        </w:rPr>
        <w:sectPr>
          <w:pgSz w:w="11910" w:h="16840"/>
          <w:pgMar w:top="1440" w:right="1440" w:bottom="280" w:left="1680" w:header="720" w:footer="720" w:gutter="0"/>
          <w:cols w:space="720" w:num="1"/>
        </w:sectPr>
      </w:pPr>
    </w:p>
    <w:p>
      <w:pPr>
        <w:pStyle w:val="4"/>
        <w:ind w:left="1183"/>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878580" cy="2976245"/>
            <wp:effectExtent l="0" t="0" r="0" b="0"/>
            <wp:docPr id="10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7.png"/>
                    <pic:cNvPicPr>
                      <a:picLocks noChangeAspect="1"/>
                    </pic:cNvPicPr>
                  </pic:nvPicPr>
                  <pic:blipFill>
                    <a:blip r:embed="rId63" cstate="print"/>
                    <a:stretch>
                      <a:fillRect/>
                    </a:stretch>
                  </pic:blipFill>
                  <pic:spPr>
                    <a:xfrm>
                      <a:off x="0" y="0"/>
                      <a:ext cx="3878966" cy="2976372"/>
                    </a:xfrm>
                    <a:prstGeom prst="rect">
                      <a:avLst/>
                    </a:prstGeom>
                  </pic:spPr>
                </pic:pic>
              </a:graphicData>
            </a:graphic>
          </wp:inline>
        </w:drawing>
      </w:r>
    </w:p>
    <w:p>
      <w:pPr>
        <w:pStyle w:val="4"/>
        <w:spacing w:before="4"/>
        <w:ind w:left="0"/>
        <w:rPr>
          <w:rFonts w:hint="eastAsia" w:ascii="宋体" w:hAnsi="宋体" w:eastAsia="宋体" w:cs="宋体"/>
          <w:color w:val="auto"/>
          <w:sz w:val="10"/>
        </w:rPr>
      </w:pPr>
      <w:r>
        <w:rPr>
          <w:rFonts w:hint="eastAsia" w:ascii="宋体" w:hAnsi="宋体" w:eastAsia="宋体" w:cs="宋体"/>
          <w:color w:val="auto"/>
        </w:rPr>
        <w:drawing>
          <wp:anchor distT="0" distB="0" distL="0" distR="0" simplePos="0" relativeHeight="251660288" behindDoc="0" locked="0" layoutInCell="1" allowOverlap="1">
            <wp:simplePos x="0" y="0"/>
            <wp:positionH relativeFrom="page">
              <wp:posOffset>1826895</wp:posOffset>
            </wp:positionH>
            <wp:positionV relativeFrom="paragraph">
              <wp:posOffset>109220</wp:posOffset>
            </wp:positionV>
            <wp:extent cx="3883025" cy="3321050"/>
            <wp:effectExtent l="0" t="0" r="0" b="0"/>
            <wp:wrapTopAndBottom/>
            <wp:docPr id="11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8.png"/>
                    <pic:cNvPicPr>
                      <a:picLocks noChangeAspect="1"/>
                    </pic:cNvPicPr>
                  </pic:nvPicPr>
                  <pic:blipFill>
                    <a:blip r:embed="rId64" cstate="print"/>
                    <a:stretch>
                      <a:fillRect/>
                    </a:stretch>
                  </pic:blipFill>
                  <pic:spPr>
                    <a:xfrm>
                      <a:off x="0" y="0"/>
                      <a:ext cx="3883141" cy="3320986"/>
                    </a:xfrm>
                    <a:prstGeom prst="rect">
                      <a:avLst/>
                    </a:prstGeom>
                  </pic:spPr>
                </pic:pic>
              </a:graphicData>
            </a:graphic>
          </wp:anchor>
        </w:drawing>
      </w:r>
    </w:p>
    <w:p>
      <w:pPr>
        <w:spacing w:after="0"/>
        <w:rPr>
          <w:rFonts w:hint="eastAsia" w:ascii="宋体" w:hAnsi="宋体" w:eastAsia="宋体" w:cs="宋体"/>
          <w:color w:val="auto"/>
          <w:sz w:val="10"/>
        </w:rPr>
        <w:sectPr>
          <w:pgSz w:w="11910" w:h="16840"/>
          <w:pgMar w:top="1580" w:right="1440" w:bottom="280" w:left="1680" w:header="720" w:footer="720" w:gutter="0"/>
          <w:cols w:space="720" w:num="1"/>
        </w:sectPr>
      </w:pPr>
    </w:p>
    <w:p>
      <w:pPr>
        <w:pStyle w:val="4"/>
        <w:ind w:left="1511"/>
        <w:rPr>
          <w:rFonts w:hint="eastAsia" w:ascii="宋体" w:hAnsi="宋体" w:eastAsia="宋体" w:cs="宋体"/>
          <w:color w:val="auto"/>
          <w:sz w:val="20"/>
        </w:rPr>
      </w:pPr>
      <w:r>
        <w:rPr>
          <w:rFonts w:hint="eastAsia" w:ascii="宋体" w:hAnsi="宋体" w:eastAsia="宋体" w:cs="宋体"/>
          <w:color w:val="auto"/>
          <w:sz w:val="20"/>
        </w:rPr>
        <w:drawing>
          <wp:inline distT="0" distB="0" distL="0" distR="0">
            <wp:extent cx="3558540" cy="2843530"/>
            <wp:effectExtent l="0" t="0" r="0" b="0"/>
            <wp:docPr id="11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9.png"/>
                    <pic:cNvPicPr>
                      <a:picLocks noChangeAspect="1"/>
                    </pic:cNvPicPr>
                  </pic:nvPicPr>
                  <pic:blipFill>
                    <a:blip r:embed="rId65" cstate="print"/>
                    <a:stretch>
                      <a:fillRect/>
                    </a:stretch>
                  </pic:blipFill>
                  <pic:spPr>
                    <a:xfrm>
                      <a:off x="0" y="0"/>
                      <a:ext cx="3558602" cy="2844069"/>
                    </a:xfrm>
                    <a:prstGeom prst="rect">
                      <a:avLst/>
                    </a:prstGeom>
                  </pic:spPr>
                </pic:pic>
              </a:graphicData>
            </a:graphic>
          </wp:inline>
        </w:drawing>
      </w:r>
    </w:p>
    <w:p>
      <w:pPr>
        <w:pStyle w:val="4"/>
        <w:spacing w:before="110" w:line="244" w:lineRule="auto"/>
        <w:ind w:right="356" w:firstLine="479"/>
        <w:jc w:val="both"/>
        <w:rPr>
          <w:rFonts w:hint="eastAsia" w:ascii="宋体" w:hAnsi="宋体" w:eastAsia="宋体" w:cs="宋体"/>
          <w:color w:val="auto"/>
        </w:rPr>
      </w:pPr>
      <w:r>
        <w:rPr>
          <w:rFonts w:hint="eastAsia" w:ascii="宋体" w:hAnsi="宋体" w:eastAsia="宋体" w:cs="宋体"/>
          <w:color w:val="auto"/>
          <w:spacing w:val="-13"/>
        </w:rPr>
        <w:t>至此，系统初始化线程</w:t>
      </w:r>
      <w:r>
        <w:rPr>
          <w:rFonts w:hint="eastAsia" w:ascii="宋体" w:hAnsi="宋体" w:eastAsia="宋体" w:cs="宋体"/>
          <w:color w:val="auto"/>
          <w:spacing w:val="-8"/>
        </w:rPr>
        <w:t xml:space="preserve">（TID=3）已经完成其所有的工作，在其结束运行后， </w:t>
      </w:r>
      <w:r>
        <w:rPr>
          <w:rFonts w:hint="eastAsia" w:ascii="宋体" w:hAnsi="宋体" w:eastAsia="宋体" w:cs="宋体"/>
          <w:color w:val="auto"/>
          <w:spacing w:val="-4"/>
        </w:rPr>
        <w:t>处于就绪状态的控制台派遣线程和四个控制台线程会依次获得处理器，但是控制</w:t>
      </w:r>
      <w:r>
        <w:rPr>
          <w:rFonts w:hint="eastAsia" w:ascii="宋体" w:hAnsi="宋体" w:eastAsia="宋体" w:cs="宋体"/>
          <w:color w:val="auto"/>
          <w:spacing w:val="-6"/>
        </w:rPr>
        <w:t>台派遣线程会在等待键盘事件时进入阻塞状态，四个控制台线程会在等待控制台派遣线程分派任务时进入阻塞状态，当它们都进入阻塞状态后，低优先级的系统</w:t>
      </w:r>
      <w:r>
        <w:rPr>
          <w:rFonts w:hint="eastAsia" w:ascii="宋体" w:hAnsi="宋体" w:eastAsia="宋体" w:cs="宋体"/>
          <w:color w:val="auto"/>
        </w:rPr>
        <w:t>空闲线程（TID=2）就会占用处理器开始运行，直到有更高优先级的线程抢占处理器为止。</w:t>
      </w:r>
    </w:p>
    <w:p>
      <w:pPr>
        <w:pStyle w:val="4"/>
        <w:spacing w:line="242" w:lineRule="auto"/>
        <w:ind w:right="359" w:firstLine="479"/>
        <w:jc w:val="both"/>
        <w:rPr>
          <w:rFonts w:hint="eastAsia" w:ascii="宋体" w:hAnsi="宋体" w:eastAsia="宋体" w:cs="宋体"/>
          <w:color w:val="auto"/>
        </w:rPr>
      </w:pPr>
      <w:r>
        <w:rPr>
          <w:rFonts w:hint="eastAsia" w:ascii="宋体" w:hAnsi="宋体" w:eastAsia="宋体" w:cs="宋体"/>
          <w:color w:val="auto"/>
        </w:rPr>
        <w:t>通过以上对系统线程创建和运行过程的调试，读者对 EOS 内核从系统入口点函数（KiSystemStartup）开始执行到完全启动这个过程已经有了一个初步的了解，在后面的实验中，将会对这些内容进行更加深入的研究。</w:t>
      </w:r>
    </w:p>
    <w:p>
      <w:pPr>
        <w:pStyle w:val="4"/>
        <w:spacing w:before="3"/>
        <w:ind w:left="0"/>
        <w:rPr>
          <w:rFonts w:hint="eastAsia" w:ascii="宋体" w:hAnsi="宋体" w:eastAsia="宋体" w:cs="宋体"/>
          <w:color w:val="auto"/>
          <w:sz w:val="34"/>
        </w:rPr>
      </w:pPr>
    </w:p>
    <w:p>
      <w:pPr>
        <w:pStyle w:val="8"/>
        <w:numPr>
          <w:ilvl w:val="0"/>
          <w:numId w:val="1"/>
        </w:numPr>
        <w:tabs>
          <w:tab w:val="left" w:pos="541"/>
        </w:tabs>
        <w:spacing w:before="0" w:after="0" w:line="240" w:lineRule="auto"/>
        <w:ind w:left="540" w:right="0" w:hanging="421"/>
        <w:jc w:val="left"/>
        <w:rPr>
          <w:rFonts w:hint="eastAsia" w:ascii="宋体" w:hAnsi="宋体" w:eastAsia="宋体" w:cs="宋体"/>
          <w:b/>
          <w:color w:val="auto"/>
          <w:sz w:val="28"/>
        </w:rPr>
      </w:pPr>
      <w:r>
        <w:rPr>
          <w:rFonts w:hint="eastAsia" w:ascii="宋体" w:hAnsi="宋体" w:eastAsia="宋体" w:cs="宋体"/>
          <w:b/>
          <w:color w:val="auto"/>
          <w:sz w:val="28"/>
        </w:rPr>
        <w:t>实验的思考与问题分析</w:t>
      </w:r>
    </w:p>
    <w:p>
      <w:pPr>
        <w:pStyle w:val="8"/>
        <w:numPr>
          <w:ilvl w:val="0"/>
          <w:numId w:val="10"/>
        </w:numPr>
        <w:tabs>
          <w:tab w:val="left" w:pos="1005"/>
        </w:tabs>
        <w:spacing w:before="134" w:after="0" w:line="240" w:lineRule="auto"/>
        <w:ind w:left="1005" w:right="0" w:hanging="405"/>
        <w:jc w:val="left"/>
        <w:rPr>
          <w:rFonts w:hint="eastAsia" w:ascii="宋体" w:hAnsi="宋体" w:eastAsia="宋体" w:cs="宋体"/>
          <w:color w:val="auto"/>
          <w:sz w:val="24"/>
        </w:rPr>
      </w:pPr>
      <w:r>
        <w:rPr>
          <w:rFonts w:hint="eastAsia" w:ascii="宋体" w:hAnsi="宋体" w:eastAsia="宋体" w:cs="宋体"/>
          <w:color w:val="auto"/>
          <w:spacing w:val="-9"/>
          <w:sz w:val="24"/>
        </w:rPr>
        <w:t xml:space="preserve">在源代码文件 </w:t>
      </w:r>
      <w:r>
        <w:rPr>
          <w:rFonts w:hint="eastAsia" w:ascii="宋体" w:hAnsi="宋体" w:eastAsia="宋体" w:cs="宋体"/>
          <w:color w:val="auto"/>
          <w:sz w:val="24"/>
        </w:rPr>
        <w:t>NewTwoProc.c 提供的源代码基础上进行修改，要求使用</w:t>
      </w:r>
    </w:p>
    <w:p>
      <w:pPr>
        <w:pStyle w:val="4"/>
        <w:spacing w:before="5"/>
        <w:rPr>
          <w:rFonts w:hint="eastAsia" w:ascii="宋体" w:hAnsi="宋体" w:eastAsia="宋体" w:cs="宋体"/>
          <w:color w:val="auto"/>
        </w:rPr>
      </w:pPr>
      <w:r>
        <w:rPr>
          <w:rFonts w:hint="eastAsia" w:ascii="宋体" w:hAnsi="宋体" w:eastAsia="宋体" w:cs="宋体"/>
          <w:color w:val="auto"/>
        </w:rPr>
        <w:t>hello.exe 同时创建 10 个进程。</w:t>
      </w:r>
    </w:p>
    <w:p>
      <w:pPr>
        <w:pStyle w:val="4"/>
        <w:spacing w:before="4" w:line="242" w:lineRule="auto"/>
        <w:ind w:right="355" w:firstLine="479"/>
        <w:jc w:val="both"/>
        <w:rPr>
          <w:rFonts w:hint="eastAsia" w:ascii="宋体" w:hAnsi="宋体" w:eastAsia="宋体" w:cs="宋体"/>
          <w:color w:val="auto"/>
        </w:rPr>
      </w:pPr>
      <w:r>
        <w:rPr>
          <w:rFonts w:hint="eastAsia" w:ascii="宋体" w:hAnsi="宋体" w:eastAsia="宋体" w:cs="宋体"/>
          <w:color w:val="auto"/>
          <w:spacing w:val="1"/>
        </w:rPr>
        <w:t xml:space="preserve">答：使用 </w:t>
      </w:r>
      <w:r>
        <w:rPr>
          <w:rFonts w:hint="eastAsia" w:ascii="宋体" w:hAnsi="宋体" w:eastAsia="宋体" w:cs="宋体"/>
          <w:color w:val="auto"/>
        </w:rPr>
        <w:t>PROCESS_INFORMATION 类型定义一个有 10</w:t>
      </w:r>
      <w:r>
        <w:rPr>
          <w:rFonts w:hint="eastAsia" w:ascii="宋体" w:hAnsi="宋体" w:eastAsia="宋体" w:cs="宋体"/>
          <w:color w:val="auto"/>
          <w:spacing w:val="-2"/>
        </w:rPr>
        <w:t xml:space="preserve"> 个元素的数组，每一</w:t>
      </w:r>
      <w:r>
        <w:rPr>
          <w:rFonts w:hint="eastAsia" w:ascii="宋体" w:hAnsi="宋体" w:eastAsia="宋体" w:cs="宋体"/>
          <w:color w:val="auto"/>
          <w:spacing w:val="-8"/>
        </w:rPr>
        <w:t>个元素对应一个进程，这就完成了进程的定义。在进行进程创建时，使用一个循</w:t>
      </w:r>
      <w:r>
        <w:rPr>
          <w:rFonts w:hint="eastAsia" w:ascii="宋体" w:hAnsi="宋体" w:eastAsia="宋体" w:cs="宋体"/>
          <w:color w:val="auto"/>
        </w:rPr>
        <w:t>环创建 10</w:t>
      </w:r>
      <w:r>
        <w:rPr>
          <w:rFonts w:hint="eastAsia" w:ascii="宋体" w:hAnsi="宋体" w:eastAsia="宋体" w:cs="宋体"/>
          <w:color w:val="auto"/>
          <w:spacing w:val="-11"/>
        </w:rPr>
        <w:t xml:space="preserve"> 个子进程，同样，在执行时，然后再使用一个循环等待 </w:t>
      </w:r>
      <w:r>
        <w:rPr>
          <w:rFonts w:hint="eastAsia" w:ascii="宋体" w:hAnsi="宋体" w:eastAsia="宋体" w:cs="宋体"/>
          <w:color w:val="auto"/>
        </w:rPr>
        <w:t>10</w:t>
      </w:r>
      <w:r>
        <w:rPr>
          <w:rFonts w:hint="eastAsia" w:ascii="宋体" w:hAnsi="宋体" w:eastAsia="宋体" w:cs="宋体"/>
          <w:color w:val="auto"/>
          <w:spacing w:val="-3"/>
        </w:rPr>
        <w:t xml:space="preserve"> 个子进程</w:t>
      </w:r>
      <w:r>
        <w:rPr>
          <w:rFonts w:hint="eastAsia" w:ascii="宋体" w:hAnsi="宋体" w:eastAsia="宋体" w:cs="宋体"/>
          <w:color w:val="auto"/>
        </w:rPr>
        <w:t>结束，得到退出码后关闭句柄。</w:t>
      </w:r>
    </w:p>
    <w:p>
      <w:pPr>
        <w:pStyle w:val="8"/>
        <w:numPr>
          <w:ilvl w:val="0"/>
          <w:numId w:val="10"/>
        </w:numPr>
        <w:tabs>
          <w:tab w:val="left" w:pos="965"/>
        </w:tabs>
        <w:spacing w:before="6" w:after="0" w:line="244" w:lineRule="auto"/>
        <w:ind w:left="120" w:right="235" w:firstLine="479"/>
        <w:jc w:val="left"/>
        <w:rPr>
          <w:rFonts w:hint="eastAsia" w:ascii="宋体" w:hAnsi="宋体" w:eastAsia="宋体" w:cs="宋体"/>
          <w:color w:val="auto"/>
          <w:sz w:val="24"/>
        </w:rPr>
      </w:pPr>
      <w:r>
        <w:rPr>
          <w:rFonts w:hint="eastAsia" w:ascii="宋体" w:hAnsi="宋体" w:eastAsia="宋体" w:cs="宋体"/>
          <w:color w:val="auto"/>
          <w:sz w:val="24"/>
        </w:rPr>
        <w:t>学习本书第 5 章中的 5.2 节，了解关于线程的相关知识，然后尝试调</w:t>
      </w:r>
      <w:r>
        <w:rPr>
          <w:rFonts w:hint="eastAsia" w:ascii="宋体" w:hAnsi="宋体" w:eastAsia="宋体" w:cs="宋体"/>
          <w:color w:val="auto"/>
          <w:spacing w:val="5"/>
          <w:sz w:val="24"/>
        </w:rPr>
        <w:t xml:space="preserve">试 </w:t>
      </w:r>
      <w:r>
        <w:rPr>
          <w:rFonts w:hint="eastAsia" w:ascii="宋体" w:hAnsi="宋体" w:eastAsia="宋体" w:cs="宋体"/>
          <w:color w:val="auto"/>
          <w:sz w:val="24"/>
        </w:rPr>
        <w:t>PspCreateThread 函数，并在“线程控制块”窗口中观察线程控制块</w:t>
      </w:r>
      <w:r>
        <w:rPr>
          <w:rFonts w:hint="eastAsia" w:ascii="宋体" w:hAnsi="宋体" w:eastAsia="宋体" w:cs="宋体"/>
          <w:color w:val="auto"/>
          <w:spacing w:val="-3"/>
          <w:sz w:val="24"/>
        </w:rPr>
        <w:t xml:space="preserve">（TCB） </w:t>
      </w:r>
      <w:r>
        <w:rPr>
          <w:rFonts w:hint="eastAsia" w:ascii="宋体" w:hAnsi="宋体" w:eastAsia="宋体" w:cs="宋体"/>
          <w:color w:val="auto"/>
          <w:sz w:val="24"/>
        </w:rPr>
        <w:t>初始化的过程。</w:t>
      </w:r>
    </w:p>
    <w:p>
      <w:pPr>
        <w:pStyle w:val="4"/>
        <w:spacing w:line="303" w:lineRule="exact"/>
        <w:ind w:left="600"/>
        <w:jc w:val="both"/>
        <w:rPr>
          <w:rFonts w:hint="eastAsia" w:ascii="宋体" w:hAnsi="宋体" w:eastAsia="宋体" w:cs="宋体"/>
          <w:color w:val="auto"/>
        </w:rPr>
      </w:pPr>
      <w:r>
        <w:rPr>
          <w:rFonts w:hint="eastAsia" w:ascii="宋体" w:hAnsi="宋体" w:eastAsia="宋体" w:cs="宋体"/>
          <w:color w:val="auto"/>
        </w:rPr>
        <w:t>答：在 EOS 内核中，线程的创建最终都是通过调用 PspCreateThread 函数</w:t>
      </w:r>
    </w:p>
    <w:p>
      <w:pPr>
        <w:pStyle w:val="4"/>
        <w:spacing w:before="5" w:line="242" w:lineRule="auto"/>
        <w:ind w:right="356"/>
        <w:jc w:val="both"/>
        <w:rPr>
          <w:rFonts w:hint="eastAsia" w:ascii="宋体" w:hAnsi="宋体" w:eastAsia="宋体" w:cs="宋体"/>
          <w:color w:val="auto"/>
        </w:rPr>
      </w:pPr>
      <w:r>
        <w:rPr>
          <w:rFonts w:hint="eastAsia" w:ascii="宋体" w:hAnsi="宋体" w:eastAsia="宋体" w:cs="宋体"/>
          <w:color w:val="auto"/>
        </w:rPr>
        <w:t>（</w:t>
      </w:r>
      <w:r>
        <w:rPr>
          <w:rFonts w:hint="eastAsia" w:ascii="宋体" w:hAnsi="宋体" w:eastAsia="宋体" w:cs="宋体"/>
          <w:color w:val="auto"/>
          <w:spacing w:val="3"/>
        </w:rPr>
        <w:t xml:space="preserve">在文件 </w:t>
      </w:r>
      <w:r>
        <w:rPr>
          <w:rFonts w:hint="eastAsia" w:ascii="宋体" w:hAnsi="宋体" w:eastAsia="宋体" w:cs="宋体"/>
          <w:color w:val="auto"/>
        </w:rPr>
        <w:t>ps/create.c</w:t>
      </w:r>
      <w:r>
        <w:rPr>
          <w:rFonts w:hint="eastAsia" w:ascii="宋体" w:hAnsi="宋体" w:eastAsia="宋体" w:cs="宋体"/>
          <w:color w:val="auto"/>
          <w:spacing w:val="2"/>
        </w:rPr>
        <w:t xml:space="preserve"> 中定义</w:t>
      </w:r>
      <w:r>
        <w:rPr>
          <w:rFonts w:hint="eastAsia" w:ascii="宋体" w:hAnsi="宋体" w:eastAsia="宋体" w:cs="宋体"/>
          <w:color w:val="auto"/>
        </w:rPr>
        <w:t>）</w:t>
      </w:r>
      <w:r>
        <w:rPr>
          <w:rFonts w:hint="eastAsia" w:ascii="宋体" w:hAnsi="宋体" w:eastAsia="宋体" w:cs="宋体"/>
          <w:color w:val="auto"/>
          <w:spacing w:val="-1"/>
        </w:rPr>
        <w:t>完成的。该函数的流程比较简单，首先是创建</w:t>
      </w:r>
      <w:r>
        <w:rPr>
          <w:rFonts w:hint="eastAsia" w:ascii="宋体" w:hAnsi="宋体" w:eastAsia="宋体" w:cs="宋体"/>
          <w:color w:val="auto"/>
          <w:spacing w:val="-7"/>
        </w:rPr>
        <w:t>一个空白的线程控制块，然后为线程分配栈，并初始化线程的上下文环境，最后</w:t>
      </w:r>
      <w:r>
        <w:rPr>
          <w:rFonts w:hint="eastAsia" w:ascii="宋体" w:hAnsi="宋体" w:eastAsia="宋体" w:cs="宋体"/>
          <w:color w:val="auto"/>
        </w:rPr>
        <w:t>使线程进入就绪状态。</w:t>
      </w:r>
    </w:p>
    <w:p>
      <w:pPr>
        <w:pStyle w:val="4"/>
        <w:spacing w:before="4" w:line="242" w:lineRule="auto"/>
        <w:ind w:right="361" w:firstLine="479"/>
        <w:jc w:val="both"/>
        <w:rPr>
          <w:rFonts w:hint="eastAsia" w:ascii="宋体" w:hAnsi="宋体" w:eastAsia="宋体" w:cs="宋体"/>
          <w:color w:val="auto"/>
        </w:rPr>
      </w:pPr>
      <w:r>
        <w:rPr>
          <w:rFonts w:hint="eastAsia" w:ascii="宋体" w:hAnsi="宋体" w:eastAsia="宋体" w:cs="宋体"/>
          <w:color w:val="auto"/>
          <w:spacing w:val="-6"/>
        </w:rPr>
        <w:t>如果该函数成功的创建了一个新线程，就返回线程对象的句柄，否则就会返</w:t>
      </w:r>
      <w:r>
        <w:rPr>
          <w:rFonts w:hint="eastAsia" w:ascii="宋体" w:hAnsi="宋体" w:eastAsia="宋体" w:cs="宋体"/>
          <w:color w:val="auto"/>
          <w:spacing w:val="-1"/>
        </w:rPr>
        <w:t xml:space="preserve">回 </w:t>
      </w:r>
      <w:r>
        <w:rPr>
          <w:rFonts w:hint="eastAsia" w:ascii="宋体" w:hAnsi="宋体" w:eastAsia="宋体" w:cs="宋体"/>
          <w:color w:val="auto"/>
        </w:rPr>
        <w:t>NULL。</w:t>
      </w:r>
    </w:p>
    <w:p>
      <w:pPr>
        <w:pStyle w:val="4"/>
        <w:spacing w:before="3" w:line="242" w:lineRule="auto"/>
        <w:ind w:right="349" w:firstLine="479"/>
        <w:jc w:val="both"/>
        <w:rPr>
          <w:rFonts w:hint="eastAsia" w:ascii="宋体" w:hAnsi="宋体" w:eastAsia="宋体" w:cs="宋体"/>
          <w:color w:val="auto"/>
        </w:rPr>
      </w:pPr>
      <w:r>
        <w:rPr>
          <w:rFonts w:hint="eastAsia" w:ascii="宋体" w:hAnsi="宋体" w:eastAsia="宋体" w:cs="宋体"/>
          <w:color w:val="auto"/>
        </w:rPr>
        <w:t>在调用 CreateThread 函数创建线程之前，要首先按照线程入口函数类型的定义，编写一个线程入口函数。需要强调的一点是，当线程创建成功后，</w:t>
      </w:r>
    </w:p>
    <w:p>
      <w:pPr>
        <w:spacing w:after="0" w:line="242" w:lineRule="auto"/>
        <w:jc w:val="both"/>
        <w:rPr>
          <w:rFonts w:hint="eastAsia" w:ascii="宋体" w:hAnsi="宋体" w:eastAsia="宋体" w:cs="宋体"/>
          <w:color w:val="auto"/>
        </w:rPr>
        <w:sectPr>
          <w:pgSz w:w="11910" w:h="16840"/>
          <w:pgMar w:top="1520" w:right="1440" w:bottom="280" w:left="1680" w:header="720" w:footer="720" w:gutter="0"/>
          <w:cols w:space="720" w:num="1"/>
        </w:sectPr>
      </w:pPr>
    </w:p>
    <w:p>
      <w:pPr>
        <w:pStyle w:val="4"/>
        <w:spacing w:before="48" w:line="242" w:lineRule="auto"/>
        <w:ind w:right="357"/>
        <w:jc w:val="both"/>
        <w:rPr>
          <w:rFonts w:hint="eastAsia" w:ascii="宋体" w:hAnsi="宋体" w:eastAsia="宋体" w:cs="宋体"/>
          <w:color w:val="auto"/>
        </w:rPr>
      </w:pPr>
      <w:r>
        <w:rPr>
          <w:rFonts w:hint="eastAsia" w:ascii="宋体" w:hAnsi="宋体" w:eastAsia="宋体" w:cs="宋体"/>
          <w:color w:val="auto"/>
        </w:rPr>
        <w:t>CreateThread 函数会立即返回，也就是说创建者线程和被创建线程是异步执行的。</w:t>
      </w:r>
    </w:p>
    <w:p>
      <w:pPr>
        <w:pStyle w:val="4"/>
        <w:spacing w:before="3" w:line="244" w:lineRule="auto"/>
        <w:ind w:right="355" w:firstLine="479"/>
        <w:jc w:val="both"/>
        <w:rPr>
          <w:rFonts w:hint="eastAsia" w:ascii="宋体" w:hAnsi="宋体" w:eastAsia="宋体" w:cs="宋体"/>
          <w:color w:val="auto"/>
        </w:rPr>
      </w:pPr>
      <w:r>
        <w:rPr>
          <w:rFonts w:hint="eastAsia" w:ascii="宋体" w:hAnsi="宋体" w:eastAsia="宋体" w:cs="宋体"/>
          <w:color w:val="auto"/>
          <w:spacing w:val="4"/>
        </w:rPr>
        <w:t>当线程入口函数返回时，新建的线程就结束执行了。此时，线程对象会由</w:t>
      </w:r>
      <w:r>
        <w:rPr>
          <w:rFonts w:hint="eastAsia" w:ascii="宋体" w:hAnsi="宋体" w:eastAsia="宋体" w:cs="宋体"/>
          <w:color w:val="auto"/>
        </w:rPr>
        <w:t>nonsignaled</w:t>
      </w:r>
      <w:r>
        <w:rPr>
          <w:rFonts w:hint="eastAsia" w:ascii="宋体" w:hAnsi="宋体" w:eastAsia="宋体" w:cs="宋体"/>
          <w:color w:val="auto"/>
          <w:spacing w:val="-10"/>
        </w:rPr>
        <w:t xml:space="preserve"> 状态变为 </w:t>
      </w:r>
      <w:r>
        <w:rPr>
          <w:rFonts w:hint="eastAsia" w:ascii="宋体" w:hAnsi="宋体" w:eastAsia="宋体" w:cs="宋体"/>
          <w:color w:val="auto"/>
        </w:rPr>
        <w:t>signaled</w:t>
      </w:r>
      <w:r>
        <w:rPr>
          <w:rFonts w:hint="eastAsia" w:ascii="宋体" w:hAnsi="宋体" w:eastAsia="宋体" w:cs="宋体"/>
          <w:color w:val="auto"/>
          <w:spacing w:val="-4"/>
        </w:rPr>
        <w:t xml:space="preserve"> 状态。注意，EOS</w:t>
      </w:r>
      <w:r>
        <w:rPr>
          <w:rFonts w:hint="eastAsia" w:ascii="宋体" w:hAnsi="宋体" w:eastAsia="宋体" w:cs="宋体"/>
          <w:color w:val="auto"/>
          <w:spacing w:val="-1"/>
        </w:rPr>
        <w:t xml:space="preserve"> 应用程序启动执行时会创建</w:t>
      </w:r>
      <w:r>
        <w:rPr>
          <w:rFonts w:hint="eastAsia" w:ascii="宋体" w:hAnsi="宋体" w:eastAsia="宋体" w:cs="宋体"/>
          <w:color w:val="auto"/>
          <w:spacing w:val="-7"/>
        </w:rPr>
        <w:t xml:space="preserve">一个主线程，在主线程执行的过程中，使用 </w:t>
      </w:r>
      <w:r>
        <w:rPr>
          <w:rFonts w:hint="eastAsia" w:ascii="宋体" w:hAnsi="宋体" w:eastAsia="宋体" w:cs="宋体"/>
          <w:color w:val="auto"/>
        </w:rPr>
        <w:t>CreateThread</w:t>
      </w:r>
      <w:r>
        <w:rPr>
          <w:rFonts w:hint="eastAsia" w:ascii="宋体" w:hAnsi="宋体" w:eastAsia="宋体" w:cs="宋体"/>
          <w:color w:val="auto"/>
          <w:spacing w:val="-2"/>
        </w:rPr>
        <w:t xml:space="preserve"> 函数创建的线程可以</w:t>
      </w:r>
      <w:r>
        <w:rPr>
          <w:rFonts w:hint="eastAsia" w:ascii="宋体" w:hAnsi="宋体" w:eastAsia="宋体" w:cs="宋体"/>
          <w:color w:val="auto"/>
          <w:spacing w:val="-9"/>
        </w:rPr>
        <w:t>认为是子线程。当主线程结束后，进程就会结束，此时，所有的子线程无论是否</w:t>
      </w:r>
      <w:r>
        <w:rPr>
          <w:rFonts w:hint="eastAsia" w:ascii="宋体" w:hAnsi="宋体" w:eastAsia="宋体" w:cs="宋体"/>
          <w:color w:val="auto"/>
          <w:spacing w:val="-10"/>
        </w:rPr>
        <w:t>执行完毕，都会被强制结束执行。所以，一般情况下，主线程应该等待所有的子</w:t>
      </w:r>
      <w:r>
        <w:rPr>
          <w:rFonts w:hint="eastAsia" w:ascii="宋体" w:hAnsi="宋体" w:eastAsia="宋体" w:cs="宋体"/>
          <w:color w:val="auto"/>
        </w:rPr>
        <w:t>线程执行完毕后再结束执行。</w:t>
      </w:r>
    </w:p>
    <w:p>
      <w:pPr>
        <w:pStyle w:val="8"/>
        <w:numPr>
          <w:ilvl w:val="0"/>
          <w:numId w:val="10"/>
        </w:numPr>
        <w:tabs>
          <w:tab w:val="left" w:pos="989"/>
        </w:tabs>
        <w:spacing w:before="0" w:after="0" w:line="242" w:lineRule="auto"/>
        <w:ind w:left="120" w:right="354" w:firstLine="479"/>
        <w:jc w:val="both"/>
        <w:rPr>
          <w:rFonts w:hint="eastAsia" w:ascii="宋体" w:hAnsi="宋体" w:eastAsia="宋体" w:cs="宋体"/>
          <w:color w:val="auto"/>
          <w:sz w:val="24"/>
        </w:rPr>
      </w:pPr>
      <w:r>
        <w:rPr>
          <w:rFonts w:hint="eastAsia" w:ascii="宋体" w:hAnsi="宋体" w:eastAsia="宋体" w:cs="宋体"/>
          <w:color w:val="auto"/>
          <w:spacing w:val="-30"/>
          <w:sz w:val="24"/>
        </w:rPr>
        <w:t xml:space="preserve">在 </w:t>
      </w:r>
      <w:r>
        <w:rPr>
          <w:rFonts w:hint="eastAsia" w:ascii="宋体" w:hAnsi="宋体" w:eastAsia="宋体" w:cs="宋体"/>
          <w:color w:val="auto"/>
          <w:sz w:val="24"/>
        </w:rPr>
        <w:t>PsCreateProcess</w:t>
      </w:r>
      <w:r>
        <w:rPr>
          <w:rFonts w:hint="eastAsia" w:ascii="宋体" w:hAnsi="宋体" w:eastAsia="宋体" w:cs="宋体"/>
          <w:color w:val="auto"/>
          <w:spacing w:val="-16"/>
          <w:sz w:val="24"/>
        </w:rPr>
        <w:t xml:space="preserve"> 函数中调用了 </w:t>
      </w:r>
      <w:r>
        <w:rPr>
          <w:rFonts w:hint="eastAsia" w:ascii="宋体" w:hAnsi="宋体" w:eastAsia="宋体" w:cs="宋体"/>
          <w:color w:val="auto"/>
          <w:sz w:val="24"/>
        </w:rPr>
        <w:t>PspCreateProcessEnvironment</w:t>
      </w:r>
      <w:r>
        <w:rPr>
          <w:rFonts w:hint="eastAsia" w:ascii="宋体" w:hAnsi="宋体" w:eastAsia="宋体" w:cs="宋体"/>
          <w:color w:val="auto"/>
          <w:spacing w:val="-25"/>
          <w:sz w:val="24"/>
        </w:rPr>
        <w:t xml:space="preserve"> 函数</w:t>
      </w:r>
      <w:r>
        <w:rPr>
          <w:rFonts w:hint="eastAsia" w:ascii="宋体" w:hAnsi="宋体" w:eastAsia="宋体" w:cs="宋体"/>
          <w:color w:val="auto"/>
          <w:spacing w:val="-6"/>
          <w:sz w:val="24"/>
        </w:rPr>
        <w:t xml:space="preserve">后 又 先 后 调 用 了 </w:t>
      </w:r>
      <w:r>
        <w:rPr>
          <w:rFonts w:hint="eastAsia" w:ascii="宋体" w:hAnsi="宋体" w:eastAsia="宋体" w:cs="宋体"/>
          <w:color w:val="auto"/>
          <w:sz w:val="24"/>
        </w:rPr>
        <w:t>PspLoadProcessImage 和 PspCreateThread</w:t>
      </w:r>
      <w:r>
        <w:rPr>
          <w:rFonts w:hint="eastAsia" w:ascii="宋体" w:hAnsi="宋体" w:eastAsia="宋体" w:cs="宋体"/>
          <w:color w:val="auto"/>
          <w:spacing w:val="-9"/>
          <w:sz w:val="24"/>
        </w:rPr>
        <w:t xml:space="preserve"> 函数，学习</w:t>
      </w:r>
      <w:r>
        <w:rPr>
          <w:rFonts w:hint="eastAsia" w:ascii="宋体" w:hAnsi="宋体" w:eastAsia="宋体" w:cs="宋体"/>
          <w:color w:val="auto"/>
          <w:sz w:val="24"/>
        </w:rPr>
        <w:t>这些函数的主要功能。能够交换这些函数被调用的顺序吗？思考其中的原因。</w:t>
      </w:r>
    </w:p>
    <w:p>
      <w:pPr>
        <w:pStyle w:val="4"/>
        <w:spacing w:line="242" w:lineRule="auto"/>
        <w:ind w:right="364" w:firstLine="479"/>
        <w:rPr>
          <w:rFonts w:hint="eastAsia" w:ascii="宋体" w:hAnsi="宋体" w:eastAsia="宋体" w:cs="宋体"/>
          <w:color w:val="auto"/>
        </w:rPr>
      </w:pPr>
      <w:r>
        <w:rPr>
          <w:rFonts w:hint="eastAsia" w:ascii="宋体" w:hAnsi="宋体" w:eastAsia="宋体" w:cs="宋体"/>
          <w:color w:val="auto"/>
        </w:rPr>
        <w:t>答：PspCreateProcessEnvironment：创建进程控制块，并分配地址空间和句柄表。</w:t>
      </w:r>
    </w:p>
    <w:p>
      <w:pPr>
        <w:pStyle w:val="4"/>
        <w:spacing w:line="242" w:lineRule="auto"/>
        <w:ind w:left="600" w:right="624"/>
        <w:rPr>
          <w:rFonts w:hint="eastAsia" w:ascii="宋体" w:hAnsi="宋体" w:eastAsia="宋体" w:cs="宋体"/>
          <w:color w:val="auto"/>
        </w:rPr>
      </w:pPr>
      <w:r>
        <w:rPr>
          <w:rFonts w:hint="eastAsia" w:ascii="宋体" w:hAnsi="宋体" w:eastAsia="宋体" w:cs="宋体"/>
          <w:color w:val="auto"/>
        </w:rPr>
        <w:t>PspLoadProcessImage：将进程的可执行映像加载到进程的地址空间中。PspCreateThread：创建了进程的主线程。</w:t>
      </w:r>
    </w:p>
    <w:p>
      <w:pPr>
        <w:pStyle w:val="4"/>
        <w:spacing w:before="1" w:line="244" w:lineRule="auto"/>
        <w:ind w:right="357" w:firstLine="479"/>
        <w:rPr>
          <w:rFonts w:hint="eastAsia" w:ascii="宋体" w:hAnsi="宋体" w:eastAsia="宋体" w:cs="宋体"/>
          <w:color w:val="auto"/>
        </w:rPr>
      </w:pPr>
      <w:r>
        <w:rPr>
          <w:rFonts w:hint="eastAsia" w:ascii="宋体" w:hAnsi="宋体" w:eastAsia="宋体" w:cs="宋体"/>
          <w:color w:val="auto"/>
          <w:spacing w:val="-9"/>
        </w:rPr>
        <w:t>这三个函数的顺序不能变，加载可执行映像之前必须已经为进程创建了地址</w:t>
      </w:r>
      <w:r>
        <w:rPr>
          <w:rFonts w:hint="eastAsia" w:ascii="宋体" w:hAnsi="宋体" w:eastAsia="宋体" w:cs="宋体"/>
          <w:color w:val="auto"/>
        </w:rPr>
        <w:t>空间，在创建主线程之前必须已经加载了可执行映像。</w:t>
      </w:r>
    </w:p>
    <w:p>
      <w:pPr>
        <w:pStyle w:val="4"/>
        <w:spacing w:before="3"/>
        <w:ind w:left="0"/>
        <w:rPr>
          <w:rFonts w:hint="eastAsia" w:ascii="宋体" w:hAnsi="宋体" w:eastAsia="宋体" w:cs="宋体"/>
          <w:color w:val="auto"/>
          <w:sz w:val="32"/>
        </w:rPr>
      </w:pPr>
    </w:p>
    <w:p>
      <w:pPr>
        <w:pStyle w:val="2"/>
        <w:numPr>
          <w:ilvl w:val="0"/>
          <w:numId w:val="1"/>
        </w:numPr>
        <w:tabs>
          <w:tab w:val="left" w:pos="541"/>
        </w:tabs>
        <w:spacing w:before="0" w:after="0" w:line="240" w:lineRule="auto"/>
        <w:ind w:left="540" w:right="0" w:hanging="421"/>
        <w:jc w:val="left"/>
        <w:rPr>
          <w:rFonts w:hint="eastAsia" w:ascii="宋体" w:hAnsi="宋体" w:eastAsia="宋体" w:cs="宋体"/>
          <w:color w:val="auto"/>
        </w:rPr>
      </w:pPr>
      <w:r>
        <w:rPr>
          <w:rFonts w:hint="eastAsia" w:ascii="宋体" w:hAnsi="宋体" w:eastAsia="宋体" w:cs="宋体"/>
          <w:color w:val="auto"/>
        </w:rPr>
        <w:t>总结和感想体会</w:t>
      </w:r>
    </w:p>
    <w:p>
      <w:pPr>
        <w:pStyle w:val="8"/>
        <w:numPr>
          <w:ilvl w:val="0"/>
          <w:numId w:val="0"/>
        </w:numPr>
        <w:tabs>
          <w:tab w:val="left" w:pos="722"/>
        </w:tabs>
        <w:spacing w:before="110" w:after="0" w:line="242" w:lineRule="auto"/>
        <w:ind w:left="120" w:leftChars="0" w:right="355" w:rightChars="0"/>
        <w:jc w:val="both"/>
        <w:rPr>
          <w:rFonts w:hint="eastAsia" w:ascii="宋体" w:hAnsi="宋体" w:eastAsia="宋体" w:cs="宋体"/>
          <w:color w:val="auto"/>
          <w:sz w:val="24"/>
          <w:lang w:val="en-US"/>
        </w:rPr>
      </w:pPr>
      <w:r>
        <w:rPr>
          <w:rFonts w:hint="eastAsia" w:ascii="宋体" w:hAnsi="宋体" w:eastAsia="宋体" w:cs="宋体"/>
          <w:color w:val="auto"/>
          <w:sz w:val="24"/>
          <w:lang w:val="en-US" w:eastAsia="zh-CN"/>
        </w:rPr>
        <w:t>(1) 通过本次实验，让我了解OSLab的基本使用方法,包括打开工程项目和新建工程项目，让我基本掌握了OSLab的基本使用，这次实验让我明白了如何通过打断点调试的方式来查看操作系统内部变量的方式，让我对操作系统有了更加深入的理。</w:t>
      </w:r>
    </w:p>
    <w:p>
      <w:pPr>
        <w:pStyle w:val="8"/>
        <w:numPr>
          <w:ilvl w:val="0"/>
          <w:numId w:val="0"/>
        </w:numPr>
        <w:tabs>
          <w:tab w:val="left" w:pos="722"/>
        </w:tabs>
        <w:spacing w:before="4" w:after="0" w:line="244" w:lineRule="auto"/>
        <w:ind w:left="120" w:leftChars="0" w:right="116" w:rightChars="0"/>
        <w:jc w:val="left"/>
        <w:rPr>
          <w:rFonts w:hint="eastAsia" w:ascii="宋体" w:hAnsi="宋体" w:eastAsia="宋体" w:cs="宋体"/>
          <w:color w:val="auto"/>
          <w:sz w:val="24"/>
        </w:rPr>
      </w:pPr>
      <w:r>
        <w:rPr>
          <w:rFonts w:hint="eastAsia" w:ascii="宋体" w:hAnsi="宋体" w:eastAsia="宋体" w:cs="宋体"/>
          <w:color w:val="auto"/>
          <w:spacing w:val="-13"/>
          <w:sz w:val="24"/>
          <w:lang w:val="en-US" w:eastAsia="zh-CN"/>
        </w:rPr>
        <w:t xml:space="preserve">(2) </w:t>
      </w:r>
      <w:r>
        <w:rPr>
          <w:rFonts w:hint="eastAsia" w:ascii="宋体" w:hAnsi="宋体" w:eastAsia="宋体" w:cs="宋体"/>
          <w:color w:val="auto"/>
          <w:spacing w:val="-13"/>
          <w:sz w:val="24"/>
        </w:rPr>
        <w:t>通过</w:t>
      </w:r>
      <w:r>
        <w:rPr>
          <w:rFonts w:hint="eastAsia" w:ascii="宋体" w:hAnsi="宋体" w:eastAsia="宋体" w:cs="宋体"/>
          <w:color w:val="auto"/>
          <w:spacing w:val="-13"/>
          <w:sz w:val="24"/>
          <w:lang w:val="en-US" w:eastAsia="zh-CN"/>
        </w:rPr>
        <w:t>本次</w:t>
      </w:r>
      <w:r>
        <w:rPr>
          <w:rFonts w:hint="eastAsia" w:ascii="宋体" w:hAnsi="宋体" w:eastAsia="宋体" w:cs="宋体"/>
          <w:color w:val="auto"/>
          <w:spacing w:val="-13"/>
          <w:sz w:val="24"/>
        </w:rPr>
        <w:t>实验，我从</w:t>
      </w:r>
      <w:r>
        <w:rPr>
          <w:rFonts w:hint="eastAsia" w:ascii="宋体" w:hAnsi="宋体" w:eastAsia="宋体" w:cs="宋体"/>
          <w:color w:val="auto"/>
          <w:spacing w:val="-13"/>
          <w:sz w:val="24"/>
          <w:lang w:val="en-US" w:eastAsia="zh-CN"/>
        </w:rPr>
        <w:t>掌握了如何在OSLab软件上创建新的</w:t>
      </w:r>
      <w:r>
        <w:rPr>
          <w:rFonts w:hint="eastAsia" w:ascii="宋体" w:hAnsi="宋体" w:eastAsia="宋体" w:cs="宋体"/>
          <w:color w:val="auto"/>
          <w:spacing w:val="-13"/>
          <w:sz w:val="24"/>
        </w:rPr>
        <w:t>进程，</w:t>
      </w:r>
      <w:r>
        <w:rPr>
          <w:rFonts w:hint="eastAsia" w:ascii="宋体" w:hAnsi="宋体" w:eastAsia="宋体" w:cs="宋体"/>
          <w:color w:val="auto"/>
          <w:spacing w:val="-13"/>
          <w:sz w:val="24"/>
          <w:lang w:val="en-US" w:eastAsia="zh-CN"/>
        </w:rPr>
        <w:t>并通过查看和</w:t>
      </w:r>
      <w:r>
        <w:rPr>
          <w:rFonts w:hint="eastAsia" w:ascii="宋体" w:hAnsi="宋体" w:eastAsia="宋体" w:cs="宋体"/>
          <w:color w:val="auto"/>
          <w:spacing w:val="-13"/>
          <w:sz w:val="24"/>
        </w:rPr>
        <w:t xml:space="preserve">调试 </w:t>
      </w:r>
      <w:r>
        <w:rPr>
          <w:rFonts w:hint="eastAsia" w:ascii="宋体" w:hAnsi="宋体" w:eastAsia="宋体" w:cs="宋体"/>
          <w:color w:val="auto"/>
          <w:sz w:val="24"/>
        </w:rPr>
        <w:t>CreateProcess、PsCreateProcess</w:t>
      </w:r>
      <w:r>
        <w:rPr>
          <w:rFonts w:hint="eastAsia" w:ascii="宋体" w:hAnsi="宋体" w:eastAsia="宋体" w:cs="宋体"/>
          <w:color w:val="auto"/>
          <w:spacing w:val="-11"/>
          <w:sz w:val="24"/>
        </w:rPr>
        <w:t xml:space="preserve"> 函数</w:t>
      </w:r>
      <w:r>
        <w:rPr>
          <w:rFonts w:hint="eastAsia" w:ascii="宋体" w:hAnsi="宋体" w:eastAsia="宋体" w:cs="宋体"/>
          <w:color w:val="auto"/>
          <w:spacing w:val="-11"/>
          <w:sz w:val="24"/>
          <w:lang w:val="en-US" w:eastAsia="zh-CN"/>
        </w:rPr>
        <w:t>来掌握系统创建进程的过程</w:t>
      </w:r>
      <w:r>
        <w:rPr>
          <w:rFonts w:hint="eastAsia" w:ascii="宋体" w:hAnsi="宋体" w:eastAsia="宋体" w:cs="宋体"/>
          <w:color w:val="auto"/>
          <w:spacing w:val="-11"/>
          <w:sz w:val="24"/>
        </w:rPr>
        <w:t>，</w:t>
      </w:r>
      <w:r>
        <w:rPr>
          <w:rFonts w:hint="eastAsia" w:ascii="宋体" w:hAnsi="宋体" w:eastAsia="宋体" w:cs="宋体"/>
          <w:color w:val="auto"/>
          <w:spacing w:val="-11"/>
          <w:sz w:val="24"/>
          <w:lang w:val="en-US" w:eastAsia="zh-CN"/>
        </w:rPr>
        <w:t>同时提高了我OS编程能力，这次实验让我收获很多</w:t>
      </w:r>
      <w:r>
        <w:rPr>
          <w:rFonts w:hint="eastAsia" w:ascii="宋体" w:hAnsi="宋体" w:eastAsia="宋体" w:cs="宋体"/>
          <w:color w:val="auto"/>
          <w:spacing w:val="-8"/>
          <w:sz w:val="24"/>
        </w:rPr>
        <w:t>。</w:t>
      </w:r>
    </w:p>
    <w:sectPr>
      <w:pgSz w:w="11910" w:h="16840"/>
      <w:pgMar w:top="1380" w:right="1440" w:bottom="280" w:left="168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1005" w:hanging="405"/>
        <w:jc w:val="left"/>
      </w:pPr>
      <w:rPr>
        <w:rFonts w:hint="default" w:ascii="楷体" w:hAnsi="楷体" w:eastAsia="楷体" w:cs="楷体"/>
        <w:w w:val="100"/>
        <w:sz w:val="24"/>
        <w:szCs w:val="24"/>
        <w:lang w:val="en-US" w:eastAsia="en-US" w:bidi="en-US"/>
      </w:rPr>
    </w:lvl>
    <w:lvl w:ilvl="1" w:tentative="0">
      <w:start w:val="0"/>
      <w:numFmt w:val="bullet"/>
      <w:lvlText w:val="•"/>
      <w:lvlJc w:val="left"/>
      <w:pPr>
        <w:ind w:left="1778" w:hanging="405"/>
      </w:pPr>
      <w:rPr>
        <w:rFonts w:hint="default"/>
        <w:lang w:val="en-US" w:eastAsia="en-US" w:bidi="en-US"/>
      </w:rPr>
    </w:lvl>
    <w:lvl w:ilvl="2" w:tentative="0">
      <w:start w:val="0"/>
      <w:numFmt w:val="bullet"/>
      <w:lvlText w:val="•"/>
      <w:lvlJc w:val="left"/>
      <w:pPr>
        <w:ind w:left="2557" w:hanging="405"/>
      </w:pPr>
      <w:rPr>
        <w:rFonts w:hint="default"/>
        <w:lang w:val="en-US" w:eastAsia="en-US" w:bidi="en-US"/>
      </w:rPr>
    </w:lvl>
    <w:lvl w:ilvl="3" w:tentative="0">
      <w:start w:val="0"/>
      <w:numFmt w:val="bullet"/>
      <w:lvlText w:val="•"/>
      <w:lvlJc w:val="left"/>
      <w:pPr>
        <w:ind w:left="3336" w:hanging="405"/>
      </w:pPr>
      <w:rPr>
        <w:rFonts w:hint="default"/>
        <w:lang w:val="en-US" w:eastAsia="en-US" w:bidi="en-US"/>
      </w:rPr>
    </w:lvl>
    <w:lvl w:ilvl="4" w:tentative="0">
      <w:start w:val="0"/>
      <w:numFmt w:val="bullet"/>
      <w:lvlText w:val="•"/>
      <w:lvlJc w:val="left"/>
      <w:pPr>
        <w:ind w:left="4115" w:hanging="405"/>
      </w:pPr>
      <w:rPr>
        <w:rFonts w:hint="default"/>
        <w:lang w:val="en-US" w:eastAsia="en-US" w:bidi="en-US"/>
      </w:rPr>
    </w:lvl>
    <w:lvl w:ilvl="5" w:tentative="0">
      <w:start w:val="0"/>
      <w:numFmt w:val="bullet"/>
      <w:lvlText w:val="•"/>
      <w:lvlJc w:val="left"/>
      <w:pPr>
        <w:ind w:left="4894" w:hanging="405"/>
      </w:pPr>
      <w:rPr>
        <w:rFonts w:hint="default"/>
        <w:lang w:val="en-US" w:eastAsia="en-US" w:bidi="en-US"/>
      </w:rPr>
    </w:lvl>
    <w:lvl w:ilvl="6" w:tentative="0">
      <w:start w:val="0"/>
      <w:numFmt w:val="bullet"/>
      <w:lvlText w:val="•"/>
      <w:lvlJc w:val="left"/>
      <w:pPr>
        <w:ind w:left="5672" w:hanging="405"/>
      </w:pPr>
      <w:rPr>
        <w:rFonts w:hint="default"/>
        <w:lang w:val="en-US" w:eastAsia="en-US" w:bidi="en-US"/>
      </w:rPr>
    </w:lvl>
    <w:lvl w:ilvl="7" w:tentative="0">
      <w:start w:val="0"/>
      <w:numFmt w:val="bullet"/>
      <w:lvlText w:val="•"/>
      <w:lvlJc w:val="left"/>
      <w:pPr>
        <w:ind w:left="6451" w:hanging="405"/>
      </w:pPr>
      <w:rPr>
        <w:rFonts w:hint="default"/>
        <w:lang w:val="en-US" w:eastAsia="en-US" w:bidi="en-US"/>
      </w:rPr>
    </w:lvl>
    <w:lvl w:ilvl="8" w:tentative="0">
      <w:start w:val="0"/>
      <w:numFmt w:val="bullet"/>
      <w:lvlText w:val="•"/>
      <w:lvlJc w:val="left"/>
      <w:pPr>
        <w:ind w:left="7230" w:hanging="405"/>
      </w:pPr>
      <w:rPr>
        <w:rFonts w:hint="default"/>
        <w:lang w:val="en-US" w:eastAsia="en-US" w:bidi="en-US"/>
      </w:rPr>
    </w:lvl>
  </w:abstractNum>
  <w:abstractNum w:abstractNumId="1">
    <w:nsid w:val="B5E306ED"/>
    <w:multiLevelType w:val="multilevel"/>
    <w:tmpl w:val="B5E306ED"/>
    <w:lvl w:ilvl="0" w:tentative="0">
      <w:start w:val="1"/>
      <w:numFmt w:val="decimal"/>
      <w:lvlText w:val="%1."/>
      <w:lvlJc w:val="left"/>
      <w:pPr>
        <w:ind w:left="1049" w:hanging="449"/>
        <w:jc w:val="left"/>
      </w:pPr>
      <w:rPr>
        <w:rFonts w:hint="default" w:ascii="楷体" w:hAnsi="楷体" w:eastAsia="楷体" w:cs="楷体"/>
        <w:w w:val="100"/>
        <w:sz w:val="24"/>
        <w:szCs w:val="24"/>
        <w:lang w:val="en-US" w:eastAsia="en-US" w:bidi="en-US"/>
      </w:rPr>
    </w:lvl>
    <w:lvl w:ilvl="1" w:tentative="0">
      <w:start w:val="0"/>
      <w:numFmt w:val="bullet"/>
      <w:lvlText w:val="•"/>
      <w:lvlJc w:val="left"/>
      <w:pPr>
        <w:ind w:left="1814" w:hanging="449"/>
      </w:pPr>
      <w:rPr>
        <w:rFonts w:hint="default"/>
        <w:lang w:val="en-US" w:eastAsia="en-US" w:bidi="en-US"/>
      </w:rPr>
    </w:lvl>
    <w:lvl w:ilvl="2" w:tentative="0">
      <w:start w:val="0"/>
      <w:numFmt w:val="bullet"/>
      <w:lvlText w:val="•"/>
      <w:lvlJc w:val="left"/>
      <w:pPr>
        <w:ind w:left="2589" w:hanging="449"/>
      </w:pPr>
      <w:rPr>
        <w:rFonts w:hint="default"/>
        <w:lang w:val="en-US" w:eastAsia="en-US" w:bidi="en-US"/>
      </w:rPr>
    </w:lvl>
    <w:lvl w:ilvl="3" w:tentative="0">
      <w:start w:val="0"/>
      <w:numFmt w:val="bullet"/>
      <w:lvlText w:val="•"/>
      <w:lvlJc w:val="left"/>
      <w:pPr>
        <w:ind w:left="3364" w:hanging="449"/>
      </w:pPr>
      <w:rPr>
        <w:rFonts w:hint="default"/>
        <w:lang w:val="en-US" w:eastAsia="en-US" w:bidi="en-US"/>
      </w:rPr>
    </w:lvl>
    <w:lvl w:ilvl="4" w:tentative="0">
      <w:start w:val="0"/>
      <w:numFmt w:val="bullet"/>
      <w:lvlText w:val="•"/>
      <w:lvlJc w:val="left"/>
      <w:pPr>
        <w:ind w:left="4139" w:hanging="449"/>
      </w:pPr>
      <w:rPr>
        <w:rFonts w:hint="default"/>
        <w:lang w:val="en-US" w:eastAsia="en-US" w:bidi="en-US"/>
      </w:rPr>
    </w:lvl>
    <w:lvl w:ilvl="5" w:tentative="0">
      <w:start w:val="0"/>
      <w:numFmt w:val="bullet"/>
      <w:lvlText w:val="•"/>
      <w:lvlJc w:val="left"/>
      <w:pPr>
        <w:ind w:left="4914" w:hanging="449"/>
      </w:pPr>
      <w:rPr>
        <w:rFonts w:hint="default"/>
        <w:lang w:val="en-US" w:eastAsia="en-US" w:bidi="en-US"/>
      </w:rPr>
    </w:lvl>
    <w:lvl w:ilvl="6" w:tentative="0">
      <w:start w:val="0"/>
      <w:numFmt w:val="bullet"/>
      <w:lvlText w:val="•"/>
      <w:lvlJc w:val="left"/>
      <w:pPr>
        <w:ind w:left="5688" w:hanging="449"/>
      </w:pPr>
      <w:rPr>
        <w:rFonts w:hint="default"/>
        <w:lang w:val="en-US" w:eastAsia="en-US" w:bidi="en-US"/>
      </w:rPr>
    </w:lvl>
    <w:lvl w:ilvl="7" w:tentative="0">
      <w:start w:val="0"/>
      <w:numFmt w:val="bullet"/>
      <w:lvlText w:val="•"/>
      <w:lvlJc w:val="left"/>
      <w:pPr>
        <w:ind w:left="6463" w:hanging="449"/>
      </w:pPr>
      <w:rPr>
        <w:rFonts w:hint="default"/>
        <w:lang w:val="en-US" w:eastAsia="en-US" w:bidi="en-US"/>
      </w:rPr>
    </w:lvl>
    <w:lvl w:ilvl="8" w:tentative="0">
      <w:start w:val="0"/>
      <w:numFmt w:val="bullet"/>
      <w:lvlText w:val="•"/>
      <w:lvlJc w:val="left"/>
      <w:pPr>
        <w:ind w:left="7238" w:hanging="449"/>
      </w:pPr>
      <w:rPr>
        <w:rFonts w:hint="default"/>
        <w:lang w:val="en-US" w:eastAsia="en-US" w:bidi="en-US"/>
      </w:rPr>
    </w:lvl>
  </w:abstractNum>
  <w:abstractNum w:abstractNumId="2">
    <w:nsid w:val="BF205925"/>
    <w:multiLevelType w:val="multilevel"/>
    <w:tmpl w:val="BF205925"/>
    <w:lvl w:ilvl="0" w:tentative="0">
      <w:start w:val="3"/>
      <w:numFmt w:val="decimal"/>
      <w:lvlText w:val="%1"/>
      <w:lvlJc w:val="left"/>
      <w:pPr>
        <w:ind w:left="1329" w:hanging="729"/>
        <w:jc w:val="left"/>
      </w:pPr>
      <w:rPr>
        <w:rFonts w:hint="default"/>
        <w:lang w:val="en-US" w:eastAsia="en-US" w:bidi="en-US"/>
      </w:rPr>
    </w:lvl>
    <w:lvl w:ilvl="1" w:tentative="0">
      <w:start w:val="5"/>
      <w:numFmt w:val="decimal"/>
      <w:lvlText w:val="%1.%2"/>
      <w:lvlJc w:val="left"/>
      <w:pPr>
        <w:ind w:left="1329" w:hanging="729"/>
        <w:jc w:val="left"/>
      </w:pPr>
      <w:rPr>
        <w:rFonts w:hint="default"/>
        <w:lang w:val="en-US" w:eastAsia="en-US" w:bidi="en-US"/>
      </w:rPr>
    </w:lvl>
    <w:lvl w:ilvl="2" w:tentative="0">
      <w:start w:val="1"/>
      <w:numFmt w:val="decimal"/>
      <w:lvlText w:val="%1.%2.%3"/>
      <w:lvlJc w:val="left"/>
      <w:pPr>
        <w:ind w:left="1329" w:hanging="729"/>
        <w:jc w:val="left"/>
      </w:pPr>
      <w:rPr>
        <w:rFonts w:hint="default" w:ascii="楷体" w:hAnsi="楷体" w:eastAsia="楷体" w:cs="楷体"/>
        <w:b/>
        <w:bCs/>
        <w:w w:val="99"/>
        <w:sz w:val="24"/>
        <w:szCs w:val="24"/>
        <w:lang w:val="en-US" w:eastAsia="en-US" w:bidi="en-US"/>
      </w:rPr>
    </w:lvl>
    <w:lvl w:ilvl="3" w:tentative="0">
      <w:start w:val="0"/>
      <w:numFmt w:val="bullet"/>
      <w:lvlText w:val="•"/>
      <w:lvlJc w:val="left"/>
      <w:pPr>
        <w:ind w:left="3560" w:hanging="729"/>
      </w:pPr>
      <w:rPr>
        <w:rFonts w:hint="default"/>
        <w:lang w:val="en-US" w:eastAsia="en-US" w:bidi="en-US"/>
      </w:rPr>
    </w:lvl>
    <w:lvl w:ilvl="4" w:tentative="0">
      <w:start w:val="0"/>
      <w:numFmt w:val="bullet"/>
      <w:lvlText w:val="•"/>
      <w:lvlJc w:val="left"/>
      <w:pPr>
        <w:ind w:left="4307" w:hanging="729"/>
      </w:pPr>
      <w:rPr>
        <w:rFonts w:hint="default"/>
        <w:lang w:val="en-US" w:eastAsia="en-US" w:bidi="en-US"/>
      </w:rPr>
    </w:lvl>
    <w:lvl w:ilvl="5" w:tentative="0">
      <w:start w:val="0"/>
      <w:numFmt w:val="bullet"/>
      <w:lvlText w:val="•"/>
      <w:lvlJc w:val="left"/>
      <w:pPr>
        <w:ind w:left="5054" w:hanging="729"/>
      </w:pPr>
      <w:rPr>
        <w:rFonts w:hint="default"/>
        <w:lang w:val="en-US" w:eastAsia="en-US" w:bidi="en-US"/>
      </w:rPr>
    </w:lvl>
    <w:lvl w:ilvl="6" w:tentative="0">
      <w:start w:val="0"/>
      <w:numFmt w:val="bullet"/>
      <w:lvlText w:val="•"/>
      <w:lvlJc w:val="left"/>
      <w:pPr>
        <w:ind w:left="5800" w:hanging="729"/>
      </w:pPr>
      <w:rPr>
        <w:rFonts w:hint="default"/>
        <w:lang w:val="en-US" w:eastAsia="en-US" w:bidi="en-US"/>
      </w:rPr>
    </w:lvl>
    <w:lvl w:ilvl="7" w:tentative="0">
      <w:start w:val="0"/>
      <w:numFmt w:val="bullet"/>
      <w:lvlText w:val="•"/>
      <w:lvlJc w:val="left"/>
      <w:pPr>
        <w:ind w:left="6547" w:hanging="729"/>
      </w:pPr>
      <w:rPr>
        <w:rFonts w:hint="default"/>
        <w:lang w:val="en-US" w:eastAsia="en-US" w:bidi="en-US"/>
      </w:rPr>
    </w:lvl>
    <w:lvl w:ilvl="8" w:tentative="0">
      <w:start w:val="0"/>
      <w:numFmt w:val="bullet"/>
      <w:lvlText w:val="•"/>
      <w:lvlJc w:val="left"/>
      <w:pPr>
        <w:ind w:left="7294" w:hanging="729"/>
      </w:pPr>
      <w:rPr>
        <w:rFonts w:hint="default"/>
        <w:lang w:val="en-US" w:eastAsia="en-US" w:bidi="en-US"/>
      </w:rPr>
    </w:lvl>
  </w:abstractNum>
  <w:abstractNum w:abstractNumId="3">
    <w:nsid w:val="CF092B84"/>
    <w:multiLevelType w:val="multilevel"/>
    <w:tmpl w:val="CF092B84"/>
    <w:lvl w:ilvl="0" w:tentative="0">
      <w:start w:val="1"/>
      <w:numFmt w:val="decimal"/>
      <w:lvlText w:val="（%1）"/>
      <w:lvlJc w:val="left"/>
      <w:pPr>
        <w:ind w:left="120" w:hanging="601"/>
        <w:jc w:val="left"/>
      </w:pPr>
      <w:rPr>
        <w:rFonts w:hint="default" w:ascii="楷体" w:hAnsi="楷体" w:eastAsia="楷体" w:cs="楷体"/>
        <w:spacing w:val="-13"/>
        <w:w w:val="100"/>
        <w:sz w:val="22"/>
        <w:szCs w:val="22"/>
        <w:lang w:val="en-US" w:eastAsia="en-US" w:bidi="en-US"/>
      </w:rPr>
    </w:lvl>
    <w:lvl w:ilvl="1" w:tentative="0">
      <w:start w:val="0"/>
      <w:numFmt w:val="bullet"/>
      <w:lvlText w:val="•"/>
      <w:lvlJc w:val="left"/>
      <w:pPr>
        <w:ind w:left="986" w:hanging="601"/>
      </w:pPr>
      <w:rPr>
        <w:rFonts w:hint="default"/>
        <w:lang w:val="en-US" w:eastAsia="en-US" w:bidi="en-US"/>
      </w:rPr>
    </w:lvl>
    <w:lvl w:ilvl="2" w:tentative="0">
      <w:start w:val="0"/>
      <w:numFmt w:val="bullet"/>
      <w:lvlText w:val="•"/>
      <w:lvlJc w:val="left"/>
      <w:pPr>
        <w:ind w:left="1853" w:hanging="601"/>
      </w:pPr>
      <w:rPr>
        <w:rFonts w:hint="default"/>
        <w:lang w:val="en-US" w:eastAsia="en-US" w:bidi="en-US"/>
      </w:rPr>
    </w:lvl>
    <w:lvl w:ilvl="3" w:tentative="0">
      <w:start w:val="0"/>
      <w:numFmt w:val="bullet"/>
      <w:lvlText w:val="•"/>
      <w:lvlJc w:val="left"/>
      <w:pPr>
        <w:ind w:left="2720" w:hanging="601"/>
      </w:pPr>
      <w:rPr>
        <w:rFonts w:hint="default"/>
        <w:lang w:val="en-US" w:eastAsia="en-US" w:bidi="en-US"/>
      </w:rPr>
    </w:lvl>
    <w:lvl w:ilvl="4" w:tentative="0">
      <w:start w:val="0"/>
      <w:numFmt w:val="bullet"/>
      <w:lvlText w:val="•"/>
      <w:lvlJc w:val="left"/>
      <w:pPr>
        <w:ind w:left="3587" w:hanging="601"/>
      </w:pPr>
      <w:rPr>
        <w:rFonts w:hint="default"/>
        <w:lang w:val="en-US" w:eastAsia="en-US" w:bidi="en-US"/>
      </w:rPr>
    </w:lvl>
    <w:lvl w:ilvl="5" w:tentative="0">
      <w:start w:val="0"/>
      <w:numFmt w:val="bullet"/>
      <w:lvlText w:val="•"/>
      <w:lvlJc w:val="left"/>
      <w:pPr>
        <w:ind w:left="4454" w:hanging="601"/>
      </w:pPr>
      <w:rPr>
        <w:rFonts w:hint="default"/>
        <w:lang w:val="en-US" w:eastAsia="en-US" w:bidi="en-US"/>
      </w:rPr>
    </w:lvl>
    <w:lvl w:ilvl="6" w:tentative="0">
      <w:start w:val="0"/>
      <w:numFmt w:val="bullet"/>
      <w:lvlText w:val="•"/>
      <w:lvlJc w:val="left"/>
      <w:pPr>
        <w:ind w:left="5320" w:hanging="601"/>
      </w:pPr>
      <w:rPr>
        <w:rFonts w:hint="default"/>
        <w:lang w:val="en-US" w:eastAsia="en-US" w:bidi="en-US"/>
      </w:rPr>
    </w:lvl>
    <w:lvl w:ilvl="7" w:tentative="0">
      <w:start w:val="0"/>
      <w:numFmt w:val="bullet"/>
      <w:lvlText w:val="•"/>
      <w:lvlJc w:val="left"/>
      <w:pPr>
        <w:ind w:left="6187" w:hanging="601"/>
      </w:pPr>
      <w:rPr>
        <w:rFonts w:hint="default"/>
        <w:lang w:val="en-US" w:eastAsia="en-US" w:bidi="en-US"/>
      </w:rPr>
    </w:lvl>
    <w:lvl w:ilvl="8" w:tentative="0">
      <w:start w:val="0"/>
      <w:numFmt w:val="bullet"/>
      <w:lvlText w:val="•"/>
      <w:lvlJc w:val="left"/>
      <w:pPr>
        <w:ind w:left="7054" w:hanging="601"/>
      </w:pPr>
      <w:rPr>
        <w:rFonts w:hint="default"/>
        <w:lang w:val="en-US" w:eastAsia="en-US" w:bidi="en-US"/>
      </w:rPr>
    </w:lvl>
  </w:abstractNum>
  <w:abstractNum w:abstractNumId="4">
    <w:nsid w:val="0053208E"/>
    <w:multiLevelType w:val="multilevel"/>
    <w:tmpl w:val="0053208E"/>
    <w:lvl w:ilvl="0" w:tentative="0">
      <w:start w:val="1"/>
      <w:numFmt w:val="decimal"/>
      <w:lvlText w:val="%1."/>
      <w:lvlJc w:val="left"/>
      <w:pPr>
        <w:ind w:left="540" w:hanging="420"/>
        <w:jc w:val="left"/>
      </w:pPr>
      <w:rPr>
        <w:rFonts w:hint="default"/>
        <w:b/>
        <w:bCs/>
        <w:spacing w:val="0"/>
        <w:w w:val="99"/>
        <w:lang w:val="en-US" w:eastAsia="en-US" w:bidi="en-US"/>
      </w:rPr>
    </w:lvl>
    <w:lvl w:ilvl="1" w:tentative="0">
      <w:start w:val="1"/>
      <w:numFmt w:val="decimal"/>
      <w:lvlText w:val="%1.%2"/>
      <w:lvlJc w:val="left"/>
      <w:pPr>
        <w:ind w:left="604" w:hanging="484"/>
        <w:jc w:val="left"/>
      </w:pPr>
      <w:rPr>
        <w:rFonts w:hint="default" w:ascii="楷体" w:hAnsi="楷体" w:eastAsia="楷体" w:cs="楷体"/>
        <w:b/>
        <w:bCs/>
        <w:w w:val="99"/>
        <w:sz w:val="24"/>
        <w:szCs w:val="24"/>
        <w:lang w:val="en-US" w:eastAsia="en-US" w:bidi="en-US"/>
      </w:rPr>
    </w:lvl>
    <w:lvl w:ilvl="2" w:tentative="0">
      <w:start w:val="1"/>
      <w:numFmt w:val="decimal"/>
      <w:lvlText w:val="%3."/>
      <w:lvlJc w:val="left"/>
      <w:pPr>
        <w:ind w:left="961" w:hanging="361"/>
        <w:jc w:val="left"/>
      </w:pPr>
      <w:rPr>
        <w:rFonts w:hint="default" w:ascii="楷体" w:hAnsi="楷体" w:eastAsia="楷体" w:cs="楷体"/>
        <w:w w:val="100"/>
        <w:sz w:val="24"/>
        <w:szCs w:val="24"/>
        <w:lang w:val="en-US" w:eastAsia="en-US" w:bidi="en-US"/>
      </w:rPr>
    </w:lvl>
    <w:lvl w:ilvl="3" w:tentative="0">
      <w:start w:val="0"/>
      <w:numFmt w:val="bullet"/>
      <w:lvlText w:val="•"/>
      <w:lvlJc w:val="left"/>
      <w:pPr>
        <w:ind w:left="960" w:hanging="361"/>
      </w:pPr>
      <w:rPr>
        <w:rFonts w:hint="default"/>
        <w:lang w:val="en-US" w:eastAsia="en-US" w:bidi="en-US"/>
      </w:rPr>
    </w:lvl>
    <w:lvl w:ilvl="4" w:tentative="0">
      <w:start w:val="0"/>
      <w:numFmt w:val="bullet"/>
      <w:lvlText w:val="•"/>
      <w:lvlJc w:val="left"/>
      <w:pPr>
        <w:ind w:left="1040" w:hanging="361"/>
      </w:pPr>
      <w:rPr>
        <w:rFonts w:hint="default"/>
        <w:lang w:val="en-US" w:eastAsia="en-US" w:bidi="en-US"/>
      </w:rPr>
    </w:lvl>
    <w:lvl w:ilvl="5" w:tentative="0">
      <w:start w:val="0"/>
      <w:numFmt w:val="bullet"/>
      <w:lvlText w:val="•"/>
      <w:lvlJc w:val="left"/>
      <w:pPr>
        <w:ind w:left="2331" w:hanging="361"/>
      </w:pPr>
      <w:rPr>
        <w:rFonts w:hint="default"/>
        <w:lang w:val="en-US" w:eastAsia="en-US" w:bidi="en-US"/>
      </w:rPr>
    </w:lvl>
    <w:lvl w:ilvl="6" w:tentative="0">
      <w:start w:val="0"/>
      <w:numFmt w:val="bullet"/>
      <w:lvlText w:val="•"/>
      <w:lvlJc w:val="left"/>
      <w:pPr>
        <w:ind w:left="3622" w:hanging="361"/>
      </w:pPr>
      <w:rPr>
        <w:rFonts w:hint="default"/>
        <w:lang w:val="en-US" w:eastAsia="en-US" w:bidi="en-US"/>
      </w:rPr>
    </w:lvl>
    <w:lvl w:ilvl="7" w:tentative="0">
      <w:start w:val="0"/>
      <w:numFmt w:val="bullet"/>
      <w:lvlText w:val="•"/>
      <w:lvlJc w:val="left"/>
      <w:pPr>
        <w:ind w:left="4914" w:hanging="361"/>
      </w:pPr>
      <w:rPr>
        <w:rFonts w:hint="default"/>
        <w:lang w:val="en-US" w:eastAsia="en-US" w:bidi="en-US"/>
      </w:rPr>
    </w:lvl>
    <w:lvl w:ilvl="8" w:tentative="0">
      <w:start w:val="0"/>
      <w:numFmt w:val="bullet"/>
      <w:lvlText w:val="•"/>
      <w:lvlJc w:val="left"/>
      <w:pPr>
        <w:ind w:left="6205" w:hanging="361"/>
      </w:pPr>
      <w:rPr>
        <w:rFonts w:hint="default"/>
        <w:lang w:val="en-US" w:eastAsia="en-US" w:bidi="en-US"/>
      </w:rPr>
    </w:lvl>
  </w:abstractNum>
  <w:abstractNum w:abstractNumId="5">
    <w:nsid w:val="0248C179"/>
    <w:multiLevelType w:val="multilevel"/>
    <w:tmpl w:val="0248C179"/>
    <w:lvl w:ilvl="0" w:tentative="0">
      <w:start w:val="1"/>
      <w:numFmt w:val="decimal"/>
      <w:lvlText w:val="%1."/>
      <w:lvlJc w:val="left"/>
      <w:pPr>
        <w:ind w:left="120" w:hanging="369"/>
        <w:jc w:val="left"/>
      </w:pPr>
      <w:rPr>
        <w:rFonts w:hint="default" w:ascii="楷体" w:hAnsi="楷体" w:eastAsia="楷体" w:cs="楷体"/>
        <w:w w:val="100"/>
        <w:sz w:val="24"/>
        <w:szCs w:val="24"/>
        <w:lang w:val="en-US" w:eastAsia="en-US" w:bidi="en-US"/>
      </w:rPr>
    </w:lvl>
    <w:lvl w:ilvl="1" w:tentative="0">
      <w:start w:val="0"/>
      <w:numFmt w:val="bullet"/>
      <w:lvlText w:val="•"/>
      <w:lvlJc w:val="left"/>
      <w:pPr>
        <w:ind w:left="986" w:hanging="369"/>
      </w:pPr>
      <w:rPr>
        <w:rFonts w:hint="default"/>
        <w:lang w:val="en-US" w:eastAsia="en-US" w:bidi="en-US"/>
      </w:rPr>
    </w:lvl>
    <w:lvl w:ilvl="2" w:tentative="0">
      <w:start w:val="0"/>
      <w:numFmt w:val="bullet"/>
      <w:lvlText w:val="•"/>
      <w:lvlJc w:val="left"/>
      <w:pPr>
        <w:ind w:left="1853" w:hanging="369"/>
      </w:pPr>
      <w:rPr>
        <w:rFonts w:hint="default"/>
        <w:lang w:val="en-US" w:eastAsia="en-US" w:bidi="en-US"/>
      </w:rPr>
    </w:lvl>
    <w:lvl w:ilvl="3" w:tentative="0">
      <w:start w:val="0"/>
      <w:numFmt w:val="bullet"/>
      <w:lvlText w:val="•"/>
      <w:lvlJc w:val="left"/>
      <w:pPr>
        <w:ind w:left="2720" w:hanging="369"/>
      </w:pPr>
      <w:rPr>
        <w:rFonts w:hint="default"/>
        <w:lang w:val="en-US" w:eastAsia="en-US" w:bidi="en-US"/>
      </w:rPr>
    </w:lvl>
    <w:lvl w:ilvl="4" w:tentative="0">
      <w:start w:val="0"/>
      <w:numFmt w:val="bullet"/>
      <w:lvlText w:val="•"/>
      <w:lvlJc w:val="left"/>
      <w:pPr>
        <w:ind w:left="3587" w:hanging="369"/>
      </w:pPr>
      <w:rPr>
        <w:rFonts w:hint="default"/>
        <w:lang w:val="en-US" w:eastAsia="en-US" w:bidi="en-US"/>
      </w:rPr>
    </w:lvl>
    <w:lvl w:ilvl="5" w:tentative="0">
      <w:start w:val="0"/>
      <w:numFmt w:val="bullet"/>
      <w:lvlText w:val="•"/>
      <w:lvlJc w:val="left"/>
      <w:pPr>
        <w:ind w:left="4454" w:hanging="369"/>
      </w:pPr>
      <w:rPr>
        <w:rFonts w:hint="default"/>
        <w:lang w:val="en-US" w:eastAsia="en-US" w:bidi="en-US"/>
      </w:rPr>
    </w:lvl>
    <w:lvl w:ilvl="6" w:tentative="0">
      <w:start w:val="0"/>
      <w:numFmt w:val="bullet"/>
      <w:lvlText w:val="•"/>
      <w:lvlJc w:val="left"/>
      <w:pPr>
        <w:ind w:left="5320" w:hanging="369"/>
      </w:pPr>
      <w:rPr>
        <w:rFonts w:hint="default"/>
        <w:lang w:val="en-US" w:eastAsia="en-US" w:bidi="en-US"/>
      </w:rPr>
    </w:lvl>
    <w:lvl w:ilvl="7" w:tentative="0">
      <w:start w:val="0"/>
      <w:numFmt w:val="bullet"/>
      <w:lvlText w:val="•"/>
      <w:lvlJc w:val="left"/>
      <w:pPr>
        <w:ind w:left="6187" w:hanging="369"/>
      </w:pPr>
      <w:rPr>
        <w:rFonts w:hint="default"/>
        <w:lang w:val="en-US" w:eastAsia="en-US" w:bidi="en-US"/>
      </w:rPr>
    </w:lvl>
    <w:lvl w:ilvl="8" w:tentative="0">
      <w:start w:val="0"/>
      <w:numFmt w:val="bullet"/>
      <w:lvlText w:val="•"/>
      <w:lvlJc w:val="left"/>
      <w:pPr>
        <w:ind w:left="7054" w:hanging="369"/>
      </w:pPr>
      <w:rPr>
        <w:rFonts w:hint="default"/>
        <w:lang w:val="en-US" w:eastAsia="en-US" w:bidi="en-US"/>
      </w:rPr>
    </w:lvl>
  </w:abstractNum>
  <w:abstractNum w:abstractNumId="6">
    <w:nsid w:val="03D62ECE"/>
    <w:multiLevelType w:val="multilevel"/>
    <w:tmpl w:val="03D62ECE"/>
    <w:lvl w:ilvl="0" w:tentative="0">
      <w:start w:val="1"/>
      <w:numFmt w:val="decimal"/>
      <w:lvlText w:val="%1."/>
      <w:lvlJc w:val="left"/>
      <w:pPr>
        <w:ind w:left="120" w:hanging="409"/>
        <w:jc w:val="left"/>
      </w:pPr>
      <w:rPr>
        <w:rFonts w:hint="default" w:ascii="楷体" w:hAnsi="楷体" w:eastAsia="楷体" w:cs="楷体"/>
        <w:w w:val="100"/>
        <w:sz w:val="24"/>
        <w:szCs w:val="24"/>
        <w:lang w:val="en-US" w:eastAsia="en-US" w:bidi="en-US"/>
      </w:rPr>
    </w:lvl>
    <w:lvl w:ilvl="1" w:tentative="0">
      <w:start w:val="0"/>
      <w:numFmt w:val="bullet"/>
      <w:lvlText w:val="•"/>
      <w:lvlJc w:val="left"/>
      <w:pPr>
        <w:ind w:left="986" w:hanging="409"/>
      </w:pPr>
      <w:rPr>
        <w:rFonts w:hint="default"/>
        <w:lang w:val="en-US" w:eastAsia="en-US" w:bidi="en-US"/>
      </w:rPr>
    </w:lvl>
    <w:lvl w:ilvl="2" w:tentative="0">
      <w:start w:val="0"/>
      <w:numFmt w:val="bullet"/>
      <w:lvlText w:val="•"/>
      <w:lvlJc w:val="left"/>
      <w:pPr>
        <w:ind w:left="1853" w:hanging="409"/>
      </w:pPr>
      <w:rPr>
        <w:rFonts w:hint="default"/>
        <w:lang w:val="en-US" w:eastAsia="en-US" w:bidi="en-US"/>
      </w:rPr>
    </w:lvl>
    <w:lvl w:ilvl="3" w:tentative="0">
      <w:start w:val="0"/>
      <w:numFmt w:val="bullet"/>
      <w:lvlText w:val="•"/>
      <w:lvlJc w:val="left"/>
      <w:pPr>
        <w:ind w:left="2720" w:hanging="409"/>
      </w:pPr>
      <w:rPr>
        <w:rFonts w:hint="default"/>
        <w:lang w:val="en-US" w:eastAsia="en-US" w:bidi="en-US"/>
      </w:rPr>
    </w:lvl>
    <w:lvl w:ilvl="4" w:tentative="0">
      <w:start w:val="0"/>
      <w:numFmt w:val="bullet"/>
      <w:lvlText w:val="•"/>
      <w:lvlJc w:val="left"/>
      <w:pPr>
        <w:ind w:left="3587" w:hanging="409"/>
      </w:pPr>
      <w:rPr>
        <w:rFonts w:hint="default"/>
        <w:lang w:val="en-US" w:eastAsia="en-US" w:bidi="en-US"/>
      </w:rPr>
    </w:lvl>
    <w:lvl w:ilvl="5" w:tentative="0">
      <w:start w:val="0"/>
      <w:numFmt w:val="bullet"/>
      <w:lvlText w:val="•"/>
      <w:lvlJc w:val="left"/>
      <w:pPr>
        <w:ind w:left="4454" w:hanging="409"/>
      </w:pPr>
      <w:rPr>
        <w:rFonts w:hint="default"/>
        <w:lang w:val="en-US" w:eastAsia="en-US" w:bidi="en-US"/>
      </w:rPr>
    </w:lvl>
    <w:lvl w:ilvl="6" w:tentative="0">
      <w:start w:val="0"/>
      <w:numFmt w:val="bullet"/>
      <w:lvlText w:val="•"/>
      <w:lvlJc w:val="left"/>
      <w:pPr>
        <w:ind w:left="5320" w:hanging="409"/>
      </w:pPr>
      <w:rPr>
        <w:rFonts w:hint="default"/>
        <w:lang w:val="en-US" w:eastAsia="en-US" w:bidi="en-US"/>
      </w:rPr>
    </w:lvl>
    <w:lvl w:ilvl="7" w:tentative="0">
      <w:start w:val="0"/>
      <w:numFmt w:val="bullet"/>
      <w:lvlText w:val="•"/>
      <w:lvlJc w:val="left"/>
      <w:pPr>
        <w:ind w:left="6187" w:hanging="409"/>
      </w:pPr>
      <w:rPr>
        <w:rFonts w:hint="default"/>
        <w:lang w:val="en-US" w:eastAsia="en-US" w:bidi="en-US"/>
      </w:rPr>
    </w:lvl>
    <w:lvl w:ilvl="8" w:tentative="0">
      <w:start w:val="0"/>
      <w:numFmt w:val="bullet"/>
      <w:lvlText w:val="•"/>
      <w:lvlJc w:val="left"/>
      <w:pPr>
        <w:ind w:left="7054" w:hanging="409"/>
      </w:pPr>
      <w:rPr>
        <w:rFonts w:hint="default"/>
        <w:lang w:val="en-US" w:eastAsia="en-US" w:bidi="en-US"/>
      </w:rPr>
    </w:lvl>
  </w:abstractNum>
  <w:abstractNum w:abstractNumId="7">
    <w:nsid w:val="25B654F3"/>
    <w:multiLevelType w:val="multilevel"/>
    <w:tmpl w:val="25B654F3"/>
    <w:lvl w:ilvl="0" w:tentative="0">
      <w:start w:val="1"/>
      <w:numFmt w:val="decimal"/>
      <w:lvlText w:val="%1."/>
      <w:lvlJc w:val="left"/>
      <w:pPr>
        <w:ind w:left="961" w:hanging="361"/>
        <w:jc w:val="left"/>
      </w:pPr>
      <w:rPr>
        <w:rFonts w:hint="default" w:ascii="楷体" w:hAnsi="楷体" w:eastAsia="楷体" w:cs="楷体"/>
        <w:w w:val="100"/>
        <w:sz w:val="24"/>
        <w:szCs w:val="24"/>
        <w:lang w:val="en-US" w:eastAsia="en-US" w:bidi="en-US"/>
      </w:rPr>
    </w:lvl>
    <w:lvl w:ilvl="1" w:tentative="0">
      <w:start w:val="0"/>
      <w:numFmt w:val="bullet"/>
      <w:lvlText w:val="•"/>
      <w:lvlJc w:val="left"/>
      <w:pPr>
        <w:ind w:left="1742" w:hanging="361"/>
      </w:pPr>
      <w:rPr>
        <w:rFonts w:hint="default"/>
        <w:lang w:val="en-US" w:eastAsia="en-US" w:bidi="en-US"/>
      </w:rPr>
    </w:lvl>
    <w:lvl w:ilvl="2" w:tentative="0">
      <w:start w:val="0"/>
      <w:numFmt w:val="bullet"/>
      <w:lvlText w:val="•"/>
      <w:lvlJc w:val="left"/>
      <w:pPr>
        <w:ind w:left="2525" w:hanging="361"/>
      </w:pPr>
      <w:rPr>
        <w:rFonts w:hint="default"/>
        <w:lang w:val="en-US" w:eastAsia="en-US" w:bidi="en-US"/>
      </w:rPr>
    </w:lvl>
    <w:lvl w:ilvl="3" w:tentative="0">
      <w:start w:val="0"/>
      <w:numFmt w:val="bullet"/>
      <w:lvlText w:val="•"/>
      <w:lvlJc w:val="left"/>
      <w:pPr>
        <w:ind w:left="3308" w:hanging="361"/>
      </w:pPr>
      <w:rPr>
        <w:rFonts w:hint="default"/>
        <w:lang w:val="en-US" w:eastAsia="en-US" w:bidi="en-US"/>
      </w:rPr>
    </w:lvl>
    <w:lvl w:ilvl="4" w:tentative="0">
      <w:start w:val="0"/>
      <w:numFmt w:val="bullet"/>
      <w:lvlText w:val="•"/>
      <w:lvlJc w:val="left"/>
      <w:pPr>
        <w:ind w:left="4091" w:hanging="361"/>
      </w:pPr>
      <w:rPr>
        <w:rFonts w:hint="default"/>
        <w:lang w:val="en-US" w:eastAsia="en-US" w:bidi="en-US"/>
      </w:rPr>
    </w:lvl>
    <w:lvl w:ilvl="5" w:tentative="0">
      <w:start w:val="0"/>
      <w:numFmt w:val="bullet"/>
      <w:lvlText w:val="•"/>
      <w:lvlJc w:val="left"/>
      <w:pPr>
        <w:ind w:left="4874" w:hanging="361"/>
      </w:pPr>
      <w:rPr>
        <w:rFonts w:hint="default"/>
        <w:lang w:val="en-US" w:eastAsia="en-US" w:bidi="en-US"/>
      </w:rPr>
    </w:lvl>
    <w:lvl w:ilvl="6" w:tentative="0">
      <w:start w:val="0"/>
      <w:numFmt w:val="bullet"/>
      <w:lvlText w:val="•"/>
      <w:lvlJc w:val="left"/>
      <w:pPr>
        <w:ind w:left="5656" w:hanging="361"/>
      </w:pPr>
      <w:rPr>
        <w:rFonts w:hint="default"/>
        <w:lang w:val="en-US" w:eastAsia="en-US" w:bidi="en-US"/>
      </w:rPr>
    </w:lvl>
    <w:lvl w:ilvl="7" w:tentative="0">
      <w:start w:val="0"/>
      <w:numFmt w:val="bullet"/>
      <w:lvlText w:val="•"/>
      <w:lvlJc w:val="left"/>
      <w:pPr>
        <w:ind w:left="6439" w:hanging="361"/>
      </w:pPr>
      <w:rPr>
        <w:rFonts w:hint="default"/>
        <w:lang w:val="en-US" w:eastAsia="en-US" w:bidi="en-US"/>
      </w:rPr>
    </w:lvl>
    <w:lvl w:ilvl="8" w:tentative="0">
      <w:start w:val="0"/>
      <w:numFmt w:val="bullet"/>
      <w:lvlText w:val="•"/>
      <w:lvlJc w:val="left"/>
      <w:pPr>
        <w:ind w:left="7222" w:hanging="361"/>
      </w:pPr>
      <w:rPr>
        <w:rFonts w:hint="default"/>
        <w:lang w:val="en-US" w:eastAsia="en-US" w:bidi="en-US"/>
      </w:rPr>
    </w:lvl>
  </w:abstractNum>
  <w:abstractNum w:abstractNumId="8">
    <w:nsid w:val="59ADCABA"/>
    <w:multiLevelType w:val="multilevel"/>
    <w:tmpl w:val="59ADCABA"/>
    <w:lvl w:ilvl="0" w:tentative="0">
      <w:start w:val="1"/>
      <w:numFmt w:val="decimal"/>
      <w:lvlText w:val="（%1）"/>
      <w:lvlJc w:val="left"/>
      <w:pPr>
        <w:ind w:left="721" w:hanging="601"/>
        <w:jc w:val="left"/>
      </w:pPr>
      <w:rPr>
        <w:rFonts w:hint="default" w:ascii="楷体" w:hAnsi="楷体" w:eastAsia="楷体" w:cs="楷体"/>
        <w:spacing w:val="-1"/>
        <w:w w:val="100"/>
        <w:sz w:val="22"/>
        <w:szCs w:val="22"/>
        <w:lang w:val="en-US" w:eastAsia="en-US" w:bidi="en-US"/>
      </w:rPr>
    </w:lvl>
    <w:lvl w:ilvl="1" w:tentative="0">
      <w:start w:val="0"/>
      <w:numFmt w:val="bullet"/>
      <w:lvlText w:val="•"/>
      <w:lvlJc w:val="left"/>
      <w:pPr>
        <w:ind w:left="1526" w:hanging="601"/>
      </w:pPr>
      <w:rPr>
        <w:rFonts w:hint="default"/>
        <w:lang w:val="en-US" w:eastAsia="en-US" w:bidi="en-US"/>
      </w:rPr>
    </w:lvl>
    <w:lvl w:ilvl="2" w:tentative="0">
      <w:start w:val="0"/>
      <w:numFmt w:val="bullet"/>
      <w:lvlText w:val="•"/>
      <w:lvlJc w:val="left"/>
      <w:pPr>
        <w:ind w:left="2333" w:hanging="601"/>
      </w:pPr>
      <w:rPr>
        <w:rFonts w:hint="default"/>
        <w:lang w:val="en-US" w:eastAsia="en-US" w:bidi="en-US"/>
      </w:rPr>
    </w:lvl>
    <w:lvl w:ilvl="3" w:tentative="0">
      <w:start w:val="0"/>
      <w:numFmt w:val="bullet"/>
      <w:lvlText w:val="•"/>
      <w:lvlJc w:val="left"/>
      <w:pPr>
        <w:ind w:left="3140" w:hanging="601"/>
      </w:pPr>
      <w:rPr>
        <w:rFonts w:hint="default"/>
        <w:lang w:val="en-US" w:eastAsia="en-US" w:bidi="en-US"/>
      </w:rPr>
    </w:lvl>
    <w:lvl w:ilvl="4" w:tentative="0">
      <w:start w:val="0"/>
      <w:numFmt w:val="bullet"/>
      <w:lvlText w:val="•"/>
      <w:lvlJc w:val="left"/>
      <w:pPr>
        <w:ind w:left="3947" w:hanging="601"/>
      </w:pPr>
      <w:rPr>
        <w:rFonts w:hint="default"/>
        <w:lang w:val="en-US" w:eastAsia="en-US" w:bidi="en-US"/>
      </w:rPr>
    </w:lvl>
    <w:lvl w:ilvl="5" w:tentative="0">
      <w:start w:val="0"/>
      <w:numFmt w:val="bullet"/>
      <w:lvlText w:val="•"/>
      <w:lvlJc w:val="left"/>
      <w:pPr>
        <w:ind w:left="4754" w:hanging="601"/>
      </w:pPr>
      <w:rPr>
        <w:rFonts w:hint="default"/>
        <w:lang w:val="en-US" w:eastAsia="en-US" w:bidi="en-US"/>
      </w:rPr>
    </w:lvl>
    <w:lvl w:ilvl="6" w:tentative="0">
      <w:start w:val="0"/>
      <w:numFmt w:val="bullet"/>
      <w:lvlText w:val="•"/>
      <w:lvlJc w:val="left"/>
      <w:pPr>
        <w:ind w:left="5560" w:hanging="601"/>
      </w:pPr>
      <w:rPr>
        <w:rFonts w:hint="default"/>
        <w:lang w:val="en-US" w:eastAsia="en-US" w:bidi="en-US"/>
      </w:rPr>
    </w:lvl>
    <w:lvl w:ilvl="7" w:tentative="0">
      <w:start w:val="0"/>
      <w:numFmt w:val="bullet"/>
      <w:lvlText w:val="•"/>
      <w:lvlJc w:val="left"/>
      <w:pPr>
        <w:ind w:left="6367" w:hanging="601"/>
      </w:pPr>
      <w:rPr>
        <w:rFonts w:hint="default"/>
        <w:lang w:val="en-US" w:eastAsia="en-US" w:bidi="en-US"/>
      </w:rPr>
    </w:lvl>
    <w:lvl w:ilvl="8" w:tentative="0">
      <w:start w:val="0"/>
      <w:numFmt w:val="bullet"/>
      <w:lvlText w:val="•"/>
      <w:lvlJc w:val="left"/>
      <w:pPr>
        <w:ind w:left="7174" w:hanging="601"/>
      </w:pPr>
      <w:rPr>
        <w:rFonts w:hint="default"/>
        <w:lang w:val="en-US" w:eastAsia="en-US" w:bidi="en-US"/>
      </w:rPr>
    </w:lvl>
  </w:abstractNum>
  <w:abstractNum w:abstractNumId="9">
    <w:nsid w:val="72183CF9"/>
    <w:multiLevelType w:val="multilevel"/>
    <w:tmpl w:val="72183CF9"/>
    <w:lvl w:ilvl="0" w:tentative="0">
      <w:start w:val="1"/>
      <w:numFmt w:val="decimal"/>
      <w:lvlText w:val="%1."/>
      <w:lvlJc w:val="left"/>
      <w:pPr>
        <w:ind w:left="120" w:hanging="365"/>
        <w:jc w:val="left"/>
      </w:pPr>
      <w:rPr>
        <w:rFonts w:hint="default" w:ascii="楷体" w:hAnsi="楷体" w:eastAsia="楷体" w:cs="楷体"/>
        <w:w w:val="100"/>
        <w:sz w:val="24"/>
        <w:szCs w:val="24"/>
        <w:lang w:val="en-US" w:eastAsia="en-US" w:bidi="en-US"/>
      </w:rPr>
    </w:lvl>
    <w:lvl w:ilvl="1" w:tentative="0">
      <w:start w:val="0"/>
      <w:numFmt w:val="bullet"/>
      <w:lvlText w:val="•"/>
      <w:lvlJc w:val="left"/>
      <w:pPr>
        <w:ind w:left="986" w:hanging="365"/>
      </w:pPr>
      <w:rPr>
        <w:rFonts w:hint="default"/>
        <w:lang w:val="en-US" w:eastAsia="en-US" w:bidi="en-US"/>
      </w:rPr>
    </w:lvl>
    <w:lvl w:ilvl="2" w:tentative="0">
      <w:start w:val="0"/>
      <w:numFmt w:val="bullet"/>
      <w:lvlText w:val="•"/>
      <w:lvlJc w:val="left"/>
      <w:pPr>
        <w:ind w:left="1853" w:hanging="365"/>
      </w:pPr>
      <w:rPr>
        <w:rFonts w:hint="default"/>
        <w:lang w:val="en-US" w:eastAsia="en-US" w:bidi="en-US"/>
      </w:rPr>
    </w:lvl>
    <w:lvl w:ilvl="3" w:tentative="0">
      <w:start w:val="0"/>
      <w:numFmt w:val="bullet"/>
      <w:lvlText w:val="•"/>
      <w:lvlJc w:val="left"/>
      <w:pPr>
        <w:ind w:left="2720" w:hanging="365"/>
      </w:pPr>
      <w:rPr>
        <w:rFonts w:hint="default"/>
        <w:lang w:val="en-US" w:eastAsia="en-US" w:bidi="en-US"/>
      </w:rPr>
    </w:lvl>
    <w:lvl w:ilvl="4" w:tentative="0">
      <w:start w:val="0"/>
      <w:numFmt w:val="bullet"/>
      <w:lvlText w:val="•"/>
      <w:lvlJc w:val="left"/>
      <w:pPr>
        <w:ind w:left="3587" w:hanging="365"/>
      </w:pPr>
      <w:rPr>
        <w:rFonts w:hint="default"/>
        <w:lang w:val="en-US" w:eastAsia="en-US" w:bidi="en-US"/>
      </w:rPr>
    </w:lvl>
    <w:lvl w:ilvl="5" w:tentative="0">
      <w:start w:val="0"/>
      <w:numFmt w:val="bullet"/>
      <w:lvlText w:val="•"/>
      <w:lvlJc w:val="left"/>
      <w:pPr>
        <w:ind w:left="4454" w:hanging="365"/>
      </w:pPr>
      <w:rPr>
        <w:rFonts w:hint="default"/>
        <w:lang w:val="en-US" w:eastAsia="en-US" w:bidi="en-US"/>
      </w:rPr>
    </w:lvl>
    <w:lvl w:ilvl="6" w:tentative="0">
      <w:start w:val="0"/>
      <w:numFmt w:val="bullet"/>
      <w:lvlText w:val="•"/>
      <w:lvlJc w:val="left"/>
      <w:pPr>
        <w:ind w:left="5320" w:hanging="365"/>
      </w:pPr>
      <w:rPr>
        <w:rFonts w:hint="default"/>
        <w:lang w:val="en-US" w:eastAsia="en-US" w:bidi="en-US"/>
      </w:rPr>
    </w:lvl>
    <w:lvl w:ilvl="7" w:tentative="0">
      <w:start w:val="0"/>
      <w:numFmt w:val="bullet"/>
      <w:lvlText w:val="•"/>
      <w:lvlJc w:val="left"/>
      <w:pPr>
        <w:ind w:left="6187" w:hanging="365"/>
      </w:pPr>
      <w:rPr>
        <w:rFonts w:hint="default"/>
        <w:lang w:val="en-US" w:eastAsia="en-US" w:bidi="en-US"/>
      </w:rPr>
    </w:lvl>
    <w:lvl w:ilvl="8" w:tentative="0">
      <w:start w:val="0"/>
      <w:numFmt w:val="bullet"/>
      <w:lvlText w:val="•"/>
      <w:lvlJc w:val="left"/>
      <w:pPr>
        <w:ind w:left="7054" w:hanging="365"/>
      </w:pPr>
      <w:rPr>
        <w:rFonts w:hint="default"/>
        <w:lang w:val="en-US" w:eastAsia="en-US" w:bidi="en-US"/>
      </w:rPr>
    </w:lvl>
  </w:abstractNum>
  <w:num w:numId="1">
    <w:abstractNumId w:val="4"/>
  </w:num>
  <w:num w:numId="2">
    <w:abstractNumId w:val="3"/>
  </w:num>
  <w:num w:numId="3">
    <w:abstractNumId w:val="8"/>
  </w:num>
  <w:num w:numId="4">
    <w:abstractNumId w:val="2"/>
  </w:num>
  <w:num w:numId="5">
    <w:abstractNumId w:val="1"/>
  </w:num>
  <w:num w:numId="6">
    <w:abstractNumId w:val="6"/>
  </w:num>
  <w:num w:numId="7">
    <w:abstractNumId w:val="7"/>
  </w:num>
  <w:num w:numId="8">
    <w:abstractNumId w:val="9"/>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7"/>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0F662D"/>
    <w:rsid w:val="1CE12AC4"/>
    <w:rsid w:val="27060366"/>
    <w:rsid w:val="2BED2414"/>
    <w:rsid w:val="317D1CA3"/>
    <w:rsid w:val="64E633C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楷体" w:hAnsi="楷体" w:eastAsia="楷体" w:cs="楷体"/>
      <w:sz w:val="22"/>
      <w:szCs w:val="22"/>
      <w:lang w:val="en-US" w:eastAsia="en-US" w:bidi="en-US"/>
    </w:rPr>
  </w:style>
  <w:style w:type="paragraph" w:styleId="2">
    <w:name w:val="heading 1"/>
    <w:basedOn w:val="1"/>
    <w:next w:val="1"/>
    <w:qFormat/>
    <w:uiPriority w:val="1"/>
    <w:pPr>
      <w:ind w:left="540" w:hanging="421"/>
      <w:outlineLvl w:val="1"/>
    </w:pPr>
    <w:rPr>
      <w:rFonts w:ascii="楷体" w:hAnsi="楷体" w:eastAsia="楷体" w:cs="楷体"/>
      <w:b/>
      <w:bCs/>
      <w:sz w:val="32"/>
      <w:szCs w:val="32"/>
      <w:lang w:val="en-US" w:eastAsia="en-US" w:bidi="en-US"/>
    </w:rPr>
  </w:style>
  <w:style w:type="paragraph" w:styleId="3">
    <w:name w:val="heading 2"/>
    <w:basedOn w:val="1"/>
    <w:next w:val="1"/>
    <w:qFormat/>
    <w:uiPriority w:val="1"/>
    <w:pPr>
      <w:ind w:left="604" w:hanging="485"/>
      <w:outlineLvl w:val="2"/>
    </w:pPr>
    <w:rPr>
      <w:rFonts w:ascii="楷体" w:hAnsi="楷体" w:eastAsia="楷体" w:cs="楷体"/>
      <w:b/>
      <w:bCs/>
      <w:sz w:val="24"/>
      <w:szCs w:val="24"/>
      <w:lang w:val="en-US" w:eastAsia="en-US" w:bidi="en-US"/>
    </w:rPr>
  </w:style>
  <w:style w:type="character" w:default="1" w:styleId="6">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120"/>
    </w:pPr>
    <w:rPr>
      <w:rFonts w:ascii="楷体" w:hAnsi="楷体" w:eastAsia="楷体" w:cs="楷体"/>
      <w:sz w:val="24"/>
      <w:szCs w:val="24"/>
      <w:lang w:val="en-US" w:eastAsia="en-US" w:bidi="en-US"/>
    </w:rPr>
  </w:style>
  <w:style w:type="table" w:customStyle="1" w:styleId="7">
    <w:name w:val="Table Normal"/>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spacing w:before="4"/>
      <w:ind w:left="120" w:firstLine="479"/>
    </w:pPr>
    <w:rPr>
      <w:rFonts w:ascii="楷体" w:hAnsi="楷体" w:eastAsia="楷体" w:cs="楷体"/>
      <w:lang w:val="en-US" w:eastAsia="en-US" w:bidi="en-US"/>
    </w:rPr>
  </w:style>
  <w:style w:type="paragraph" w:customStyle="1" w:styleId="9">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jpeg"/><Relationship Id="rId56" Type="http://schemas.openxmlformats.org/officeDocument/2006/relationships/image" Target="media/image51.pn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png"/><Relationship Id="rId52" Type="http://schemas.openxmlformats.org/officeDocument/2006/relationships/image" Target="media/image47.jpeg"/><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2021-11-05T05:05:00Z</dcterms:created>
  <dc:creator>Franpin</dc:creator>
  <cp:lastModifiedBy>Rrk</cp:lastModifiedBy>
  <dcterms:modified xsi:type="dcterms:W3CDTF">2021-11-27T03:07:45Z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2021-11-05T00:00:00Z</vt:filetime>
  </property>
  <property fmtid="{D5CDD505-2E9C-101B-9397-08002B2CF9AE}" pid="3" name="KSOProductBuildVer">
    <vt:lpwstr>2052-11.1.0.11045</vt:lpwstr>
  </property>
  <property fmtid="{D5CDD505-2E9C-101B-9397-08002B2CF9AE}" pid="4" name="ICV">
    <vt:lpwstr>B777E589A50D4B0DA0F65DCB4B03B042</vt:lpwstr>
  </property>
</Properties>
</file>